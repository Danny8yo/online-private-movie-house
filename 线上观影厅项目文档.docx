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1D7D0" w14:textId="77777777" w:rsidR="003513D8" w:rsidRDefault="003513D8">
      <w:pPr>
        <w:pStyle w:val="aff9"/>
      </w:pPr>
    </w:p>
    <w:p w14:paraId="79C13022" w14:textId="77777777" w:rsidR="003513D8" w:rsidRDefault="00000000">
      <w:pPr>
        <w:pStyle w:val="aff9"/>
      </w:pPr>
      <w:r>
        <w:t>线上观影厅项目文档</w:t>
      </w:r>
    </w:p>
    <w:p w14:paraId="03608603" w14:textId="77777777" w:rsidR="003513D8" w:rsidRDefault="003513D8">
      <w:pPr>
        <w:jc w:val="center"/>
        <w:rPr>
          <w:rFonts w:ascii="华文黑体 - Kelvin" w:eastAsia="华文黑体 - Kelvin" w:hAnsi="华文黑体 - Kelvin"/>
          <w:sz w:val="30"/>
          <w:szCs w:val="30"/>
        </w:rPr>
      </w:pPr>
    </w:p>
    <w:p w14:paraId="2901C5BB" w14:textId="77777777" w:rsidR="003513D8" w:rsidRDefault="003513D8">
      <w:pPr>
        <w:jc w:val="center"/>
        <w:rPr>
          <w:rFonts w:ascii="华文黑体 - Kelvin" w:eastAsia="华文黑体 - Kelvin" w:hAnsi="华文黑体 - Kelvin"/>
          <w:sz w:val="30"/>
          <w:szCs w:val="30"/>
        </w:rPr>
      </w:pPr>
    </w:p>
    <w:p w14:paraId="440B69F4" w14:textId="77777777" w:rsidR="003513D8" w:rsidRDefault="003513D8">
      <w:pPr>
        <w:jc w:val="center"/>
        <w:rPr>
          <w:rFonts w:ascii="华文黑体 - Kelvin" w:eastAsia="华文黑体 - Kelvin" w:hAnsi="华文黑体 - Kelvin"/>
          <w:sz w:val="30"/>
          <w:szCs w:val="30"/>
        </w:rPr>
      </w:pPr>
    </w:p>
    <w:p w14:paraId="04EC9960" w14:textId="77777777" w:rsidR="003513D8" w:rsidRDefault="003513D8">
      <w:pPr>
        <w:jc w:val="center"/>
        <w:rPr>
          <w:rFonts w:ascii="华文黑体 - Kelvin" w:eastAsia="华文黑体 - Kelvin" w:hAnsi="华文黑体 - Kelvin"/>
          <w:sz w:val="30"/>
          <w:szCs w:val="30"/>
        </w:rPr>
      </w:pPr>
    </w:p>
    <w:p w14:paraId="03C4A24A" w14:textId="77777777" w:rsidR="003513D8" w:rsidRDefault="003513D8">
      <w:pPr>
        <w:jc w:val="center"/>
        <w:rPr>
          <w:rFonts w:ascii="华文黑体 - Kelvin" w:eastAsia="华文黑体 - Kelvin" w:hAnsi="华文黑体 - Kelvin"/>
          <w:sz w:val="30"/>
          <w:szCs w:val="30"/>
        </w:rPr>
      </w:pPr>
    </w:p>
    <w:p w14:paraId="29929D04" w14:textId="77777777" w:rsidR="003513D8" w:rsidRDefault="003513D8">
      <w:pPr>
        <w:jc w:val="center"/>
        <w:rPr>
          <w:rFonts w:ascii="华文黑体 - Kelvin" w:eastAsia="华文黑体 - Kelvin" w:hAnsi="华文黑体 - Kelvin"/>
          <w:sz w:val="30"/>
          <w:szCs w:val="30"/>
        </w:rPr>
      </w:pPr>
    </w:p>
    <w:p w14:paraId="789E7BC4" w14:textId="77777777" w:rsidR="003513D8" w:rsidRDefault="003513D8">
      <w:pPr>
        <w:jc w:val="center"/>
        <w:rPr>
          <w:rFonts w:ascii="华文黑体 - Kelvin" w:eastAsia="华文黑体 - Kelvin" w:hAnsi="华文黑体 - Kelvin"/>
          <w:sz w:val="30"/>
          <w:szCs w:val="30"/>
        </w:rPr>
      </w:pPr>
    </w:p>
    <w:p w14:paraId="72FEFBD2" w14:textId="77777777" w:rsidR="003513D8" w:rsidRDefault="003513D8">
      <w:pPr>
        <w:jc w:val="both"/>
        <w:rPr>
          <w:rFonts w:ascii="华文黑体 - Kelvin" w:eastAsia="华文黑体 - Kelvin" w:hAnsi="华文黑体 - Kelvin"/>
          <w:sz w:val="30"/>
          <w:szCs w:val="30"/>
        </w:rPr>
      </w:pPr>
    </w:p>
    <w:p w14:paraId="3B0F9D9A" w14:textId="77777777" w:rsidR="003513D8" w:rsidRDefault="003513D8">
      <w:pPr>
        <w:jc w:val="center"/>
        <w:rPr>
          <w:rFonts w:ascii="华文黑体 - Kelvin" w:eastAsia="华文黑体 - Kelvin" w:hAnsi="华文黑体 - Kelvin"/>
          <w:sz w:val="30"/>
          <w:szCs w:val="30"/>
        </w:rPr>
      </w:pPr>
    </w:p>
    <w:p w14:paraId="611DEF97" w14:textId="77777777" w:rsidR="003513D8" w:rsidRDefault="003513D8">
      <w:pPr>
        <w:jc w:val="center"/>
        <w:rPr>
          <w:rFonts w:ascii="华文黑体 - Kelvin" w:eastAsia="华文黑体 - Kelvin" w:hAnsi="华文黑体 - Kelvin"/>
          <w:sz w:val="30"/>
          <w:szCs w:val="30"/>
        </w:rPr>
      </w:pPr>
    </w:p>
    <w:p w14:paraId="547D5B1B" w14:textId="77777777" w:rsidR="003513D8" w:rsidRDefault="00000000">
      <w:pPr>
        <w:jc w:val="both"/>
        <w:rPr>
          <w:rFonts w:ascii="华文黑体 - Kelvin" w:eastAsia="华文黑体 - Kelvin" w:hAnsi="华文黑体 - Kelvin"/>
          <w:sz w:val="30"/>
          <w:szCs w:val="30"/>
        </w:rPr>
      </w:pPr>
      <w:r>
        <w:rPr>
          <w:rFonts w:ascii="华文黑体 - Kelvin" w:eastAsia="华文黑体 - Kelvin" w:hAnsi="华文黑体 - Kelvin"/>
          <w:sz w:val="30"/>
          <w:szCs w:val="30"/>
        </w:rPr>
        <w:t xml:space="preserve"> </w:t>
      </w:r>
    </w:p>
    <w:p w14:paraId="681D002F" w14:textId="77777777" w:rsidR="003513D8" w:rsidRDefault="003513D8">
      <w:pPr>
        <w:jc w:val="center"/>
        <w:rPr>
          <w:rFonts w:ascii="华文黑体 - Kelvin" w:eastAsia="华文黑体 - Kelvin" w:hAnsi="华文黑体 - Kelvin"/>
          <w:sz w:val="30"/>
          <w:szCs w:val="30"/>
        </w:rPr>
      </w:pPr>
    </w:p>
    <w:p w14:paraId="3B9D0210" w14:textId="61A2F7D1" w:rsidR="003513D8" w:rsidRDefault="00000000">
      <w:pPr>
        <w:spacing w:line="360" w:lineRule="auto"/>
        <w:jc w:val="center"/>
        <w:rPr>
          <w:rFonts w:ascii="华文黑体 - Kelvin" w:eastAsia="华文黑体 - Kelvin" w:hAnsi="华文黑体 - Kelvin"/>
          <w:sz w:val="30"/>
          <w:szCs w:val="30"/>
        </w:rPr>
      </w:pPr>
      <w:r>
        <w:rPr>
          <w:rFonts w:ascii="华文黑体 - Kelvin" w:eastAsia="华文黑体 - Kelvin" w:hAnsi="华文黑体 - Kelvin"/>
          <w:sz w:val="30"/>
          <w:szCs w:val="30"/>
        </w:rPr>
        <w:t xml:space="preserve">项目小组 </w:t>
      </w:r>
      <w:r>
        <w:rPr>
          <w:rFonts w:ascii="华文黑体 - Kelvin" w:eastAsia="华文黑体 - Kelvin" w:hAnsi="华文黑体 - Kelvin"/>
          <w:sz w:val="30"/>
          <w:szCs w:val="30"/>
          <w:u w:val="single"/>
        </w:rPr>
        <w:t xml:space="preserve">            第四小组                 </w:t>
      </w:r>
    </w:p>
    <w:p w14:paraId="1164E460" w14:textId="01F9A398" w:rsidR="003513D8" w:rsidRDefault="00000000">
      <w:pPr>
        <w:spacing w:line="360" w:lineRule="auto"/>
        <w:jc w:val="center"/>
        <w:rPr>
          <w:rFonts w:ascii="华文黑体 - Kelvin" w:eastAsia="华文黑体 - Kelvin" w:hAnsi="华文黑体 - Kelvin"/>
          <w:sz w:val="30"/>
          <w:szCs w:val="30"/>
        </w:rPr>
      </w:pPr>
      <w:r>
        <w:rPr>
          <w:rFonts w:ascii="华文黑体 - Kelvin" w:eastAsia="华文黑体 - Kelvin" w:hAnsi="华文黑体 - Kelvin"/>
          <w:sz w:val="30"/>
          <w:szCs w:val="30"/>
        </w:rPr>
        <w:t xml:space="preserve">             小组成员 </w:t>
      </w:r>
      <w:r>
        <w:rPr>
          <w:rFonts w:ascii="华文黑体 - Kelvin" w:eastAsia="华文黑体 - Kelvin" w:hAnsi="华文黑体 - Kelvin"/>
          <w:sz w:val="30"/>
          <w:szCs w:val="30"/>
          <w:u w:val="single"/>
        </w:rPr>
        <w:t>刘帅、何鑫宇、苏成、黄昆、钟</w:t>
      </w:r>
      <w:proofErr w:type="gramStart"/>
      <w:r>
        <w:rPr>
          <w:rFonts w:ascii="华文黑体 - Kelvin" w:eastAsia="华文黑体 - Kelvin" w:hAnsi="华文黑体 - Kelvin"/>
          <w:sz w:val="30"/>
          <w:szCs w:val="30"/>
          <w:u w:val="single"/>
        </w:rPr>
        <w:t>彧</w:t>
      </w:r>
      <w:proofErr w:type="gramEnd"/>
      <w:r>
        <w:rPr>
          <w:rFonts w:ascii="华文黑体 - Kelvin" w:eastAsia="华文黑体 - Kelvin" w:hAnsi="华文黑体 - Kelvin"/>
          <w:sz w:val="30"/>
          <w:szCs w:val="30"/>
          <w:u w:val="single"/>
        </w:rPr>
        <w:t xml:space="preserve">、谢延盛                                       </w:t>
      </w:r>
    </w:p>
    <w:p w14:paraId="6699F211" w14:textId="53930E2C" w:rsidR="003513D8" w:rsidRDefault="00000000">
      <w:pPr>
        <w:spacing w:line="360" w:lineRule="auto"/>
        <w:jc w:val="center"/>
        <w:rPr>
          <w:rFonts w:ascii="华文黑体 - Kelvin" w:eastAsia="华文黑体 - Kelvin" w:hAnsi="华文黑体 - Kelvin"/>
        </w:rPr>
      </w:pPr>
      <w:r>
        <w:rPr>
          <w:rFonts w:ascii="华文黑体 - Kelvin" w:eastAsia="华文黑体 - Kelvin" w:hAnsi="华文黑体 - Kelvin"/>
          <w:sz w:val="30"/>
          <w:szCs w:val="30"/>
        </w:rPr>
        <w:t xml:space="preserve">        联系方式 </w:t>
      </w:r>
      <w:r>
        <w:rPr>
          <w:rFonts w:ascii="华文黑体 - Kelvin" w:eastAsia="华文黑体 - Kelvin" w:hAnsi="华文黑体 - Kelvin"/>
          <w:sz w:val="30"/>
          <w:szCs w:val="30"/>
          <w:u w:val="single"/>
        </w:rPr>
        <w:t xml:space="preserve">                     19232325727                           </w:t>
      </w:r>
    </w:p>
    <w:p w14:paraId="3AE8630C" w14:textId="77777777" w:rsidR="003513D8" w:rsidRDefault="003513D8">
      <w:pPr>
        <w:spacing w:line="360" w:lineRule="auto"/>
        <w:jc w:val="center"/>
        <w:rPr>
          <w:sz w:val="30"/>
          <w:szCs w:val="30"/>
          <w:u w:val="single"/>
        </w:rPr>
      </w:pPr>
    </w:p>
    <w:p w14:paraId="002C9A48" w14:textId="77777777" w:rsidR="003513D8" w:rsidRDefault="003513D8">
      <w:pPr>
        <w:jc w:val="center"/>
        <w:rPr>
          <w:rFonts w:ascii="华文黑体 - Kelvin" w:eastAsia="华文黑体 - Kelvin" w:hAnsi="华文黑体 - Kelvin"/>
          <w:sz w:val="30"/>
          <w:szCs w:val="30"/>
        </w:rPr>
      </w:pPr>
    </w:p>
    <w:p w14:paraId="4A27643E" w14:textId="77777777" w:rsidR="003513D8" w:rsidRDefault="003513D8">
      <w:pPr>
        <w:jc w:val="center"/>
        <w:rPr>
          <w:rFonts w:ascii="华文黑体 - Kelvin" w:eastAsia="华文黑体 - Kelvin" w:hAnsi="华文黑体 - Kelvin"/>
          <w:sz w:val="30"/>
          <w:szCs w:val="30"/>
        </w:rPr>
      </w:pPr>
    </w:p>
    <w:p w14:paraId="643D7F2E" w14:textId="77777777" w:rsidR="003513D8" w:rsidRDefault="00000000">
      <w:pPr>
        <w:jc w:val="center"/>
        <w:rPr>
          <w:rFonts w:ascii="华文黑体 - Kelvin" w:eastAsia="华文黑体 - Kelvin" w:hAnsi="华文黑体 - Kelvin"/>
          <w:sz w:val="30"/>
          <w:szCs w:val="30"/>
        </w:rPr>
      </w:pPr>
      <w:r>
        <w:rPr>
          <w:rFonts w:ascii="华文黑体 - Kelvin" w:eastAsia="华文黑体 - Kelvin" w:hAnsi="华文黑体 - Kelvin"/>
          <w:sz w:val="30"/>
          <w:szCs w:val="30"/>
        </w:rPr>
        <w:t>重庆师范大学软件工程系</w:t>
      </w:r>
      <w:r>
        <w:br w:type="page"/>
      </w:r>
    </w:p>
    <w:p w14:paraId="2644FC14" w14:textId="77777777" w:rsidR="003513D8" w:rsidRDefault="00000000">
      <w:pPr>
        <w:pStyle w:val="aff5"/>
      </w:pPr>
      <w:bookmarkStart w:id="0" w:name="__RefHeading__3253_1376500826"/>
      <w:bookmarkStart w:id="1" w:name="_Toc219328497"/>
      <w:bookmarkEnd w:id="0"/>
      <w:r>
        <w:lastRenderedPageBreak/>
        <w:t>摘要</w:t>
      </w:r>
      <w:bookmarkEnd w:id="1"/>
    </w:p>
    <w:p w14:paraId="3F87421D" w14:textId="77777777" w:rsidR="003513D8" w:rsidRDefault="00000000">
      <w:pPr>
        <w:pStyle w:val="affb"/>
      </w:pPr>
      <w:r>
        <w:t>项目背景</w:t>
      </w:r>
      <w:r>
        <w:t xml:space="preserve"> </w:t>
      </w:r>
      <w:r>
        <w:t>随着生活范围扩大，异地情侣与亲友因地理阻隔，缺乏能够共同参与的高质量社交娱乐活动</w:t>
      </w:r>
      <w:r>
        <w:t xml:space="preserve"> </w:t>
      </w:r>
      <w:r>
        <w:t>。虽然现有市场存在观</w:t>
      </w:r>
      <w:proofErr w:type="gramStart"/>
      <w:r>
        <w:t>影解决</w:t>
      </w:r>
      <w:proofErr w:type="gramEnd"/>
      <w:r>
        <w:t>方案，但普遍面临版权限制、会员收费、操作繁琐以及运</w:t>
      </w:r>
      <w:proofErr w:type="gramStart"/>
      <w:r>
        <w:t>维成本</w:t>
      </w:r>
      <w:proofErr w:type="gramEnd"/>
      <w:r>
        <w:t>高等痛点，难以满足用户对于</w:t>
      </w:r>
      <w:r>
        <w:t>“</w:t>
      </w:r>
      <w:r>
        <w:t>轻量、免费、自主片源</w:t>
      </w:r>
      <w:r>
        <w:t>”</w:t>
      </w:r>
      <w:r>
        <w:t>的陪伴</w:t>
      </w:r>
      <w:proofErr w:type="gramStart"/>
      <w:r>
        <w:t>式观影需求</w:t>
      </w:r>
      <w:proofErr w:type="gramEnd"/>
      <w:r>
        <w:t xml:space="preserve"> </w:t>
      </w:r>
      <w:r>
        <w:t>。</w:t>
      </w:r>
    </w:p>
    <w:p w14:paraId="43002AE0" w14:textId="77777777" w:rsidR="003513D8" w:rsidRDefault="00000000">
      <w:pPr>
        <w:pStyle w:val="affb"/>
      </w:pPr>
      <w:r>
        <w:t>项目目标</w:t>
      </w:r>
      <w:r>
        <w:t xml:space="preserve"> </w:t>
      </w:r>
      <w:r>
        <w:t>本项目旨在开发一个基于</w:t>
      </w:r>
      <w:r>
        <w:t xml:space="preserve"> Web </w:t>
      </w:r>
      <w:r>
        <w:t>技术的全</w:t>
      </w:r>
      <w:proofErr w:type="gramStart"/>
      <w:r>
        <w:t>栈</w:t>
      </w:r>
      <w:proofErr w:type="gramEnd"/>
      <w:r>
        <w:t>“</w:t>
      </w:r>
      <w:r>
        <w:t>线上观影厅</w:t>
      </w:r>
      <w:r>
        <w:t>”</w:t>
      </w:r>
      <w:r>
        <w:t>应用，仿照</w:t>
      </w:r>
      <w:r>
        <w:t xml:space="preserve"> B </w:t>
      </w:r>
      <w:r>
        <w:t>站放映厅功能，打造免费、无广告且开箱即用的解决方案</w:t>
      </w:r>
      <w:r>
        <w:t xml:space="preserve"> </w:t>
      </w:r>
      <w:r>
        <w:t>。平台致力于实现视频播放的实时同步与低延迟互动（弹幕、聊天），并支持用户自主上传或提供视频源以解决版权限制</w:t>
      </w:r>
      <w:r>
        <w:t xml:space="preserve"> </w:t>
      </w:r>
      <w:r>
        <w:t>。最终目的是消除异地隔阂，完美复刻线下</w:t>
      </w:r>
      <w:r>
        <w:t>“</w:t>
      </w:r>
      <w:r>
        <w:t>客厅沙发观影</w:t>
      </w:r>
      <w:r>
        <w:t>”</w:t>
      </w:r>
      <w:r>
        <w:t>的沉浸式社交体验</w:t>
      </w:r>
      <w:r>
        <w:t xml:space="preserve"> </w:t>
      </w:r>
      <w:r>
        <w:t>。</w:t>
      </w:r>
    </w:p>
    <w:p w14:paraId="7879B321" w14:textId="77777777" w:rsidR="003513D8" w:rsidRDefault="003513D8">
      <w:pPr>
        <w:pStyle w:val="affb"/>
      </w:pPr>
    </w:p>
    <w:p w14:paraId="6FD9FE6F" w14:textId="77777777" w:rsidR="003513D8" w:rsidRDefault="003513D8">
      <w:pPr>
        <w:pStyle w:val="affc"/>
      </w:pPr>
    </w:p>
    <w:p w14:paraId="1902D57F" w14:textId="77777777" w:rsidR="003513D8" w:rsidRDefault="003513D8">
      <w:pPr>
        <w:rPr>
          <w:rFonts w:eastAsia="华文黑体 - Kelvin"/>
        </w:rPr>
      </w:pPr>
    </w:p>
    <w:p w14:paraId="1CC535A4" w14:textId="77777777" w:rsidR="003513D8" w:rsidRDefault="003513D8">
      <w:pPr>
        <w:rPr>
          <w:rFonts w:eastAsia="华文黑体 - Kelvin"/>
        </w:rPr>
      </w:pPr>
    </w:p>
    <w:sdt>
      <w:sdtPr>
        <w:rPr>
          <w:rFonts w:ascii="Liberation Serif" w:eastAsia="AR PL UMing CN" w:hAnsi="Liberation Serif"/>
          <w:bCs w:val="0"/>
          <w:sz w:val="24"/>
          <w:szCs w:val="24"/>
        </w:rPr>
        <w:id w:val="147453348"/>
        <w:docPartObj>
          <w:docPartGallery w:val="Table of Contents"/>
          <w:docPartUnique/>
        </w:docPartObj>
      </w:sdtPr>
      <w:sdtContent>
        <w:bookmarkStart w:id="2" w:name="_Toc219328498" w:displacedByCustomXml="prev"/>
        <w:p w14:paraId="54A79983" w14:textId="77777777" w:rsidR="003513D8" w:rsidRDefault="00000000">
          <w:pPr>
            <w:pStyle w:val="TOC10"/>
          </w:pPr>
          <w:r>
            <w:br w:type="page"/>
          </w:r>
          <w:r>
            <w:lastRenderedPageBreak/>
            <w:t>目录</w:t>
          </w:r>
          <w:bookmarkEnd w:id="2"/>
        </w:p>
        <w:p w14:paraId="7B996260" w14:textId="01542ED6" w:rsidR="00CC77B2" w:rsidRDefault="00000000">
          <w:pPr>
            <w:pStyle w:val="TOC1"/>
            <w:rPr>
              <w:rFonts w:asciiTheme="minorHAnsi" w:eastAsiaTheme="minorEastAsia" w:hAnsiTheme="minorHAnsi" w:cstheme="minorBidi" w:hint="eastAsia"/>
              <w:noProof/>
              <w:sz w:val="22"/>
              <w:lang w:bidi="ar-SA"/>
              <w14:ligatures w14:val="standardContextual"/>
            </w:rPr>
          </w:pPr>
          <w:r>
            <w:fldChar w:fldCharType="begin"/>
          </w:r>
          <w:r>
            <w:instrText>TOC \o "1-9" \t "</w:instrText>
          </w:r>
          <w:r>
            <w:instrText>标题</w:instrText>
          </w:r>
          <w:r>
            <w:instrText xml:space="preserve"> 10,10" \h \tdkey 7s0u34</w:instrText>
          </w:r>
          <w:r>
            <w:fldChar w:fldCharType="separate"/>
          </w:r>
          <w:hyperlink w:anchor="_Toc219328497" w:history="1">
            <w:r w:rsidR="00CC77B2" w:rsidRPr="00952ADE">
              <w:rPr>
                <w:rStyle w:val="af8"/>
                <w:rFonts w:hint="eastAsia"/>
                <w:noProof/>
                <w:lang w:bidi="hi-IN"/>
              </w:rPr>
              <w:t>摘要</w:t>
            </w:r>
            <w:r w:rsidR="00CC77B2">
              <w:rPr>
                <w:rFonts w:hint="eastAsia"/>
                <w:noProof/>
              </w:rPr>
              <w:tab/>
            </w:r>
            <w:r w:rsidR="00CC77B2">
              <w:rPr>
                <w:rFonts w:hint="eastAsia"/>
                <w:noProof/>
              </w:rPr>
              <w:fldChar w:fldCharType="begin"/>
            </w:r>
            <w:r w:rsidR="00CC77B2">
              <w:rPr>
                <w:rFonts w:hint="eastAsia"/>
                <w:noProof/>
              </w:rPr>
              <w:instrText xml:space="preserve"> </w:instrText>
            </w:r>
            <w:r w:rsidR="00CC77B2">
              <w:rPr>
                <w:noProof/>
              </w:rPr>
              <w:instrText>PAGEREF _Toc219328497 \h</w:instrText>
            </w:r>
            <w:r w:rsidR="00CC77B2">
              <w:rPr>
                <w:rFonts w:hint="eastAsia"/>
                <w:noProof/>
              </w:rPr>
              <w:instrText xml:space="preserve"> </w:instrText>
            </w:r>
            <w:r w:rsidR="00CC77B2">
              <w:rPr>
                <w:rFonts w:hint="eastAsia"/>
                <w:noProof/>
              </w:rPr>
            </w:r>
            <w:r w:rsidR="00CC77B2">
              <w:rPr>
                <w:rFonts w:hint="eastAsia"/>
                <w:noProof/>
              </w:rPr>
              <w:fldChar w:fldCharType="separate"/>
            </w:r>
            <w:r w:rsidR="00CC77B2">
              <w:rPr>
                <w:noProof/>
              </w:rPr>
              <w:t>2</w:t>
            </w:r>
            <w:r w:rsidR="00CC77B2">
              <w:rPr>
                <w:rFonts w:hint="eastAsia"/>
                <w:noProof/>
              </w:rPr>
              <w:fldChar w:fldCharType="end"/>
            </w:r>
          </w:hyperlink>
        </w:p>
        <w:p w14:paraId="465FFAC1" w14:textId="22CA4356" w:rsidR="00CC77B2" w:rsidRDefault="00CC77B2">
          <w:pPr>
            <w:pStyle w:val="TOC1"/>
            <w:rPr>
              <w:rFonts w:asciiTheme="minorHAnsi" w:eastAsiaTheme="minorEastAsia" w:hAnsiTheme="minorHAnsi" w:cstheme="minorBidi" w:hint="eastAsia"/>
              <w:noProof/>
              <w:sz w:val="22"/>
              <w:lang w:bidi="ar-SA"/>
              <w14:ligatures w14:val="standardContextual"/>
            </w:rPr>
          </w:pPr>
          <w:hyperlink w:anchor="_Toc219328498" w:history="1">
            <w:r w:rsidRPr="00952ADE">
              <w:rPr>
                <w:rStyle w:val="af8"/>
                <w:rFonts w:hint="eastAsia"/>
                <w:noProof/>
                <w:lang w:bidi="hi-IN"/>
              </w:rPr>
              <w:t>目录</w:t>
            </w:r>
            <w:r>
              <w:rPr>
                <w:rFonts w:hint="eastAsia"/>
                <w:noProof/>
              </w:rPr>
              <w:tab/>
            </w:r>
            <w:r>
              <w:rPr>
                <w:rFonts w:hint="eastAsia"/>
                <w:noProof/>
              </w:rPr>
              <w:fldChar w:fldCharType="begin"/>
            </w:r>
            <w:r>
              <w:rPr>
                <w:rFonts w:hint="eastAsia"/>
                <w:noProof/>
              </w:rPr>
              <w:instrText xml:space="preserve"> </w:instrText>
            </w:r>
            <w:r>
              <w:rPr>
                <w:noProof/>
              </w:rPr>
              <w:instrText>PAGEREF _Toc219328498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6B239DF2" w14:textId="661DB27A" w:rsidR="00CC77B2" w:rsidRDefault="00CC77B2">
          <w:pPr>
            <w:pStyle w:val="TOC1"/>
            <w:tabs>
              <w:tab w:val="left" w:pos="1134"/>
            </w:tabs>
            <w:rPr>
              <w:rFonts w:asciiTheme="minorHAnsi" w:eastAsiaTheme="minorEastAsia" w:hAnsiTheme="minorHAnsi" w:cstheme="minorBidi" w:hint="eastAsia"/>
              <w:noProof/>
              <w:sz w:val="22"/>
              <w:lang w:bidi="ar-SA"/>
              <w14:ligatures w14:val="standardContextual"/>
            </w:rPr>
          </w:pPr>
          <w:hyperlink w:anchor="_Toc219328499" w:history="1">
            <w:r w:rsidRPr="00952ADE">
              <w:rPr>
                <w:rStyle w:val="af8"/>
                <w:rFonts w:hint="eastAsia"/>
                <w:noProof/>
                <w:lang w:bidi="hi-IN"/>
              </w:rPr>
              <w:t>第一章</w:t>
            </w:r>
            <w:r>
              <w:rPr>
                <w:rFonts w:asciiTheme="minorHAnsi" w:eastAsiaTheme="minorEastAsia" w:hAnsiTheme="minorHAnsi" w:cstheme="minorBidi" w:hint="eastAsia"/>
                <w:noProof/>
                <w:sz w:val="22"/>
                <w:lang w:bidi="ar-SA"/>
                <w14:ligatures w14:val="standardContextual"/>
              </w:rPr>
              <w:tab/>
            </w:r>
            <w:r w:rsidRPr="00952ADE">
              <w:rPr>
                <w:rStyle w:val="af8"/>
                <w:rFonts w:hint="eastAsia"/>
                <w:noProof/>
                <w:lang w:bidi="hi-IN"/>
              </w:rPr>
              <w:t>立项</w:t>
            </w:r>
            <w:r>
              <w:rPr>
                <w:rFonts w:hint="eastAsia"/>
                <w:noProof/>
              </w:rPr>
              <w:tab/>
            </w:r>
            <w:r>
              <w:rPr>
                <w:rFonts w:hint="eastAsia"/>
                <w:noProof/>
              </w:rPr>
              <w:fldChar w:fldCharType="begin"/>
            </w:r>
            <w:r>
              <w:rPr>
                <w:rFonts w:hint="eastAsia"/>
                <w:noProof/>
              </w:rPr>
              <w:instrText xml:space="preserve"> </w:instrText>
            </w:r>
            <w:r>
              <w:rPr>
                <w:noProof/>
              </w:rPr>
              <w:instrText>PAGEREF _Toc219328499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06F32F7" w14:textId="7EC114B0"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00"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项目起源与提案</w:t>
            </w:r>
            <w:r>
              <w:rPr>
                <w:rFonts w:hint="eastAsia"/>
                <w:noProof/>
              </w:rPr>
              <w:tab/>
            </w:r>
            <w:r>
              <w:rPr>
                <w:rFonts w:hint="eastAsia"/>
                <w:noProof/>
              </w:rPr>
              <w:fldChar w:fldCharType="begin"/>
            </w:r>
            <w:r>
              <w:rPr>
                <w:rFonts w:hint="eastAsia"/>
                <w:noProof/>
              </w:rPr>
              <w:instrText xml:space="preserve"> </w:instrText>
            </w:r>
            <w:r>
              <w:rPr>
                <w:noProof/>
              </w:rPr>
              <w:instrText>PAGEREF _Toc219328500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550316DB" w14:textId="4EFC9F3D"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01"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项目起源</w:t>
            </w:r>
            <w:r>
              <w:rPr>
                <w:rFonts w:hint="eastAsia"/>
                <w:noProof/>
              </w:rPr>
              <w:tab/>
            </w:r>
            <w:r>
              <w:rPr>
                <w:rFonts w:hint="eastAsia"/>
                <w:noProof/>
              </w:rPr>
              <w:fldChar w:fldCharType="begin"/>
            </w:r>
            <w:r>
              <w:rPr>
                <w:rFonts w:hint="eastAsia"/>
                <w:noProof/>
              </w:rPr>
              <w:instrText xml:space="preserve"> </w:instrText>
            </w:r>
            <w:r>
              <w:rPr>
                <w:noProof/>
              </w:rPr>
              <w:instrText>PAGEREF _Toc219328501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7290A353" w14:textId="5EEF7259"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02"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项目提案</w:t>
            </w:r>
            <w:r>
              <w:rPr>
                <w:rFonts w:hint="eastAsia"/>
                <w:noProof/>
              </w:rPr>
              <w:tab/>
            </w:r>
            <w:r>
              <w:rPr>
                <w:rFonts w:hint="eastAsia"/>
                <w:noProof/>
              </w:rPr>
              <w:fldChar w:fldCharType="begin"/>
            </w:r>
            <w:r>
              <w:rPr>
                <w:rFonts w:hint="eastAsia"/>
                <w:noProof/>
              </w:rPr>
              <w:instrText xml:space="preserve"> </w:instrText>
            </w:r>
            <w:r>
              <w:rPr>
                <w:noProof/>
              </w:rPr>
              <w:instrText>PAGEREF _Toc219328502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31D6AA34" w14:textId="388A9D02"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03" w:history="1">
            <w:r w:rsidRPr="00952ADE">
              <w:rPr>
                <w:rStyle w:val="af8"/>
                <w:rFonts w:hint="eastAsia"/>
                <w:noProof/>
                <w:lang w:bidi="hi-IN"/>
              </w:rPr>
              <w:t xml:space="preserve">1. </w:t>
            </w:r>
            <w:r w:rsidRPr="00952ADE">
              <w:rPr>
                <w:rStyle w:val="af8"/>
                <w:rFonts w:hint="eastAsia"/>
                <w:noProof/>
                <w:lang w:bidi="hi-IN"/>
              </w:rPr>
              <w:t>要解决的问题</w:t>
            </w:r>
            <w:r>
              <w:rPr>
                <w:rFonts w:hint="eastAsia"/>
                <w:noProof/>
              </w:rPr>
              <w:tab/>
            </w:r>
            <w:r>
              <w:rPr>
                <w:rFonts w:hint="eastAsia"/>
                <w:noProof/>
              </w:rPr>
              <w:fldChar w:fldCharType="begin"/>
            </w:r>
            <w:r>
              <w:rPr>
                <w:rFonts w:hint="eastAsia"/>
                <w:noProof/>
              </w:rPr>
              <w:instrText xml:space="preserve"> </w:instrText>
            </w:r>
            <w:r>
              <w:rPr>
                <w:noProof/>
              </w:rPr>
              <w:instrText>PAGEREF _Toc219328503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134C5AE5" w14:textId="3D96DE84"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04" w:history="1">
            <w:r w:rsidRPr="00952ADE">
              <w:rPr>
                <w:rStyle w:val="af8"/>
                <w:rFonts w:hint="eastAsia"/>
                <w:noProof/>
                <w:lang w:bidi="hi-IN"/>
              </w:rPr>
              <w:t xml:space="preserve">2. </w:t>
            </w:r>
            <w:r w:rsidRPr="00952ADE">
              <w:rPr>
                <w:rStyle w:val="af8"/>
                <w:rFonts w:hint="eastAsia"/>
                <w:noProof/>
                <w:lang w:bidi="hi-IN"/>
              </w:rPr>
              <w:t>目标用户</w:t>
            </w:r>
            <w:r>
              <w:rPr>
                <w:rFonts w:hint="eastAsia"/>
                <w:noProof/>
              </w:rPr>
              <w:tab/>
            </w:r>
            <w:r>
              <w:rPr>
                <w:rFonts w:hint="eastAsia"/>
                <w:noProof/>
              </w:rPr>
              <w:fldChar w:fldCharType="begin"/>
            </w:r>
            <w:r>
              <w:rPr>
                <w:rFonts w:hint="eastAsia"/>
                <w:noProof/>
              </w:rPr>
              <w:instrText xml:space="preserve"> </w:instrText>
            </w:r>
            <w:r>
              <w:rPr>
                <w:noProof/>
              </w:rPr>
              <w:instrText>PAGEREF _Toc219328504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347BA09" w14:textId="2C90F091"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05" w:history="1">
            <w:r w:rsidRPr="00952ADE">
              <w:rPr>
                <w:rStyle w:val="af8"/>
                <w:rFonts w:hint="eastAsia"/>
                <w:noProof/>
                <w:lang w:bidi="hi-IN"/>
              </w:rPr>
              <w:t xml:space="preserve">3. </w:t>
            </w:r>
            <w:r w:rsidRPr="00952ADE">
              <w:rPr>
                <w:rStyle w:val="af8"/>
                <w:rFonts w:hint="eastAsia"/>
                <w:noProof/>
                <w:lang w:bidi="hi-IN"/>
              </w:rPr>
              <w:t>解决方案</w:t>
            </w:r>
            <w:r>
              <w:rPr>
                <w:rFonts w:hint="eastAsia"/>
                <w:noProof/>
              </w:rPr>
              <w:tab/>
            </w:r>
            <w:r>
              <w:rPr>
                <w:rFonts w:hint="eastAsia"/>
                <w:noProof/>
              </w:rPr>
              <w:fldChar w:fldCharType="begin"/>
            </w:r>
            <w:r>
              <w:rPr>
                <w:rFonts w:hint="eastAsia"/>
                <w:noProof/>
              </w:rPr>
              <w:instrText xml:space="preserve"> </w:instrText>
            </w:r>
            <w:r>
              <w:rPr>
                <w:noProof/>
              </w:rPr>
              <w:instrText>PAGEREF _Toc219328505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1B8E9FA" w14:textId="263D7DCB"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06" w:history="1">
            <w:r w:rsidRPr="00952ADE">
              <w:rPr>
                <w:rStyle w:val="af8"/>
                <w:rFonts w:hint="eastAsia"/>
                <w:noProof/>
                <w:lang w:bidi="hi-IN"/>
              </w:rPr>
              <w:t xml:space="preserve">4. </w:t>
            </w:r>
            <w:r w:rsidRPr="00952ADE">
              <w:rPr>
                <w:rStyle w:val="af8"/>
                <w:rFonts w:hint="eastAsia"/>
                <w:noProof/>
                <w:lang w:bidi="hi-IN"/>
              </w:rPr>
              <w:t>当前做的原因</w:t>
            </w:r>
            <w:r>
              <w:rPr>
                <w:rFonts w:hint="eastAsia"/>
                <w:noProof/>
              </w:rPr>
              <w:tab/>
            </w:r>
            <w:r>
              <w:rPr>
                <w:rFonts w:hint="eastAsia"/>
                <w:noProof/>
              </w:rPr>
              <w:fldChar w:fldCharType="begin"/>
            </w:r>
            <w:r>
              <w:rPr>
                <w:rFonts w:hint="eastAsia"/>
                <w:noProof/>
              </w:rPr>
              <w:instrText xml:space="preserve"> </w:instrText>
            </w:r>
            <w:r>
              <w:rPr>
                <w:noProof/>
              </w:rPr>
              <w:instrText>PAGEREF _Toc219328506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4DF4D54A" w14:textId="114E08D6"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07" w:history="1">
            <w:r w:rsidRPr="00952ADE">
              <w:rPr>
                <w:rStyle w:val="af8"/>
                <w:rFonts w:hint="eastAsia"/>
                <w:noProof/>
                <w:lang w:bidi="hi-IN"/>
              </w:rPr>
              <w:t>二、</w:t>
            </w:r>
            <w:r w:rsidRPr="00952ADE">
              <w:rPr>
                <w:rStyle w:val="af8"/>
                <w:rFonts w:hint="eastAsia"/>
                <w:noProof/>
                <w:lang w:bidi="hi-IN"/>
              </w:rPr>
              <w:t xml:space="preserve"> Business Case</w:t>
            </w:r>
            <w:r>
              <w:rPr>
                <w:rFonts w:hint="eastAsia"/>
                <w:noProof/>
              </w:rPr>
              <w:tab/>
            </w:r>
            <w:r>
              <w:rPr>
                <w:rFonts w:hint="eastAsia"/>
                <w:noProof/>
              </w:rPr>
              <w:fldChar w:fldCharType="begin"/>
            </w:r>
            <w:r>
              <w:rPr>
                <w:rFonts w:hint="eastAsia"/>
                <w:noProof/>
              </w:rPr>
              <w:instrText xml:space="preserve"> </w:instrText>
            </w:r>
            <w:r>
              <w:rPr>
                <w:noProof/>
              </w:rPr>
              <w:instrText>PAGEREF _Toc219328507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44A75DEF" w14:textId="4A6127E7"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08"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项目价值与收益（</w:t>
            </w:r>
            <w:r w:rsidRPr="00952ADE">
              <w:rPr>
                <w:rStyle w:val="af8"/>
                <w:rFonts w:hint="eastAsia"/>
                <w:noProof/>
                <w:lang w:bidi="hi-IN"/>
              </w:rPr>
              <w:t>Value &amp; Benefits</w:t>
            </w:r>
            <w:r w:rsidRPr="00952ADE">
              <w:rPr>
                <w:rStyle w:val="af8"/>
                <w:rFonts w:hint="eastAsia"/>
                <w:noProof/>
                <w:lang w:bidi="hi-IN"/>
              </w:rPr>
              <w:t>）：</w:t>
            </w:r>
            <w:r>
              <w:rPr>
                <w:rFonts w:hint="eastAsia"/>
                <w:noProof/>
              </w:rPr>
              <w:tab/>
            </w:r>
            <w:r>
              <w:rPr>
                <w:rFonts w:hint="eastAsia"/>
                <w:noProof/>
              </w:rPr>
              <w:fldChar w:fldCharType="begin"/>
            </w:r>
            <w:r>
              <w:rPr>
                <w:rFonts w:hint="eastAsia"/>
                <w:noProof/>
              </w:rPr>
              <w:instrText xml:space="preserve"> </w:instrText>
            </w:r>
            <w:r>
              <w:rPr>
                <w:noProof/>
              </w:rPr>
              <w:instrText>PAGEREF _Toc219328508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63CB82CC" w14:textId="409D78B8"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09" w:history="1">
            <w:r w:rsidRPr="00952ADE">
              <w:rPr>
                <w:rStyle w:val="af8"/>
                <w:rFonts w:ascii="FreeSerif" w:eastAsia="方正仿宋_GBK" w:hAnsi="FreeSerif" w:hint="eastAsia"/>
                <w:b/>
                <w:bCs/>
                <w:noProof/>
                <w:lang w:bidi="hi-IN"/>
              </w:rPr>
              <w:t xml:space="preserve">1. </w:t>
            </w:r>
            <w:r w:rsidRPr="00952ADE">
              <w:rPr>
                <w:rStyle w:val="af8"/>
                <w:rFonts w:ascii="FreeSerif" w:eastAsia="方正仿宋_GBK" w:hAnsi="FreeSerif" w:hint="eastAsia"/>
                <w:b/>
                <w:bCs/>
                <w:noProof/>
                <w:lang w:bidi="hi-IN"/>
              </w:rPr>
              <w:t>目标市场</w:t>
            </w:r>
            <w:r>
              <w:rPr>
                <w:rFonts w:hint="eastAsia"/>
                <w:noProof/>
              </w:rPr>
              <w:tab/>
            </w:r>
            <w:r>
              <w:rPr>
                <w:rFonts w:hint="eastAsia"/>
                <w:noProof/>
              </w:rPr>
              <w:fldChar w:fldCharType="begin"/>
            </w:r>
            <w:r>
              <w:rPr>
                <w:rFonts w:hint="eastAsia"/>
                <w:noProof/>
              </w:rPr>
              <w:instrText xml:space="preserve"> </w:instrText>
            </w:r>
            <w:r>
              <w:rPr>
                <w:noProof/>
              </w:rPr>
              <w:instrText>PAGEREF _Toc219328509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165B84F" w14:textId="7B1721E7"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10" w:history="1">
            <w:r w:rsidRPr="00952ADE">
              <w:rPr>
                <w:rStyle w:val="af8"/>
                <w:rFonts w:hint="eastAsia"/>
                <w:noProof/>
                <w:lang w:bidi="hi-IN"/>
              </w:rPr>
              <w:t xml:space="preserve">2. </w:t>
            </w:r>
            <w:r w:rsidRPr="00952ADE">
              <w:rPr>
                <w:rStyle w:val="af8"/>
                <w:rFonts w:hint="eastAsia"/>
                <w:noProof/>
                <w:lang w:bidi="hi-IN"/>
              </w:rPr>
              <w:t>解决真实痛点</w:t>
            </w:r>
            <w:r>
              <w:rPr>
                <w:rFonts w:hint="eastAsia"/>
                <w:noProof/>
              </w:rPr>
              <w:tab/>
            </w:r>
            <w:r>
              <w:rPr>
                <w:rFonts w:hint="eastAsia"/>
                <w:noProof/>
              </w:rPr>
              <w:fldChar w:fldCharType="begin"/>
            </w:r>
            <w:r>
              <w:rPr>
                <w:rFonts w:hint="eastAsia"/>
                <w:noProof/>
              </w:rPr>
              <w:instrText xml:space="preserve"> </w:instrText>
            </w:r>
            <w:r>
              <w:rPr>
                <w:noProof/>
              </w:rPr>
              <w:instrText>PAGEREF _Toc219328510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065C6D45" w14:textId="6315D47E"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11" w:history="1">
            <w:r w:rsidRPr="00952ADE">
              <w:rPr>
                <w:rStyle w:val="af8"/>
                <w:rFonts w:hint="eastAsia"/>
                <w:noProof/>
                <w:lang w:bidi="hi-IN"/>
              </w:rPr>
              <w:t xml:space="preserve">3. </w:t>
            </w:r>
            <w:r w:rsidRPr="00952ADE">
              <w:rPr>
                <w:rStyle w:val="af8"/>
                <w:rFonts w:hint="eastAsia"/>
                <w:noProof/>
                <w:lang w:bidi="hi-IN"/>
              </w:rPr>
              <w:t>技术栈验证</w:t>
            </w:r>
            <w:r>
              <w:rPr>
                <w:rFonts w:hint="eastAsia"/>
                <w:noProof/>
              </w:rPr>
              <w:tab/>
            </w:r>
            <w:r>
              <w:rPr>
                <w:rFonts w:hint="eastAsia"/>
                <w:noProof/>
              </w:rPr>
              <w:fldChar w:fldCharType="begin"/>
            </w:r>
            <w:r>
              <w:rPr>
                <w:rFonts w:hint="eastAsia"/>
                <w:noProof/>
              </w:rPr>
              <w:instrText xml:space="preserve"> </w:instrText>
            </w:r>
            <w:r>
              <w:rPr>
                <w:noProof/>
              </w:rPr>
              <w:instrText>PAGEREF _Toc219328511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2D896E2" w14:textId="423CCE63"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12" w:history="1">
            <w:r w:rsidRPr="00952ADE">
              <w:rPr>
                <w:rStyle w:val="af8"/>
                <w:rFonts w:hint="eastAsia"/>
                <w:noProof/>
                <w:lang w:bidi="hi-IN"/>
              </w:rPr>
              <w:t xml:space="preserve">4. </w:t>
            </w:r>
            <w:r w:rsidRPr="00952ADE">
              <w:rPr>
                <w:rStyle w:val="af8"/>
                <w:rFonts w:hint="eastAsia"/>
                <w:noProof/>
                <w:lang w:bidi="hi-IN"/>
              </w:rPr>
              <w:t>作品集价值</w:t>
            </w:r>
            <w:r>
              <w:rPr>
                <w:rFonts w:hint="eastAsia"/>
                <w:noProof/>
              </w:rPr>
              <w:tab/>
            </w:r>
            <w:r>
              <w:rPr>
                <w:rFonts w:hint="eastAsia"/>
                <w:noProof/>
              </w:rPr>
              <w:fldChar w:fldCharType="begin"/>
            </w:r>
            <w:r>
              <w:rPr>
                <w:rFonts w:hint="eastAsia"/>
                <w:noProof/>
              </w:rPr>
              <w:instrText xml:space="preserve"> </w:instrText>
            </w:r>
            <w:r>
              <w:rPr>
                <w:noProof/>
              </w:rPr>
              <w:instrText>PAGEREF _Toc219328512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A211306" w14:textId="2797E68E"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13" w:history="1">
            <w:r w:rsidRPr="00952ADE">
              <w:rPr>
                <w:rStyle w:val="af8"/>
                <w:rFonts w:hint="eastAsia"/>
                <w:noProof/>
                <w:lang w:bidi="hi-IN"/>
              </w:rPr>
              <w:t xml:space="preserve">5. </w:t>
            </w:r>
            <w:r w:rsidRPr="00952ADE">
              <w:rPr>
                <w:rStyle w:val="af8"/>
                <w:rFonts w:hint="eastAsia"/>
                <w:noProof/>
                <w:lang w:bidi="hi-IN"/>
              </w:rPr>
              <w:t>竞争优势</w:t>
            </w:r>
            <w:r>
              <w:rPr>
                <w:rFonts w:hint="eastAsia"/>
                <w:noProof/>
              </w:rPr>
              <w:tab/>
            </w:r>
            <w:r>
              <w:rPr>
                <w:rFonts w:hint="eastAsia"/>
                <w:noProof/>
              </w:rPr>
              <w:fldChar w:fldCharType="begin"/>
            </w:r>
            <w:r>
              <w:rPr>
                <w:rFonts w:hint="eastAsia"/>
                <w:noProof/>
              </w:rPr>
              <w:instrText xml:space="preserve"> </w:instrText>
            </w:r>
            <w:r>
              <w:rPr>
                <w:noProof/>
              </w:rPr>
              <w:instrText>PAGEREF _Toc219328513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1E3AC7E" w14:textId="57C090B7"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14"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成本与资源头投入（</w:t>
            </w:r>
            <w:r w:rsidRPr="00952ADE">
              <w:rPr>
                <w:rStyle w:val="af8"/>
                <w:rFonts w:hint="eastAsia"/>
                <w:noProof/>
                <w:lang w:bidi="hi-IN"/>
              </w:rPr>
              <w:t>Cost &amp; Resources</w:t>
            </w:r>
            <w:r w:rsidRPr="00952ADE">
              <w:rPr>
                <w:rStyle w:val="af8"/>
                <w:rFonts w:hint="eastAsia"/>
                <w:noProof/>
                <w:lang w:bidi="hi-IN"/>
              </w:rPr>
              <w:t>）：</w:t>
            </w:r>
            <w:r>
              <w:rPr>
                <w:rFonts w:hint="eastAsia"/>
                <w:noProof/>
              </w:rPr>
              <w:tab/>
            </w:r>
            <w:r>
              <w:rPr>
                <w:rFonts w:hint="eastAsia"/>
                <w:noProof/>
              </w:rPr>
              <w:fldChar w:fldCharType="begin"/>
            </w:r>
            <w:r>
              <w:rPr>
                <w:rFonts w:hint="eastAsia"/>
                <w:noProof/>
              </w:rPr>
              <w:instrText xml:space="preserve"> </w:instrText>
            </w:r>
            <w:r>
              <w:rPr>
                <w:noProof/>
              </w:rPr>
              <w:instrText>PAGEREF _Toc219328514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665D130C" w14:textId="74D8EB5D"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15" w:history="1">
            <w:r w:rsidRPr="00952ADE">
              <w:rPr>
                <w:rStyle w:val="af8"/>
                <w:rFonts w:hint="eastAsia"/>
                <w:noProof/>
                <w:lang w:bidi="hi-IN"/>
              </w:rPr>
              <w:t xml:space="preserve">1. </w:t>
            </w:r>
            <w:r w:rsidRPr="00952ADE">
              <w:rPr>
                <w:rStyle w:val="af8"/>
                <w:rFonts w:hint="eastAsia"/>
                <w:noProof/>
                <w:lang w:bidi="hi-IN"/>
              </w:rPr>
              <w:t>技术成本</w:t>
            </w:r>
            <w:r>
              <w:rPr>
                <w:rFonts w:hint="eastAsia"/>
                <w:noProof/>
              </w:rPr>
              <w:tab/>
            </w:r>
            <w:r>
              <w:rPr>
                <w:rFonts w:hint="eastAsia"/>
                <w:noProof/>
              </w:rPr>
              <w:fldChar w:fldCharType="begin"/>
            </w:r>
            <w:r>
              <w:rPr>
                <w:rFonts w:hint="eastAsia"/>
                <w:noProof/>
              </w:rPr>
              <w:instrText xml:space="preserve"> </w:instrText>
            </w:r>
            <w:r>
              <w:rPr>
                <w:noProof/>
              </w:rPr>
              <w:instrText>PAGEREF _Toc219328515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BB092D2" w14:textId="28206174"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16" w:history="1">
            <w:r w:rsidRPr="00952ADE">
              <w:rPr>
                <w:rStyle w:val="af8"/>
                <w:rFonts w:hint="eastAsia"/>
                <w:noProof/>
                <w:lang w:bidi="hi-IN"/>
              </w:rPr>
              <w:t xml:space="preserve">2. </w:t>
            </w:r>
            <w:r w:rsidRPr="00952ADE">
              <w:rPr>
                <w:rStyle w:val="af8"/>
                <w:rFonts w:hint="eastAsia"/>
                <w:noProof/>
                <w:lang w:bidi="hi-IN"/>
              </w:rPr>
              <w:t>运营成本</w:t>
            </w:r>
            <w:r>
              <w:rPr>
                <w:rFonts w:hint="eastAsia"/>
                <w:noProof/>
              </w:rPr>
              <w:tab/>
            </w:r>
            <w:r>
              <w:rPr>
                <w:rFonts w:hint="eastAsia"/>
                <w:noProof/>
              </w:rPr>
              <w:fldChar w:fldCharType="begin"/>
            </w:r>
            <w:r>
              <w:rPr>
                <w:rFonts w:hint="eastAsia"/>
                <w:noProof/>
              </w:rPr>
              <w:instrText xml:space="preserve"> </w:instrText>
            </w:r>
            <w:r>
              <w:rPr>
                <w:noProof/>
              </w:rPr>
              <w:instrText>PAGEREF _Toc219328516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FFD4580" w14:textId="39EAA781"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17" w:history="1">
            <w:r w:rsidRPr="00952ADE">
              <w:rPr>
                <w:rStyle w:val="af8"/>
                <w:rFonts w:hint="eastAsia"/>
                <w:noProof/>
                <w:lang w:bidi="hi-IN"/>
              </w:rPr>
              <w:t>三、</w:t>
            </w:r>
            <w:r w:rsidRPr="00952ADE">
              <w:rPr>
                <w:rStyle w:val="af8"/>
                <w:rFonts w:hint="eastAsia"/>
                <w:noProof/>
                <w:lang w:bidi="hi-IN"/>
              </w:rPr>
              <w:t xml:space="preserve"> </w:t>
            </w:r>
            <w:r w:rsidRPr="00952ADE">
              <w:rPr>
                <w:rStyle w:val="af8"/>
                <w:rFonts w:hint="eastAsia"/>
                <w:noProof/>
                <w:lang w:bidi="hi-IN"/>
              </w:rPr>
              <w:t>项目可行性</w:t>
            </w:r>
            <w:r>
              <w:rPr>
                <w:rFonts w:hint="eastAsia"/>
                <w:noProof/>
              </w:rPr>
              <w:tab/>
            </w:r>
            <w:r>
              <w:rPr>
                <w:rFonts w:hint="eastAsia"/>
                <w:noProof/>
              </w:rPr>
              <w:fldChar w:fldCharType="begin"/>
            </w:r>
            <w:r>
              <w:rPr>
                <w:rFonts w:hint="eastAsia"/>
                <w:noProof/>
              </w:rPr>
              <w:instrText xml:space="preserve"> </w:instrText>
            </w:r>
            <w:r>
              <w:rPr>
                <w:noProof/>
              </w:rPr>
              <w:instrText>PAGEREF _Toc219328517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126016B8" w14:textId="097CFF5D"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18"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市场可行性</w:t>
            </w:r>
            <w:r>
              <w:rPr>
                <w:rFonts w:hint="eastAsia"/>
                <w:noProof/>
              </w:rPr>
              <w:tab/>
            </w:r>
            <w:r>
              <w:rPr>
                <w:rFonts w:hint="eastAsia"/>
                <w:noProof/>
              </w:rPr>
              <w:fldChar w:fldCharType="begin"/>
            </w:r>
            <w:r>
              <w:rPr>
                <w:rFonts w:hint="eastAsia"/>
                <w:noProof/>
              </w:rPr>
              <w:instrText xml:space="preserve"> </w:instrText>
            </w:r>
            <w:r>
              <w:rPr>
                <w:noProof/>
              </w:rPr>
              <w:instrText>PAGEREF _Toc219328518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0B5454CF" w14:textId="64464B0B"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19" w:history="1">
            <w:r w:rsidRPr="00952ADE">
              <w:rPr>
                <w:rStyle w:val="af8"/>
                <w:rFonts w:hint="eastAsia"/>
                <w:noProof/>
                <w:lang w:bidi="hi-IN"/>
              </w:rPr>
              <w:t xml:space="preserve">1. </w:t>
            </w:r>
            <w:r w:rsidRPr="00952ADE">
              <w:rPr>
                <w:rStyle w:val="af8"/>
                <w:rFonts w:hint="eastAsia"/>
                <w:noProof/>
                <w:lang w:bidi="hi-IN"/>
              </w:rPr>
              <w:t>目标用户</w:t>
            </w:r>
            <w:r>
              <w:rPr>
                <w:rFonts w:hint="eastAsia"/>
                <w:noProof/>
              </w:rPr>
              <w:tab/>
            </w:r>
            <w:r>
              <w:rPr>
                <w:rFonts w:hint="eastAsia"/>
                <w:noProof/>
              </w:rPr>
              <w:fldChar w:fldCharType="begin"/>
            </w:r>
            <w:r>
              <w:rPr>
                <w:rFonts w:hint="eastAsia"/>
                <w:noProof/>
              </w:rPr>
              <w:instrText xml:space="preserve"> </w:instrText>
            </w:r>
            <w:r>
              <w:rPr>
                <w:noProof/>
              </w:rPr>
              <w:instrText>PAGEREF _Toc219328519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D463302" w14:textId="30BA714A"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20" w:history="1">
            <w:r w:rsidRPr="00952ADE">
              <w:rPr>
                <w:rStyle w:val="af8"/>
                <w:rFonts w:hint="eastAsia"/>
                <w:noProof/>
                <w:lang w:bidi="hi-IN"/>
              </w:rPr>
              <w:t xml:space="preserve">2. </w:t>
            </w:r>
            <w:r w:rsidRPr="00952ADE">
              <w:rPr>
                <w:rStyle w:val="af8"/>
                <w:rFonts w:hint="eastAsia"/>
                <w:noProof/>
                <w:lang w:bidi="hi-IN"/>
              </w:rPr>
              <w:t>需求验证</w:t>
            </w:r>
            <w:r>
              <w:rPr>
                <w:rFonts w:hint="eastAsia"/>
                <w:noProof/>
              </w:rPr>
              <w:tab/>
            </w:r>
            <w:r>
              <w:rPr>
                <w:rFonts w:hint="eastAsia"/>
                <w:noProof/>
              </w:rPr>
              <w:fldChar w:fldCharType="begin"/>
            </w:r>
            <w:r>
              <w:rPr>
                <w:rFonts w:hint="eastAsia"/>
                <w:noProof/>
              </w:rPr>
              <w:instrText xml:space="preserve"> </w:instrText>
            </w:r>
            <w:r>
              <w:rPr>
                <w:noProof/>
              </w:rPr>
              <w:instrText>PAGEREF _Toc219328520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91FBB34" w14:textId="33A71DC8"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21" w:history="1">
            <w:r w:rsidRPr="00952ADE">
              <w:rPr>
                <w:rStyle w:val="af8"/>
                <w:rFonts w:hint="eastAsia"/>
                <w:noProof/>
                <w:lang w:bidi="hi-IN"/>
              </w:rPr>
              <w:t xml:space="preserve">3. </w:t>
            </w:r>
            <w:r w:rsidRPr="00952ADE">
              <w:rPr>
                <w:rStyle w:val="af8"/>
                <w:rFonts w:hint="eastAsia"/>
                <w:noProof/>
                <w:lang w:bidi="hi-IN"/>
              </w:rPr>
              <w:t>市场空间</w:t>
            </w:r>
            <w:r>
              <w:rPr>
                <w:rFonts w:hint="eastAsia"/>
                <w:noProof/>
              </w:rPr>
              <w:tab/>
            </w:r>
            <w:r>
              <w:rPr>
                <w:rFonts w:hint="eastAsia"/>
                <w:noProof/>
              </w:rPr>
              <w:fldChar w:fldCharType="begin"/>
            </w:r>
            <w:r>
              <w:rPr>
                <w:rFonts w:hint="eastAsia"/>
                <w:noProof/>
              </w:rPr>
              <w:instrText xml:space="preserve"> </w:instrText>
            </w:r>
            <w:r>
              <w:rPr>
                <w:noProof/>
              </w:rPr>
              <w:instrText>PAGEREF _Toc219328521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15D8DCF" w14:textId="654DF642"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22"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技术可行性</w:t>
            </w:r>
            <w:r>
              <w:rPr>
                <w:rFonts w:hint="eastAsia"/>
                <w:noProof/>
              </w:rPr>
              <w:tab/>
            </w:r>
            <w:r>
              <w:rPr>
                <w:rFonts w:hint="eastAsia"/>
                <w:noProof/>
              </w:rPr>
              <w:fldChar w:fldCharType="begin"/>
            </w:r>
            <w:r>
              <w:rPr>
                <w:rFonts w:hint="eastAsia"/>
                <w:noProof/>
              </w:rPr>
              <w:instrText xml:space="preserve"> </w:instrText>
            </w:r>
            <w:r>
              <w:rPr>
                <w:noProof/>
              </w:rPr>
              <w:instrText>PAGEREF _Toc219328522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5D1628D2" w14:textId="763CA7FD"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23" w:history="1">
            <w:r w:rsidRPr="00952ADE">
              <w:rPr>
                <w:rStyle w:val="af8"/>
                <w:rFonts w:hint="eastAsia"/>
                <w:noProof/>
                <w:lang w:bidi="hi-IN"/>
              </w:rPr>
              <w:t xml:space="preserve">1. </w:t>
            </w:r>
            <w:r w:rsidRPr="00952ADE">
              <w:rPr>
                <w:rStyle w:val="af8"/>
                <w:rFonts w:hint="eastAsia"/>
                <w:noProof/>
                <w:lang w:bidi="hi-IN"/>
              </w:rPr>
              <w:t>团队技术能力</w:t>
            </w:r>
            <w:r>
              <w:rPr>
                <w:rFonts w:hint="eastAsia"/>
                <w:noProof/>
              </w:rPr>
              <w:tab/>
            </w:r>
            <w:r>
              <w:rPr>
                <w:rFonts w:hint="eastAsia"/>
                <w:noProof/>
              </w:rPr>
              <w:fldChar w:fldCharType="begin"/>
            </w:r>
            <w:r>
              <w:rPr>
                <w:rFonts w:hint="eastAsia"/>
                <w:noProof/>
              </w:rPr>
              <w:instrText xml:space="preserve"> </w:instrText>
            </w:r>
            <w:r>
              <w:rPr>
                <w:noProof/>
              </w:rPr>
              <w:instrText>PAGEREF _Toc219328523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628EC56" w14:textId="423EBF62"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24" w:history="1">
            <w:r w:rsidRPr="00952ADE">
              <w:rPr>
                <w:rStyle w:val="af8"/>
                <w:rFonts w:hint="eastAsia"/>
                <w:noProof/>
                <w:lang w:bidi="hi-IN"/>
              </w:rPr>
              <w:t xml:space="preserve">2. </w:t>
            </w:r>
            <w:r w:rsidRPr="00952ADE">
              <w:rPr>
                <w:rStyle w:val="af8"/>
                <w:rFonts w:hint="eastAsia"/>
                <w:noProof/>
                <w:lang w:bidi="hi-IN"/>
              </w:rPr>
              <w:t>关键技术难点及解决方案</w:t>
            </w:r>
            <w:r>
              <w:rPr>
                <w:rFonts w:hint="eastAsia"/>
                <w:noProof/>
              </w:rPr>
              <w:tab/>
            </w:r>
            <w:r>
              <w:rPr>
                <w:rFonts w:hint="eastAsia"/>
                <w:noProof/>
              </w:rPr>
              <w:fldChar w:fldCharType="begin"/>
            </w:r>
            <w:r>
              <w:rPr>
                <w:rFonts w:hint="eastAsia"/>
                <w:noProof/>
              </w:rPr>
              <w:instrText xml:space="preserve"> </w:instrText>
            </w:r>
            <w:r>
              <w:rPr>
                <w:noProof/>
              </w:rPr>
              <w:instrText>PAGEREF _Toc219328524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5AFF763C" w14:textId="636209B6"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25" w:history="1">
            <w:r w:rsidRPr="00952ADE">
              <w:rPr>
                <w:rStyle w:val="af8"/>
                <w:rFonts w:hint="eastAsia"/>
                <w:noProof/>
                <w:lang w:bidi="hi-IN"/>
              </w:rPr>
              <w:t xml:space="preserve">3. </w:t>
            </w:r>
            <w:r w:rsidRPr="00952ADE">
              <w:rPr>
                <w:rStyle w:val="af8"/>
                <w:rFonts w:hint="eastAsia"/>
                <w:noProof/>
                <w:lang w:bidi="hi-IN"/>
              </w:rPr>
              <w:t>技术选型合理性</w:t>
            </w:r>
            <w:r>
              <w:rPr>
                <w:rFonts w:hint="eastAsia"/>
                <w:noProof/>
              </w:rPr>
              <w:tab/>
            </w:r>
            <w:r>
              <w:rPr>
                <w:rFonts w:hint="eastAsia"/>
                <w:noProof/>
              </w:rPr>
              <w:fldChar w:fldCharType="begin"/>
            </w:r>
            <w:r>
              <w:rPr>
                <w:rFonts w:hint="eastAsia"/>
                <w:noProof/>
              </w:rPr>
              <w:instrText xml:space="preserve"> </w:instrText>
            </w:r>
            <w:r>
              <w:rPr>
                <w:noProof/>
              </w:rPr>
              <w:instrText>PAGEREF _Toc219328525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567B138" w14:textId="0E220F7D" w:rsidR="00CC77B2" w:rsidRDefault="00CC77B2">
          <w:pPr>
            <w:pStyle w:val="TOC1"/>
            <w:tabs>
              <w:tab w:val="left" w:pos="1134"/>
            </w:tabs>
            <w:rPr>
              <w:rFonts w:asciiTheme="minorHAnsi" w:eastAsiaTheme="minorEastAsia" w:hAnsiTheme="minorHAnsi" w:cstheme="minorBidi" w:hint="eastAsia"/>
              <w:noProof/>
              <w:sz w:val="22"/>
              <w:lang w:bidi="ar-SA"/>
              <w14:ligatures w14:val="standardContextual"/>
            </w:rPr>
          </w:pPr>
          <w:hyperlink w:anchor="_Toc219328526" w:history="1">
            <w:r w:rsidRPr="00952ADE">
              <w:rPr>
                <w:rStyle w:val="af8"/>
                <w:rFonts w:hint="eastAsia"/>
                <w:noProof/>
                <w:lang w:bidi="hi-IN"/>
              </w:rPr>
              <w:t>第二章</w:t>
            </w:r>
            <w:r>
              <w:rPr>
                <w:rFonts w:asciiTheme="minorHAnsi" w:eastAsiaTheme="minorEastAsia" w:hAnsiTheme="minorHAnsi" w:cstheme="minorBidi" w:hint="eastAsia"/>
                <w:noProof/>
                <w:sz w:val="22"/>
                <w:lang w:bidi="ar-SA"/>
                <w14:ligatures w14:val="standardContextual"/>
              </w:rPr>
              <w:tab/>
            </w:r>
            <w:r w:rsidRPr="00952ADE">
              <w:rPr>
                <w:rStyle w:val="af8"/>
                <w:rFonts w:hint="eastAsia"/>
                <w:noProof/>
                <w:lang w:bidi="hi-IN"/>
              </w:rPr>
              <w:t>愿景</w:t>
            </w:r>
            <w:r>
              <w:rPr>
                <w:rFonts w:hint="eastAsia"/>
                <w:noProof/>
              </w:rPr>
              <w:tab/>
            </w:r>
            <w:r>
              <w:rPr>
                <w:rFonts w:hint="eastAsia"/>
                <w:noProof/>
              </w:rPr>
              <w:fldChar w:fldCharType="begin"/>
            </w:r>
            <w:r>
              <w:rPr>
                <w:rFonts w:hint="eastAsia"/>
                <w:noProof/>
              </w:rPr>
              <w:instrText xml:space="preserve"> </w:instrText>
            </w:r>
            <w:r>
              <w:rPr>
                <w:noProof/>
              </w:rPr>
              <w:instrText>PAGEREF _Toc219328526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6066784" w14:textId="0EEC9112"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27"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问题陈述</w:t>
            </w:r>
            <w:r>
              <w:rPr>
                <w:rFonts w:hint="eastAsia"/>
                <w:noProof/>
              </w:rPr>
              <w:tab/>
            </w:r>
            <w:r>
              <w:rPr>
                <w:rFonts w:hint="eastAsia"/>
                <w:noProof/>
              </w:rPr>
              <w:fldChar w:fldCharType="begin"/>
            </w:r>
            <w:r>
              <w:rPr>
                <w:rFonts w:hint="eastAsia"/>
                <w:noProof/>
              </w:rPr>
              <w:instrText xml:space="preserve"> </w:instrText>
            </w:r>
            <w:r>
              <w:rPr>
                <w:noProof/>
              </w:rPr>
              <w:instrText>PAGEREF _Toc219328527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7EBE194D" w14:textId="48210047"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28"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问题一：现有方案的局限性</w:t>
            </w:r>
            <w:r>
              <w:rPr>
                <w:rFonts w:hint="eastAsia"/>
                <w:noProof/>
              </w:rPr>
              <w:tab/>
            </w:r>
            <w:r>
              <w:rPr>
                <w:rFonts w:hint="eastAsia"/>
                <w:noProof/>
              </w:rPr>
              <w:fldChar w:fldCharType="begin"/>
            </w:r>
            <w:r>
              <w:rPr>
                <w:rFonts w:hint="eastAsia"/>
                <w:noProof/>
              </w:rPr>
              <w:instrText xml:space="preserve"> </w:instrText>
            </w:r>
            <w:r>
              <w:rPr>
                <w:noProof/>
              </w:rPr>
              <w:instrText>PAGEREF _Toc219328528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5DDDA3D2" w14:textId="6F15F6A8"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29"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问题二：缺乏专门的解决方案</w:t>
            </w:r>
            <w:r>
              <w:rPr>
                <w:rFonts w:hint="eastAsia"/>
                <w:noProof/>
              </w:rPr>
              <w:tab/>
            </w:r>
            <w:r>
              <w:rPr>
                <w:rFonts w:hint="eastAsia"/>
                <w:noProof/>
              </w:rPr>
              <w:fldChar w:fldCharType="begin"/>
            </w:r>
            <w:r>
              <w:rPr>
                <w:rFonts w:hint="eastAsia"/>
                <w:noProof/>
              </w:rPr>
              <w:instrText xml:space="preserve"> </w:instrText>
            </w:r>
            <w:r>
              <w:rPr>
                <w:noProof/>
              </w:rPr>
              <w:instrText>PAGEREF _Toc219328529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1AE28B14" w14:textId="1B4A90E0"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30" w:history="1">
            <w:r w:rsidRPr="00952ADE">
              <w:rPr>
                <w:rStyle w:val="af8"/>
                <w:rFonts w:hint="eastAsia"/>
                <w:noProof/>
                <w:lang w:bidi="hi-IN"/>
              </w:rPr>
              <w:t>（三）</w:t>
            </w:r>
            <w:r w:rsidRPr="00952ADE">
              <w:rPr>
                <w:rStyle w:val="af8"/>
                <w:rFonts w:hint="eastAsia"/>
                <w:noProof/>
                <w:lang w:bidi="hi-IN"/>
              </w:rPr>
              <w:t xml:space="preserve"> </w:t>
            </w:r>
            <w:r w:rsidRPr="00952ADE">
              <w:rPr>
                <w:rStyle w:val="af8"/>
                <w:rFonts w:hint="eastAsia"/>
                <w:noProof/>
                <w:lang w:bidi="hi-IN"/>
              </w:rPr>
              <w:t>更多</w:t>
            </w:r>
            <w:r>
              <w:rPr>
                <w:rFonts w:hint="eastAsia"/>
                <w:noProof/>
              </w:rPr>
              <w:tab/>
            </w:r>
            <w:r>
              <w:rPr>
                <w:rFonts w:hint="eastAsia"/>
                <w:noProof/>
              </w:rPr>
              <w:fldChar w:fldCharType="begin"/>
            </w:r>
            <w:r>
              <w:rPr>
                <w:rFonts w:hint="eastAsia"/>
                <w:noProof/>
              </w:rPr>
              <w:instrText xml:space="preserve"> </w:instrText>
            </w:r>
            <w:r>
              <w:rPr>
                <w:noProof/>
              </w:rPr>
              <w:instrText>PAGEREF _Toc219328530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7FFE454B" w14:textId="43879A03"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31"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涉众与用户</w:t>
            </w:r>
            <w:r>
              <w:rPr>
                <w:rFonts w:hint="eastAsia"/>
                <w:noProof/>
              </w:rPr>
              <w:tab/>
            </w:r>
            <w:r>
              <w:rPr>
                <w:rFonts w:hint="eastAsia"/>
                <w:noProof/>
              </w:rPr>
              <w:fldChar w:fldCharType="begin"/>
            </w:r>
            <w:r>
              <w:rPr>
                <w:rFonts w:hint="eastAsia"/>
                <w:noProof/>
              </w:rPr>
              <w:instrText xml:space="preserve"> </w:instrText>
            </w:r>
            <w:r>
              <w:rPr>
                <w:noProof/>
              </w:rPr>
              <w:instrText>PAGEREF _Toc219328531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58B555F1" w14:textId="72290E9A"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32"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涉众</w:t>
            </w:r>
            <w:r>
              <w:rPr>
                <w:rFonts w:hint="eastAsia"/>
                <w:noProof/>
              </w:rPr>
              <w:tab/>
            </w:r>
            <w:r>
              <w:rPr>
                <w:rFonts w:hint="eastAsia"/>
                <w:noProof/>
              </w:rPr>
              <w:fldChar w:fldCharType="begin"/>
            </w:r>
            <w:r>
              <w:rPr>
                <w:rFonts w:hint="eastAsia"/>
                <w:noProof/>
              </w:rPr>
              <w:instrText xml:space="preserve"> </w:instrText>
            </w:r>
            <w:r>
              <w:rPr>
                <w:noProof/>
              </w:rPr>
              <w:instrText>PAGEREF _Toc219328532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3FAED698" w14:textId="3461B4DE"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33"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用户</w:t>
            </w:r>
            <w:r>
              <w:rPr>
                <w:rFonts w:hint="eastAsia"/>
                <w:noProof/>
              </w:rPr>
              <w:tab/>
            </w:r>
            <w:r>
              <w:rPr>
                <w:rFonts w:hint="eastAsia"/>
                <w:noProof/>
              </w:rPr>
              <w:fldChar w:fldCharType="begin"/>
            </w:r>
            <w:r>
              <w:rPr>
                <w:rFonts w:hint="eastAsia"/>
                <w:noProof/>
              </w:rPr>
              <w:instrText xml:space="preserve"> </w:instrText>
            </w:r>
            <w:r>
              <w:rPr>
                <w:noProof/>
              </w:rPr>
              <w:instrText>PAGEREF _Toc219328533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316B491B" w14:textId="609E7636"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34" w:history="1">
            <w:r w:rsidRPr="00952ADE">
              <w:rPr>
                <w:rStyle w:val="af8"/>
                <w:rFonts w:hint="eastAsia"/>
                <w:noProof/>
                <w:lang w:bidi="hi-IN"/>
              </w:rPr>
              <w:t>三、</w:t>
            </w:r>
            <w:r w:rsidRPr="00952ADE">
              <w:rPr>
                <w:rStyle w:val="af8"/>
                <w:rFonts w:hint="eastAsia"/>
                <w:noProof/>
                <w:lang w:bidi="hi-IN"/>
              </w:rPr>
              <w:t xml:space="preserve"> </w:t>
            </w:r>
            <w:r w:rsidRPr="00952ADE">
              <w:rPr>
                <w:rStyle w:val="af8"/>
                <w:rFonts w:hint="eastAsia"/>
                <w:noProof/>
                <w:lang w:bidi="hi-IN"/>
              </w:rPr>
              <w:t>关键涉众和用户的需要</w:t>
            </w:r>
            <w:r>
              <w:rPr>
                <w:rFonts w:hint="eastAsia"/>
                <w:noProof/>
              </w:rPr>
              <w:tab/>
            </w:r>
            <w:r>
              <w:rPr>
                <w:rFonts w:hint="eastAsia"/>
                <w:noProof/>
              </w:rPr>
              <w:fldChar w:fldCharType="begin"/>
            </w:r>
            <w:r>
              <w:rPr>
                <w:rFonts w:hint="eastAsia"/>
                <w:noProof/>
              </w:rPr>
              <w:instrText xml:space="preserve"> </w:instrText>
            </w:r>
            <w:r>
              <w:rPr>
                <w:noProof/>
              </w:rPr>
              <w:instrText>PAGEREF _Toc219328534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7BE05A03" w14:textId="743BC851"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35"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关键涉众的需要</w:t>
            </w:r>
            <w:r>
              <w:rPr>
                <w:rFonts w:hint="eastAsia"/>
                <w:noProof/>
              </w:rPr>
              <w:tab/>
            </w:r>
            <w:r>
              <w:rPr>
                <w:rFonts w:hint="eastAsia"/>
                <w:noProof/>
              </w:rPr>
              <w:fldChar w:fldCharType="begin"/>
            </w:r>
            <w:r>
              <w:rPr>
                <w:rFonts w:hint="eastAsia"/>
                <w:noProof/>
              </w:rPr>
              <w:instrText xml:space="preserve"> </w:instrText>
            </w:r>
            <w:r>
              <w:rPr>
                <w:noProof/>
              </w:rPr>
              <w:instrText>PAGEREF _Toc219328535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68EA10AF" w14:textId="4875FAD3"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36" w:history="1">
            <w:r w:rsidRPr="00952ADE">
              <w:rPr>
                <w:rStyle w:val="af8"/>
                <w:rFonts w:hint="eastAsia"/>
                <w:noProof/>
                <w:lang w:bidi="hi-IN"/>
              </w:rPr>
              <w:t>1. Developers</w:t>
            </w:r>
            <w:r w:rsidRPr="00952ADE">
              <w:rPr>
                <w:rStyle w:val="af8"/>
                <w:rFonts w:hint="eastAsia"/>
                <w:noProof/>
                <w:lang w:bidi="hi-IN"/>
              </w:rPr>
              <w:t>的需要</w:t>
            </w:r>
            <w:r>
              <w:rPr>
                <w:rFonts w:hint="eastAsia"/>
                <w:noProof/>
              </w:rPr>
              <w:tab/>
            </w:r>
            <w:r>
              <w:rPr>
                <w:rFonts w:hint="eastAsia"/>
                <w:noProof/>
              </w:rPr>
              <w:fldChar w:fldCharType="begin"/>
            </w:r>
            <w:r>
              <w:rPr>
                <w:rFonts w:hint="eastAsia"/>
                <w:noProof/>
              </w:rPr>
              <w:instrText xml:space="preserve"> </w:instrText>
            </w:r>
            <w:r>
              <w:rPr>
                <w:noProof/>
              </w:rPr>
              <w:instrText>PAGEREF _Toc219328536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768F037B" w14:textId="17564071"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37" w:history="1">
            <w:r w:rsidRPr="00952ADE">
              <w:rPr>
                <w:rStyle w:val="af8"/>
                <w:rFonts w:hint="eastAsia"/>
                <w:noProof/>
                <w:lang w:bidi="hi-IN"/>
              </w:rPr>
              <w:t>2. Users</w:t>
            </w:r>
            <w:r w:rsidRPr="00952ADE">
              <w:rPr>
                <w:rStyle w:val="af8"/>
                <w:rFonts w:hint="eastAsia"/>
                <w:noProof/>
                <w:lang w:bidi="hi-IN"/>
              </w:rPr>
              <w:t>的需要</w:t>
            </w:r>
            <w:r>
              <w:rPr>
                <w:rFonts w:hint="eastAsia"/>
                <w:noProof/>
              </w:rPr>
              <w:tab/>
            </w:r>
            <w:r>
              <w:rPr>
                <w:rFonts w:hint="eastAsia"/>
                <w:noProof/>
              </w:rPr>
              <w:fldChar w:fldCharType="begin"/>
            </w:r>
            <w:r>
              <w:rPr>
                <w:rFonts w:hint="eastAsia"/>
                <w:noProof/>
              </w:rPr>
              <w:instrText xml:space="preserve"> </w:instrText>
            </w:r>
            <w:r>
              <w:rPr>
                <w:noProof/>
              </w:rPr>
              <w:instrText>PAGEREF _Toc219328537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678573D3" w14:textId="1B9B5EB3"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38"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关键用户的需要</w:t>
            </w:r>
            <w:r>
              <w:rPr>
                <w:rFonts w:hint="eastAsia"/>
                <w:noProof/>
              </w:rPr>
              <w:tab/>
            </w:r>
            <w:r>
              <w:rPr>
                <w:rFonts w:hint="eastAsia"/>
                <w:noProof/>
              </w:rPr>
              <w:fldChar w:fldCharType="begin"/>
            </w:r>
            <w:r>
              <w:rPr>
                <w:rFonts w:hint="eastAsia"/>
                <w:noProof/>
              </w:rPr>
              <w:instrText xml:space="preserve"> </w:instrText>
            </w:r>
            <w:r>
              <w:rPr>
                <w:noProof/>
              </w:rPr>
              <w:instrText>PAGEREF _Toc219328538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05B96675" w14:textId="5BA58CCF"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39" w:history="1">
            <w:r w:rsidRPr="00952ADE">
              <w:rPr>
                <w:rStyle w:val="af8"/>
                <w:rFonts w:hint="eastAsia"/>
                <w:noProof/>
                <w:lang w:bidi="hi-IN"/>
              </w:rPr>
              <w:t xml:space="preserve">1. </w:t>
            </w:r>
            <w:r w:rsidRPr="00952ADE">
              <w:rPr>
                <w:rStyle w:val="af8"/>
                <w:rFonts w:hint="eastAsia"/>
                <w:noProof/>
                <w:lang w:bidi="hi-IN"/>
              </w:rPr>
              <w:t>异地情侣的需要</w:t>
            </w:r>
            <w:r>
              <w:rPr>
                <w:rFonts w:hint="eastAsia"/>
                <w:noProof/>
              </w:rPr>
              <w:tab/>
            </w:r>
            <w:r>
              <w:rPr>
                <w:rFonts w:hint="eastAsia"/>
                <w:noProof/>
              </w:rPr>
              <w:fldChar w:fldCharType="begin"/>
            </w:r>
            <w:r>
              <w:rPr>
                <w:rFonts w:hint="eastAsia"/>
                <w:noProof/>
              </w:rPr>
              <w:instrText xml:space="preserve"> </w:instrText>
            </w:r>
            <w:r>
              <w:rPr>
                <w:noProof/>
              </w:rPr>
              <w:instrText>PAGEREF _Toc219328539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349C5332" w14:textId="1E190430"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40" w:history="1">
            <w:r w:rsidRPr="00952ADE">
              <w:rPr>
                <w:rStyle w:val="af8"/>
                <w:rFonts w:hint="eastAsia"/>
                <w:noProof/>
                <w:lang w:bidi="hi-IN"/>
              </w:rPr>
              <w:t>（三）</w:t>
            </w:r>
            <w:r w:rsidRPr="00952ADE">
              <w:rPr>
                <w:rStyle w:val="af8"/>
                <w:rFonts w:hint="eastAsia"/>
                <w:noProof/>
                <w:lang w:bidi="hi-IN"/>
              </w:rPr>
              <w:t xml:space="preserve"> </w:t>
            </w:r>
            <w:r w:rsidRPr="00952ADE">
              <w:rPr>
                <w:rStyle w:val="af8"/>
                <w:rFonts w:hint="eastAsia"/>
                <w:noProof/>
                <w:lang w:bidi="hi-IN"/>
              </w:rPr>
              <w:t>关键用户的需要与特性分析</w:t>
            </w:r>
            <w:r>
              <w:rPr>
                <w:rFonts w:hint="eastAsia"/>
                <w:noProof/>
              </w:rPr>
              <w:tab/>
            </w:r>
            <w:r>
              <w:rPr>
                <w:rFonts w:hint="eastAsia"/>
                <w:noProof/>
              </w:rPr>
              <w:fldChar w:fldCharType="begin"/>
            </w:r>
            <w:r>
              <w:rPr>
                <w:rFonts w:hint="eastAsia"/>
                <w:noProof/>
              </w:rPr>
              <w:instrText xml:space="preserve"> </w:instrText>
            </w:r>
            <w:r>
              <w:rPr>
                <w:noProof/>
              </w:rPr>
              <w:instrText>PAGEREF _Toc219328540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6C3083F2" w14:textId="7C104CB6"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41" w:history="1">
            <w:r w:rsidRPr="00952ADE">
              <w:rPr>
                <w:rStyle w:val="af8"/>
                <w:rFonts w:hint="eastAsia"/>
                <w:noProof/>
                <w:lang w:bidi="hi-IN"/>
              </w:rPr>
              <w:t>四、</w:t>
            </w:r>
            <w:r w:rsidRPr="00952ADE">
              <w:rPr>
                <w:rStyle w:val="af8"/>
                <w:rFonts w:hint="eastAsia"/>
                <w:noProof/>
                <w:lang w:bidi="hi-IN"/>
              </w:rPr>
              <w:t xml:space="preserve"> </w:t>
            </w:r>
            <w:r w:rsidRPr="00952ADE">
              <w:rPr>
                <w:rStyle w:val="af8"/>
                <w:rFonts w:hint="eastAsia"/>
                <w:noProof/>
                <w:lang w:bidi="hi-IN"/>
              </w:rPr>
              <w:t>产品概述</w:t>
            </w:r>
            <w:r>
              <w:rPr>
                <w:rFonts w:hint="eastAsia"/>
                <w:noProof/>
              </w:rPr>
              <w:tab/>
            </w:r>
            <w:r>
              <w:rPr>
                <w:rFonts w:hint="eastAsia"/>
                <w:noProof/>
              </w:rPr>
              <w:fldChar w:fldCharType="begin"/>
            </w:r>
            <w:r>
              <w:rPr>
                <w:rFonts w:hint="eastAsia"/>
                <w:noProof/>
              </w:rPr>
              <w:instrText xml:space="preserve"> </w:instrText>
            </w:r>
            <w:r>
              <w:rPr>
                <w:noProof/>
              </w:rPr>
              <w:instrText>PAGEREF _Toc219328541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1C42D281" w14:textId="147F9E26"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42"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产品定位陈述</w:t>
            </w:r>
            <w:r>
              <w:rPr>
                <w:rFonts w:hint="eastAsia"/>
                <w:noProof/>
              </w:rPr>
              <w:tab/>
            </w:r>
            <w:r>
              <w:rPr>
                <w:rFonts w:hint="eastAsia"/>
                <w:noProof/>
              </w:rPr>
              <w:fldChar w:fldCharType="begin"/>
            </w:r>
            <w:r>
              <w:rPr>
                <w:rFonts w:hint="eastAsia"/>
                <w:noProof/>
              </w:rPr>
              <w:instrText xml:space="preserve"> </w:instrText>
            </w:r>
            <w:r>
              <w:rPr>
                <w:noProof/>
              </w:rPr>
              <w:instrText>PAGEREF _Toc219328542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4A924E71" w14:textId="5D0AC16C"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43"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完整的产品概述</w:t>
            </w:r>
            <w:r>
              <w:rPr>
                <w:rFonts w:hint="eastAsia"/>
                <w:noProof/>
              </w:rPr>
              <w:tab/>
            </w:r>
            <w:r>
              <w:rPr>
                <w:rFonts w:hint="eastAsia"/>
                <w:noProof/>
              </w:rPr>
              <w:fldChar w:fldCharType="begin"/>
            </w:r>
            <w:r>
              <w:rPr>
                <w:rFonts w:hint="eastAsia"/>
                <w:noProof/>
              </w:rPr>
              <w:instrText xml:space="preserve"> </w:instrText>
            </w:r>
            <w:r>
              <w:rPr>
                <w:noProof/>
              </w:rPr>
              <w:instrText>PAGEREF _Toc219328543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69D82C00" w14:textId="43925989"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44" w:history="1">
            <w:r w:rsidRPr="00952ADE">
              <w:rPr>
                <w:rStyle w:val="af8"/>
                <w:rFonts w:hint="eastAsia"/>
                <w:noProof/>
                <w:lang w:bidi="hi-IN"/>
              </w:rPr>
              <w:t>五、</w:t>
            </w:r>
            <w:r w:rsidRPr="00952ADE">
              <w:rPr>
                <w:rStyle w:val="af8"/>
                <w:rFonts w:hint="eastAsia"/>
                <w:noProof/>
                <w:lang w:bidi="hi-IN"/>
              </w:rPr>
              <w:t xml:space="preserve"> </w:t>
            </w:r>
            <w:r w:rsidRPr="00952ADE">
              <w:rPr>
                <w:rStyle w:val="af8"/>
                <w:rFonts w:hint="eastAsia"/>
                <w:noProof/>
                <w:lang w:bidi="hi-IN"/>
              </w:rPr>
              <w:t>产品特性</w:t>
            </w:r>
            <w:r>
              <w:rPr>
                <w:rFonts w:hint="eastAsia"/>
                <w:noProof/>
              </w:rPr>
              <w:tab/>
            </w:r>
            <w:r>
              <w:rPr>
                <w:rFonts w:hint="eastAsia"/>
                <w:noProof/>
              </w:rPr>
              <w:fldChar w:fldCharType="begin"/>
            </w:r>
            <w:r>
              <w:rPr>
                <w:rFonts w:hint="eastAsia"/>
                <w:noProof/>
              </w:rPr>
              <w:instrText xml:space="preserve"> </w:instrText>
            </w:r>
            <w:r>
              <w:rPr>
                <w:noProof/>
              </w:rPr>
              <w:instrText>PAGEREF _Toc219328544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251CEBDF" w14:textId="6C780E19"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45" w:history="1">
            <w:r w:rsidRPr="00952ADE">
              <w:rPr>
                <w:rStyle w:val="af8"/>
                <w:rFonts w:hint="eastAsia"/>
                <w:noProof/>
                <w:lang w:bidi="hi-IN"/>
              </w:rPr>
              <w:t>六、</w:t>
            </w:r>
            <w:r w:rsidRPr="00952ADE">
              <w:rPr>
                <w:rStyle w:val="af8"/>
                <w:rFonts w:hint="eastAsia"/>
                <w:noProof/>
                <w:lang w:bidi="hi-IN"/>
              </w:rPr>
              <w:t xml:space="preserve"> </w:t>
            </w:r>
            <w:r w:rsidRPr="00952ADE">
              <w:rPr>
                <w:rStyle w:val="af8"/>
                <w:rFonts w:hint="eastAsia"/>
                <w:noProof/>
                <w:lang w:bidi="hi-IN"/>
              </w:rPr>
              <w:t>其他产品需求</w:t>
            </w:r>
            <w:r>
              <w:rPr>
                <w:rFonts w:hint="eastAsia"/>
                <w:noProof/>
              </w:rPr>
              <w:tab/>
            </w:r>
            <w:r>
              <w:rPr>
                <w:rFonts w:hint="eastAsia"/>
                <w:noProof/>
              </w:rPr>
              <w:fldChar w:fldCharType="begin"/>
            </w:r>
            <w:r>
              <w:rPr>
                <w:rFonts w:hint="eastAsia"/>
                <w:noProof/>
              </w:rPr>
              <w:instrText xml:space="preserve"> </w:instrText>
            </w:r>
            <w:r>
              <w:rPr>
                <w:noProof/>
              </w:rPr>
              <w:instrText>PAGEREF _Toc219328545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619184C1" w14:textId="27A22B6A"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46"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性能需求</w:t>
            </w:r>
            <w:r>
              <w:rPr>
                <w:rFonts w:hint="eastAsia"/>
                <w:noProof/>
              </w:rPr>
              <w:tab/>
            </w:r>
            <w:r>
              <w:rPr>
                <w:rFonts w:hint="eastAsia"/>
                <w:noProof/>
              </w:rPr>
              <w:fldChar w:fldCharType="begin"/>
            </w:r>
            <w:r>
              <w:rPr>
                <w:rFonts w:hint="eastAsia"/>
                <w:noProof/>
              </w:rPr>
              <w:instrText xml:space="preserve"> </w:instrText>
            </w:r>
            <w:r>
              <w:rPr>
                <w:noProof/>
              </w:rPr>
              <w:instrText>PAGEREF _Toc219328546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269EC98A" w14:textId="220CFEF8"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47"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兼容性需求</w:t>
            </w:r>
            <w:r>
              <w:rPr>
                <w:rFonts w:hint="eastAsia"/>
                <w:noProof/>
              </w:rPr>
              <w:tab/>
            </w:r>
            <w:r>
              <w:rPr>
                <w:rFonts w:hint="eastAsia"/>
                <w:noProof/>
              </w:rPr>
              <w:fldChar w:fldCharType="begin"/>
            </w:r>
            <w:r>
              <w:rPr>
                <w:rFonts w:hint="eastAsia"/>
                <w:noProof/>
              </w:rPr>
              <w:instrText xml:space="preserve"> </w:instrText>
            </w:r>
            <w:r>
              <w:rPr>
                <w:noProof/>
              </w:rPr>
              <w:instrText>PAGEREF _Toc219328547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34A67C6A" w14:textId="39D2BDAF"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48" w:history="1">
            <w:r w:rsidRPr="00952ADE">
              <w:rPr>
                <w:rStyle w:val="af8"/>
                <w:rFonts w:hint="eastAsia"/>
                <w:noProof/>
                <w:lang w:bidi="hi-IN"/>
              </w:rPr>
              <w:t>（三）</w:t>
            </w:r>
            <w:r w:rsidRPr="00952ADE">
              <w:rPr>
                <w:rStyle w:val="af8"/>
                <w:rFonts w:hint="eastAsia"/>
                <w:noProof/>
                <w:lang w:bidi="hi-IN"/>
              </w:rPr>
              <w:t xml:space="preserve"> </w:t>
            </w:r>
            <w:r w:rsidRPr="00952ADE">
              <w:rPr>
                <w:rStyle w:val="af8"/>
                <w:rFonts w:hint="eastAsia"/>
                <w:noProof/>
                <w:lang w:bidi="hi-IN"/>
              </w:rPr>
              <w:t>可维护性需求</w:t>
            </w:r>
            <w:r>
              <w:rPr>
                <w:rFonts w:hint="eastAsia"/>
                <w:noProof/>
              </w:rPr>
              <w:tab/>
            </w:r>
            <w:r>
              <w:rPr>
                <w:rFonts w:hint="eastAsia"/>
                <w:noProof/>
              </w:rPr>
              <w:fldChar w:fldCharType="begin"/>
            </w:r>
            <w:r>
              <w:rPr>
                <w:rFonts w:hint="eastAsia"/>
                <w:noProof/>
              </w:rPr>
              <w:instrText xml:space="preserve"> </w:instrText>
            </w:r>
            <w:r>
              <w:rPr>
                <w:noProof/>
              </w:rPr>
              <w:instrText>PAGEREF _Toc219328548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71FFBAB5" w14:textId="441D204F" w:rsidR="00CC77B2" w:rsidRDefault="00CC77B2">
          <w:pPr>
            <w:pStyle w:val="TOC1"/>
            <w:tabs>
              <w:tab w:val="left" w:pos="1134"/>
            </w:tabs>
            <w:rPr>
              <w:rFonts w:asciiTheme="minorHAnsi" w:eastAsiaTheme="minorEastAsia" w:hAnsiTheme="minorHAnsi" w:cstheme="minorBidi" w:hint="eastAsia"/>
              <w:noProof/>
              <w:sz w:val="22"/>
              <w:lang w:bidi="ar-SA"/>
              <w14:ligatures w14:val="standardContextual"/>
            </w:rPr>
          </w:pPr>
          <w:hyperlink w:anchor="_Toc219328549" w:history="1">
            <w:r w:rsidRPr="00952ADE">
              <w:rPr>
                <w:rStyle w:val="af8"/>
                <w:rFonts w:hint="eastAsia"/>
                <w:noProof/>
                <w:lang w:bidi="hi-IN"/>
              </w:rPr>
              <w:t>第三章</w:t>
            </w:r>
            <w:r>
              <w:rPr>
                <w:rFonts w:asciiTheme="minorHAnsi" w:eastAsiaTheme="minorEastAsia" w:hAnsiTheme="minorHAnsi" w:cstheme="minorBidi" w:hint="eastAsia"/>
                <w:noProof/>
                <w:sz w:val="22"/>
                <w:lang w:bidi="ar-SA"/>
                <w14:ligatures w14:val="standardContextual"/>
              </w:rPr>
              <w:tab/>
            </w:r>
            <w:r w:rsidRPr="00952ADE">
              <w:rPr>
                <w:rStyle w:val="af8"/>
                <w:rFonts w:hint="eastAsia"/>
                <w:noProof/>
                <w:lang w:bidi="hi-IN"/>
              </w:rPr>
              <w:t>用况建模</w:t>
            </w:r>
            <w:r>
              <w:rPr>
                <w:rFonts w:hint="eastAsia"/>
                <w:noProof/>
              </w:rPr>
              <w:tab/>
            </w:r>
            <w:r>
              <w:rPr>
                <w:rFonts w:hint="eastAsia"/>
                <w:noProof/>
              </w:rPr>
              <w:fldChar w:fldCharType="begin"/>
            </w:r>
            <w:r>
              <w:rPr>
                <w:rFonts w:hint="eastAsia"/>
                <w:noProof/>
              </w:rPr>
              <w:instrText xml:space="preserve"> </w:instrText>
            </w:r>
            <w:r>
              <w:rPr>
                <w:noProof/>
              </w:rPr>
              <w:instrText>PAGEREF _Toc219328549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7AAAA78A" w14:textId="79446977"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50"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识别参与者</w:t>
            </w:r>
            <w:r>
              <w:rPr>
                <w:rFonts w:hint="eastAsia"/>
                <w:noProof/>
              </w:rPr>
              <w:tab/>
            </w:r>
            <w:r>
              <w:rPr>
                <w:rFonts w:hint="eastAsia"/>
                <w:noProof/>
              </w:rPr>
              <w:fldChar w:fldCharType="begin"/>
            </w:r>
            <w:r>
              <w:rPr>
                <w:rFonts w:hint="eastAsia"/>
                <w:noProof/>
              </w:rPr>
              <w:instrText xml:space="preserve"> </w:instrText>
            </w:r>
            <w:r>
              <w:rPr>
                <w:noProof/>
              </w:rPr>
              <w:instrText>PAGEREF _Toc219328550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7FEA47A6" w14:textId="1694F862"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51"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观众</w:t>
            </w:r>
            <w:r w:rsidRPr="00952ADE">
              <w:rPr>
                <w:rStyle w:val="af8"/>
                <w:rFonts w:hint="eastAsia"/>
                <w:noProof/>
                <w:lang w:bidi="hi-IN"/>
              </w:rPr>
              <w:t xml:space="preserve"> (Audience)</w:t>
            </w:r>
            <w:r>
              <w:rPr>
                <w:rFonts w:hint="eastAsia"/>
                <w:noProof/>
              </w:rPr>
              <w:tab/>
            </w:r>
            <w:r>
              <w:rPr>
                <w:rFonts w:hint="eastAsia"/>
                <w:noProof/>
              </w:rPr>
              <w:fldChar w:fldCharType="begin"/>
            </w:r>
            <w:r>
              <w:rPr>
                <w:rFonts w:hint="eastAsia"/>
                <w:noProof/>
              </w:rPr>
              <w:instrText xml:space="preserve"> </w:instrText>
            </w:r>
            <w:r>
              <w:rPr>
                <w:noProof/>
              </w:rPr>
              <w:instrText>PAGEREF _Toc219328551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59CBA882" w14:textId="45A07EF6"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52"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放映厅创建者（</w:t>
            </w:r>
            <w:r w:rsidRPr="00952ADE">
              <w:rPr>
                <w:rStyle w:val="af8"/>
                <w:rFonts w:hint="eastAsia"/>
                <w:noProof/>
                <w:lang w:bidi="hi-IN"/>
              </w:rPr>
              <w:t>Host / Presenter</w:t>
            </w:r>
            <w:r w:rsidRPr="00952ADE">
              <w:rPr>
                <w:rStyle w:val="af8"/>
                <w:rFonts w:hint="eastAsia"/>
                <w:noProof/>
                <w:lang w:bidi="hi-IN"/>
              </w:rPr>
              <w:t>）</w:t>
            </w:r>
            <w:r>
              <w:rPr>
                <w:rFonts w:hint="eastAsia"/>
                <w:noProof/>
              </w:rPr>
              <w:tab/>
            </w:r>
            <w:r>
              <w:rPr>
                <w:rFonts w:hint="eastAsia"/>
                <w:noProof/>
              </w:rPr>
              <w:fldChar w:fldCharType="begin"/>
            </w:r>
            <w:r>
              <w:rPr>
                <w:rFonts w:hint="eastAsia"/>
                <w:noProof/>
              </w:rPr>
              <w:instrText xml:space="preserve"> </w:instrText>
            </w:r>
            <w:r>
              <w:rPr>
                <w:noProof/>
              </w:rPr>
              <w:instrText>PAGEREF _Toc219328552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750C7125" w14:textId="05070692"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53" w:history="1">
            <w:r w:rsidRPr="00952ADE">
              <w:rPr>
                <w:rStyle w:val="af8"/>
                <w:rFonts w:hint="eastAsia"/>
                <w:noProof/>
                <w:lang w:bidi="hi-IN"/>
              </w:rPr>
              <w:t>（三）</w:t>
            </w:r>
            <w:r w:rsidRPr="00952ADE">
              <w:rPr>
                <w:rStyle w:val="af8"/>
                <w:rFonts w:hint="eastAsia"/>
                <w:noProof/>
                <w:lang w:bidi="hi-IN"/>
              </w:rPr>
              <w:t xml:space="preserve"> </w:t>
            </w:r>
            <w:r w:rsidRPr="00952ADE">
              <w:rPr>
                <w:rStyle w:val="af8"/>
                <w:rFonts w:hint="eastAsia"/>
                <w:noProof/>
                <w:lang w:bidi="hi-IN"/>
              </w:rPr>
              <w:t>放映控制者（</w:t>
            </w:r>
            <w:r w:rsidRPr="00952ADE">
              <w:rPr>
                <w:rStyle w:val="af8"/>
                <w:rFonts w:hint="eastAsia"/>
                <w:noProof/>
                <w:lang w:bidi="hi-IN"/>
              </w:rPr>
              <w:t>Screening Controller</w:t>
            </w:r>
            <w:r w:rsidRPr="00952ADE">
              <w:rPr>
                <w:rStyle w:val="af8"/>
                <w:rFonts w:hint="eastAsia"/>
                <w:noProof/>
                <w:lang w:bidi="hi-IN"/>
              </w:rPr>
              <w:t>）</w:t>
            </w:r>
            <w:r>
              <w:rPr>
                <w:rFonts w:hint="eastAsia"/>
                <w:noProof/>
              </w:rPr>
              <w:tab/>
            </w:r>
            <w:r>
              <w:rPr>
                <w:rFonts w:hint="eastAsia"/>
                <w:noProof/>
              </w:rPr>
              <w:fldChar w:fldCharType="begin"/>
            </w:r>
            <w:r>
              <w:rPr>
                <w:rFonts w:hint="eastAsia"/>
                <w:noProof/>
              </w:rPr>
              <w:instrText xml:space="preserve"> </w:instrText>
            </w:r>
            <w:r>
              <w:rPr>
                <w:noProof/>
              </w:rPr>
              <w:instrText>PAGEREF _Toc219328553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795D842F" w14:textId="35468BDE"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54" w:history="1">
            <w:r w:rsidRPr="00952ADE">
              <w:rPr>
                <w:rStyle w:val="af8"/>
                <w:rFonts w:hint="eastAsia"/>
                <w:noProof/>
                <w:lang w:bidi="hi-IN"/>
              </w:rPr>
              <w:t>（四）</w:t>
            </w:r>
            <w:r w:rsidRPr="00952ADE">
              <w:rPr>
                <w:rStyle w:val="af8"/>
                <w:rFonts w:hint="eastAsia"/>
                <w:noProof/>
                <w:lang w:bidi="hi-IN"/>
              </w:rPr>
              <w:t xml:space="preserve"> </w:t>
            </w:r>
            <w:r w:rsidRPr="00952ADE">
              <w:rPr>
                <w:rStyle w:val="af8"/>
                <w:rFonts w:hint="eastAsia"/>
                <w:noProof/>
                <w:lang w:bidi="hi-IN"/>
              </w:rPr>
              <w:t>视频库维护者</w:t>
            </w:r>
            <w:r>
              <w:rPr>
                <w:rFonts w:hint="eastAsia"/>
                <w:noProof/>
              </w:rPr>
              <w:tab/>
            </w:r>
            <w:r>
              <w:rPr>
                <w:rFonts w:hint="eastAsia"/>
                <w:noProof/>
              </w:rPr>
              <w:fldChar w:fldCharType="begin"/>
            </w:r>
            <w:r>
              <w:rPr>
                <w:rFonts w:hint="eastAsia"/>
                <w:noProof/>
              </w:rPr>
              <w:instrText xml:space="preserve"> </w:instrText>
            </w:r>
            <w:r>
              <w:rPr>
                <w:noProof/>
              </w:rPr>
              <w:instrText>PAGEREF _Toc219328554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13A50712" w14:textId="6EBBB415"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55"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识别用例</w:t>
            </w:r>
            <w:r>
              <w:rPr>
                <w:rFonts w:hint="eastAsia"/>
                <w:noProof/>
              </w:rPr>
              <w:tab/>
            </w:r>
            <w:r>
              <w:rPr>
                <w:rFonts w:hint="eastAsia"/>
                <w:noProof/>
              </w:rPr>
              <w:fldChar w:fldCharType="begin"/>
            </w:r>
            <w:r>
              <w:rPr>
                <w:rFonts w:hint="eastAsia"/>
                <w:noProof/>
              </w:rPr>
              <w:instrText xml:space="preserve"> </w:instrText>
            </w:r>
            <w:r>
              <w:rPr>
                <w:noProof/>
              </w:rPr>
              <w:instrText>PAGEREF _Toc219328555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3D0D0B17" w14:textId="264E07D1"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56" w:history="1">
            <w:r w:rsidRPr="00952ADE">
              <w:rPr>
                <w:rStyle w:val="af8"/>
                <w:rFonts w:hint="eastAsia"/>
                <w:noProof/>
                <w:lang w:bidi="hi-IN"/>
              </w:rPr>
              <w:t>（一）</w:t>
            </w:r>
            <w:r w:rsidRPr="00952ADE">
              <w:rPr>
                <w:rStyle w:val="af8"/>
                <w:rFonts w:hint="eastAsia"/>
                <w:noProof/>
                <w:lang w:bidi="hi-IN"/>
              </w:rPr>
              <w:t xml:space="preserve"> UC-01: </w:t>
            </w:r>
            <w:r w:rsidRPr="00952ADE">
              <w:rPr>
                <w:rStyle w:val="af8"/>
                <w:rFonts w:hint="eastAsia"/>
                <w:noProof/>
                <w:lang w:bidi="hi-IN"/>
              </w:rPr>
              <w:t>参与社交影院</w:t>
            </w:r>
            <w:r>
              <w:rPr>
                <w:rFonts w:hint="eastAsia"/>
                <w:noProof/>
              </w:rPr>
              <w:tab/>
            </w:r>
            <w:r>
              <w:rPr>
                <w:rFonts w:hint="eastAsia"/>
                <w:noProof/>
              </w:rPr>
              <w:fldChar w:fldCharType="begin"/>
            </w:r>
            <w:r>
              <w:rPr>
                <w:rFonts w:hint="eastAsia"/>
                <w:noProof/>
              </w:rPr>
              <w:instrText xml:space="preserve"> </w:instrText>
            </w:r>
            <w:r>
              <w:rPr>
                <w:noProof/>
              </w:rPr>
              <w:instrText>PAGEREF _Toc219328556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386F4B1F" w14:textId="6F6DF5BA"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57" w:history="1">
            <w:r w:rsidRPr="00952ADE">
              <w:rPr>
                <w:rStyle w:val="af8"/>
                <w:rFonts w:hint="eastAsia"/>
                <w:noProof/>
                <w:lang w:bidi="hi-IN"/>
              </w:rPr>
              <w:t>（二）</w:t>
            </w:r>
            <w:r w:rsidRPr="00952ADE">
              <w:rPr>
                <w:rStyle w:val="af8"/>
                <w:rFonts w:hint="eastAsia"/>
                <w:noProof/>
                <w:lang w:bidi="hi-IN"/>
              </w:rPr>
              <w:t xml:space="preserve"> UC-02: </w:t>
            </w:r>
            <w:r w:rsidRPr="00952ADE">
              <w:rPr>
                <w:rStyle w:val="af8"/>
                <w:rFonts w:hint="eastAsia"/>
                <w:noProof/>
                <w:lang w:bidi="hi-IN"/>
              </w:rPr>
              <w:t>参与社交影院</w:t>
            </w:r>
            <w:r>
              <w:rPr>
                <w:rFonts w:hint="eastAsia"/>
                <w:noProof/>
              </w:rPr>
              <w:tab/>
            </w:r>
            <w:r>
              <w:rPr>
                <w:rFonts w:hint="eastAsia"/>
                <w:noProof/>
              </w:rPr>
              <w:fldChar w:fldCharType="begin"/>
            </w:r>
            <w:r>
              <w:rPr>
                <w:rFonts w:hint="eastAsia"/>
                <w:noProof/>
              </w:rPr>
              <w:instrText xml:space="preserve"> </w:instrText>
            </w:r>
            <w:r>
              <w:rPr>
                <w:noProof/>
              </w:rPr>
              <w:instrText>PAGEREF _Toc219328557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20A1AEF8" w14:textId="7E7F52AE"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58" w:history="1">
            <w:r w:rsidRPr="00952ADE">
              <w:rPr>
                <w:rStyle w:val="af8"/>
                <w:rFonts w:hint="eastAsia"/>
                <w:noProof/>
                <w:lang w:bidi="hi-IN"/>
              </w:rPr>
              <w:t>三、</w:t>
            </w:r>
            <w:r w:rsidRPr="00952ADE">
              <w:rPr>
                <w:rStyle w:val="af8"/>
                <w:rFonts w:hint="eastAsia"/>
                <w:noProof/>
                <w:lang w:bidi="hi-IN"/>
              </w:rPr>
              <w:t xml:space="preserve"> </w:t>
            </w:r>
            <w:r w:rsidRPr="00952ADE">
              <w:rPr>
                <w:rStyle w:val="af8"/>
                <w:rFonts w:hint="eastAsia"/>
                <w:noProof/>
                <w:lang w:bidi="hi-IN"/>
              </w:rPr>
              <w:t>用例图</w:t>
            </w:r>
            <w:r>
              <w:rPr>
                <w:rFonts w:hint="eastAsia"/>
                <w:noProof/>
              </w:rPr>
              <w:tab/>
            </w:r>
            <w:r>
              <w:rPr>
                <w:rFonts w:hint="eastAsia"/>
                <w:noProof/>
              </w:rPr>
              <w:fldChar w:fldCharType="begin"/>
            </w:r>
            <w:r>
              <w:rPr>
                <w:rFonts w:hint="eastAsia"/>
                <w:noProof/>
              </w:rPr>
              <w:instrText xml:space="preserve"> </w:instrText>
            </w:r>
            <w:r>
              <w:rPr>
                <w:noProof/>
              </w:rPr>
              <w:instrText>PAGEREF _Toc219328558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75C2173D" w14:textId="41BF3E91"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59" w:history="1">
            <w:r w:rsidRPr="00952ADE">
              <w:rPr>
                <w:rStyle w:val="af8"/>
                <w:rFonts w:hint="eastAsia"/>
                <w:noProof/>
                <w:lang w:bidi="hi-IN"/>
              </w:rPr>
              <w:t>四、</w:t>
            </w:r>
            <w:r w:rsidRPr="00952ADE">
              <w:rPr>
                <w:rStyle w:val="af8"/>
                <w:rFonts w:hint="eastAsia"/>
                <w:noProof/>
                <w:lang w:bidi="hi-IN"/>
              </w:rPr>
              <w:t xml:space="preserve"> </w:t>
            </w:r>
            <w:r w:rsidRPr="00952ADE">
              <w:rPr>
                <w:rStyle w:val="af8"/>
                <w:rFonts w:hint="eastAsia"/>
                <w:noProof/>
                <w:lang w:bidi="hi-IN"/>
              </w:rPr>
              <w:t>术语表</w:t>
            </w:r>
            <w:r>
              <w:rPr>
                <w:rFonts w:hint="eastAsia"/>
                <w:noProof/>
              </w:rPr>
              <w:tab/>
            </w:r>
            <w:r>
              <w:rPr>
                <w:rFonts w:hint="eastAsia"/>
                <w:noProof/>
              </w:rPr>
              <w:fldChar w:fldCharType="begin"/>
            </w:r>
            <w:r>
              <w:rPr>
                <w:rFonts w:hint="eastAsia"/>
                <w:noProof/>
              </w:rPr>
              <w:instrText xml:space="preserve"> </w:instrText>
            </w:r>
            <w:r>
              <w:rPr>
                <w:noProof/>
              </w:rPr>
              <w:instrText>PAGEREF _Toc219328559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32027360" w14:textId="2A5C8E37"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60" w:history="1">
            <w:r w:rsidRPr="00952ADE">
              <w:rPr>
                <w:rStyle w:val="af8"/>
                <w:rFonts w:hint="eastAsia"/>
                <w:noProof/>
                <w:lang w:bidi="hi-IN"/>
              </w:rPr>
              <w:t>五、</w:t>
            </w:r>
            <w:r w:rsidRPr="00952ADE">
              <w:rPr>
                <w:rStyle w:val="af8"/>
                <w:rFonts w:hint="eastAsia"/>
                <w:noProof/>
                <w:lang w:bidi="hi-IN"/>
              </w:rPr>
              <w:t xml:space="preserve"> </w:t>
            </w:r>
            <w:r w:rsidRPr="00952ADE">
              <w:rPr>
                <w:rStyle w:val="af8"/>
                <w:rFonts w:hint="eastAsia"/>
                <w:noProof/>
                <w:lang w:bidi="hi-IN"/>
              </w:rPr>
              <w:t>用例描述</w:t>
            </w:r>
            <w:r>
              <w:rPr>
                <w:rFonts w:hint="eastAsia"/>
                <w:noProof/>
              </w:rPr>
              <w:tab/>
            </w:r>
            <w:r>
              <w:rPr>
                <w:rFonts w:hint="eastAsia"/>
                <w:noProof/>
              </w:rPr>
              <w:fldChar w:fldCharType="begin"/>
            </w:r>
            <w:r>
              <w:rPr>
                <w:rFonts w:hint="eastAsia"/>
                <w:noProof/>
              </w:rPr>
              <w:instrText xml:space="preserve"> </w:instrText>
            </w:r>
            <w:r>
              <w:rPr>
                <w:noProof/>
              </w:rPr>
              <w:instrText>PAGEREF _Toc219328560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2310F93A" w14:textId="17CA9C20"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61" w:history="1">
            <w:r w:rsidRPr="00952ADE">
              <w:rPr>
                <w:rStyle w:val="af8"/>
                <w:rFonts w:hint="eastAsia"/>
                <w:noProof/>
                <w:lang w:bidi="hi-IN"/>
              </w:rPr>
              <w:t>（一）</w:t>
            </w:r>
            <w:r w:rsidRPr="00952ADE">
              <w:rPr>
                <w:rStyle w:val="af8"/>
                <w:rFonts w:hint="eastAsia"/>
                <w:noProof/>
                <w:lang w:bidi="hi-IN"/>
              </w:rPr>
              <w:t xml:space="preserve"> UC-01 </w:t>
            </w:r>
            <w:r w:rsidRPr="00952ADE">
              <w:rPr>
                <w:rStyle w:val="af8"/>
                <w:rFonts w:hint="eastAsia"/>
                <w:noProof/>
                <w:lang w:bidi="hi-IN"/>
              </w:rPr>
              <w:t>参与社交影院</w:t>
            </w:r>
            <w:r>
              <w:rPr>
                <w:rFonts w:hint="eastAsia"/>
                <w:noProof/>
              </w:rPr>
              <w:tab/>
            </w:r>
            <w:r>
              <w:rPr>
                <w:rFonts w:hint="eastAsia"/>
                <w:noProof/>
              </w:rPr>
              <w:fldChar w:fldCharType="begin"/>
            </w:r>
            <w:r>
              <w:rPr>
                <w:rFonts w:hint="eastAsia"/>
                <w:noProof/>
              </w:rPr>
              <w:instrText xml:space="preserve"> </w:instrText>
            </w:r>
            <w:r>
              <w:rPr>
                <w:noProof/>
              </w:rPr>
              <w:instrText>PAGEREF _Toc219328561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5D35E742" w14:textId="33383714"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62" w:history="1">
            <w:r w:rsidRPr="00952ADE">
              <w:rPr>
                <w:rStyle w:val="af8"/>
                <w:rFonts w:hint="eastAsia"/>
                <w:noProof/>
                <w:lang w:bidi="hi-IN"/>
              </w:rPr>
              <w:t>（二）</w:t>
            </w:r>
            <w:r w:rsidRPr="00952ADE">
              <w:rPr>
                <w:rStyle w:val="af8"/>
                <w:rFonts w:hint="eastAsia"/>
                <w:noProof/>
                <w:lang w:bidi="hi-IN"/>
              </w:rPr>
              <w:t xml:space="preserve"> UC-02 </w:t>
            </w:r>
            <w:r w:rsidRPr="00952ADE">
              <w:rPr>
                <w:rStyle w:val="af8"/>
                <w:rFonts w:hint="eastAsia"/>
                <w:noProof/>
                <w:lang w:bidi="hi-IN"/>
              </w:rPr>
              <w:t>维护视频库</w:t>
            </w:r>
            <w:r>
              <w:rPr>
                <w:rFonts w:hint="eastAsia"/>
                <w:noProof/>
              </w:rPr>
              <w:tab/>
            </w:r>
            <w:r>
              <w:rPr>
                <w:rFonts w:hint="eastAsia"/>
                <w:noProof/>
              </w:rPr>
              <w:fldChar w:fldCharType="begin"/>
            </w:r>
            <w:r>
              <w:rPr>
                <w:rFonts w:hint="eastAsia"/>
                <w:noProof/>
              </w:rPr>
              <w:instrText xml:space="preserve"> </w:instrText>
            </w:r>
            <w:r>
              <w:rPr>
                <w:noProof/>
              </w:rPr>
              <w:instrText>PAGEREF _Toc219328562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77F5A9DD" w14:textId="0BF793C7" w:rsidR="00CC77B2" w:rsidRDefault="00CC77B2">
          <w:pPr>
            <w:pStyle w:val="TOC1"/>
            <w:tabs>
              <w:tab w:val="left" w:pos="1134"/>
            </w:tabs>
            <w:rPr>
              <w:rFonts w:asciiTheme="minorHAnsi" w:eastAsiaTheme="minorEastAsia" w:hAnsiTheme="minorHAnsi" w:cstheme="minorBidi" w:hint="eastAsia"/>
              <w:noProof/>
              <w:sz w:val="22"/>
              <w:lang w:bidi="ar-SA"/>
              <w14:ligatures w14:val="standardContextual"/>
            </w:rPr>
          </w:pPr>
          <w:hyperlink w:anchor="_Toc219328563" w:history="1">
            <w:r w:rsidRPr="00952ADE">
              <w:rPr>
                <w:rStyle w:val="af8"/>
                <w:rFonts w:hint="eastAsia"/>
                <w:noProof/>
                <w:lang w:bidi="hi-IN"/>
              </w:rPr>
              <w:t>第四章</w:t>
            </w:r>
            <w:r>
              <w:rPr>
                <w:rFonts w:asciiTheme="minorHAnsi" w:eastAsiaTheme="minorEastAsia" w:hAnsiTheme="minorHAnsi" w:cstheme="minorBidi" w:hint="eastAsia"/>
                <w:noProof/>
                <w:sz w:val="22"/>
                <w:lang w:bidi="ar-SA"/>
                <w14:ligatures w14:val="standardContextual"/>
              </w:rPr>
              <w:tab/>
            </w:r>
            <w:r w:rsidRPr="00952ADE">
              <w:rPr>
                <w:rStyle w:val="af8"/>
                <w:rFonts w:hint="eastAsia"/>
                <w:noProof/>
                <w:lang w:bidi="hi-IN"/>
              </w:rPr>
              <w:t>需求分析</w:t>
            </w:r>
            <w:r>
              <w:rPr>
                <w:rFonts w:hint="eastAsia"/>
                <w:noProof/>
              </w:rPr>
              <w:tab/>
            </w:r>
            <w:r>
              <w:rPr>
                <w:rFonts w:hint="eastAsia"/>
                <w:noProof/>
              </w:rPr>
              <w:fldChar w:fldCharType="begin"/>
            </w:r>
            <w:r>
              <w:rPr>
                <w:rFonts w:hint="eastAsia"/>
                <w:noProof/>
              </w:rPr>
              <w:instrText xml:space="preserve"> </w:instrText>
            </w:r>
            <w:r>
              <w:rPr>
                <w:noProof/>
              </w:rPr>
              <w:instrText>PAGEREF _Toc219328563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268269CA" w14:textId="20F9AD9F"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64" w:history="1">
            <w:r w:rsidRPr="00952ADE">
              <w:rPr>
                <w:rStyle w:val="af8"/>
                <w:rFonts w:hint="eastAsia"/>
                <w:noProof/>
                <w:lang w:bidi="hi-IN"/>
              </w:rPr>
              <w:t>第一次迭代我们选取核心用例“参与社交影院”的基本流，主要实现从创建观影室、设置并播放外部视频链接、观众加入房间、同步观看、聊天、退出和结束放映这一周期涉及到的核心活动。</w:t>
            </w:r>
            <w:r>
              <w:rPr>
                <w:rFonts w:hint="eastAsia"/>
                <w:noProof/>
              </w:rPr>
              <w:tab/>
            </w:r>
            <w:r>
              <w:rPr>
                <w:rFonts w:hint="eastAsia"/>
                <w:noProof/>
              </w:rPr>
              <w:fldChar w:fldCharType="begin"/>
            </w:r>
            <w:r>
              <w:rPr>
                <w:rFonts w:hint="eastAsia"/>
                <w:noProof/>
              </w:rPr>
              <w:instrText xml:space="preserve"> </w:instrText>
            </w:r>
            <w:r>
              <w:rPr>
                <w:noProof/>
              </w:rPr>
              <w:instrText>PAGEREF _Toc219328564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74213070" w14:textId="3456DA16"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65"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健壮性分析</w:t>
            </w:r>
            <w:r>
              <w:rPr>
                <w:rFonts w:hint="eastAsia"/>
                <w:noProof/>
              </w:rPr>
              <w:tab/>
            </w:r>
            <w:r>
              <w:rPr>
                <w:rFonts w:hint="eastAsia"/>
                <w:noProof/>
              </w:rPr>
              <w:fldChar w:fldCharType="begin"/>
            </w:r>
            <w:r>
              <w:rPr>
                <w:rFonts w:hint="eastAsia"/>
                <w:noProof/>
              </w:rPr>
              <w:instrText xml:space="preserve"> </w:instrText>
            </w:r>
            <w:r>
              <w:rPr>
                <w:noProof/>
              </w:rPr>
              <w:instrText>PAGEREF _Toc219328565 \h</w:instrText>
            </w:r>
            <w:r>
              <w:rPr>
                <w:rFonts w:hint="eastAsia"/>
                <w:noProof/>
              </w:rPr>
              <w:instrText xml:space="preserve"> </w:instrText>
            </w:r>
            <w:r>
              <w:rPr>
                <w:rFonts w:hint="eastAsia"/>
                <w:noProof/>
              </w:rPr>
            </w:r>
            <w:r>
              <w:rPr>
                <w:rFonts w:hint="eastAsia"/>
                <w:noProof/>
              </w:rPr>
              <w:fldChar w:fldCharType="separate"/>
            </w:r>
            <w:r>
              <w:rPr>
                <w:rFonts w:hint="eastAsia"/>
                <w:noProof/>
              </w:rPr>
              <w:t>36</w:t>
            </w:r>
            <w:r>
              <w:rPr>
                <w:rFonts w:hint="eastAsia"/>
                <w:noProof/>
              </w:rPr>
              <w:fldChar w:fldCharType="end"/>
            </w:r>
          </w:hyperlink>
        </w:p>
        <w:p w14:paraId="384C3286" w14:textId="2EFC8279"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66"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顺序模型</w:t>
            </w:r>
            <w:r>
              <w:rPr>
                <w:rFonts w:hint="eastAsia"/>
                <w:noProof/>
              </w:rPr>
              <w:tab/>
            </w:r>
            <w:r>
              <w:rPr>
                <w:rFonts w:hint="eastAsia"/>
                <w:noProof/>
              </w:rPr>
              <w:fldChar w:fldCharType="begin"/>
            </w:r>
            <w:r>
              <w:rPr>
                <w:rFonts w:hint="eastAsia"/>
                <w:noProof/>
              </w:rPr>
              <w:instrText xml:space="preserve"> </w:instrText>
            </w:r>
            <w:r>
              <w:rPr>
                <w:noProof/>
              </w:rPr>
              <w:instrText>PAGEREF _Toc219328566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5E3AFFA4" w14:textId="5872AF41"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67"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创建</w:t>
            </w:r>
            <w:r w:rsidRPr="00952ADE">
              <w:rPr>
                <w:rStyle w:val="af8"/>
                <w:rFonts w:hint="eastAsia"/>
                <w:noProof/>
                <w:lang w:bidi="hi-IN"/>
              </w:rPr>
              <w:t>-</w:t>
            </w:r>
            <w:r w:rsidRPr="00952ADE">
              <w:rPr>
                <w:rStyle w:val="af8"/>
                <w:rFonts w:hint="eastAsia"/>
                <w:noProof/>
                <w:lang w:bidi="hi-IN"/>
              </w:rPr>
              <w:t>设置片源</w:t>
            </w:r>
            <w:r w:rsidRPr="00952ADE">
              <w:rPr>
                <w:rStyle w:val="af8"/>
                <w:rFonts w:hint="eastAsia"/>
                <w:noProof/>
                <w:lang w:bidi="hi-IN"/>
              </w:rPr>
              <w:t xml:space="preserve"> </w:t>
            </w:r>
            <w:r w:rsidRPr="00952ADE">
              <w:rPr>
                <w:rStyle w:val="af8"/>
                <w:rFonts w:hint="eastAsia"/>
                <w:noProof/>
                <w:lang w:bidi="hi-IN"/>
              </w:rPr>
              <w:t>顺序图</w:t>
            </w:r>
            <w:r>
              <w:rPr>
                <w:rFonts w:hint="eastAsia"/>
                <w:noProof/>
              </w:rPr>
              <w:tab/>
            </w:r>
            <w:r>
              <w:rPr>
                <w:rFonts w:hint="eastAsia"/>
                <w:noProof/>
              </w:rPr>
              <w:fldChar w:fldCharType="begin"/>
            </w:r>
            <w:r>
              <w:rPr>
                <w:rFonts w:hint="eastAsia"/>
                <w:noProof/>
              </w:rPr>
              <w:instrText xml:space="preserve"> </w:instrText>
            </w:r>
            <w:r>
              <w:rPr>
                <w:noProof/>
              </w:rPr>
              <w:instrText>PAGEREF _Toc219328567 \h</w:instrText>
            </w:r>
            <w:r>
              <w:rPr>
                <w:rFonts w:hint="eastAsia"/>
                <w:noProof/>
              </w:rPr>
              <w:instrText xml:space="preserve"> </w:instrText>
            </w:r>
            <w:r>
              <w:rPr>
                <w:rFonts w:hint="eastAsia"/>
                <w:noProof/>
              </w:rPr>
            </w:r>
            <w:r>
              <w:rPr>
                <w:rFonts w:hint="eastAsia"/>
                <w:noProof/>
              </w:rPr>
              <w:fldChar w:fldCharType="separate"/>
            </w:r>
            <w:r>
              <w:rPr>
                <w:rFonts w:hint="eastAsia"/>
                <w:noProof/>
              </w:rPr>
              <w:t>38</w:t>
            </w:r>
            <w:r>
              <w:rPr>
                <w:rFonts w:hint="eastAsia"/>
                <w:noProof/>
              </w:rPr>
              <w:fldChar w:fldCharType="end"/>
            </w:r>
          </w:hyperlink>
        </w:p>
        <w:p w14:paraId="186E22ED" w14:textId="7DE3F450"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68"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观众加入</w:t>
            </w:r>
            <w:r w:rsidRPr="00952ADE">
              <w:rPr>
                <w:rStyle w:val="af8"/>
                <w:rFonts w:hint="eastAsia"/>
                <w:noProof/>
                <w:lang w:bidi="hi-IN"/>
              </w:rPr>
              <w:t>-</w:t>
            </w:r>
            <w:r w:rsidRPr="00952ADE">
              <w:rPr>
                <w:rStyle w:val="af8"/>
                <w:rFonts w:hint="eastAsia"/>
                <w:noProof/>
                <w:lang w:bidi="hi-IN"/>
              </w:rPr>
              <w:t>观众初始化</w:t>
            </w:r>
            <w:r w:rsidRPr="00952ADE">
              <w:rPr>
                <w:rStyle w:val="af8"/>
                <w:rFonts w:hint="eastAsia"/>
                <w:noProof/>
                <w:lang w:bidi="hi-IN"/>
              </w:rPr>
              <w:t xml:space="preserve"> </w:t>
            </w:r>
            <w:r w:rsidRPr="00952ADE">
              <w:rPr>
                <w:rStyle w:val="af8"/>
                <w:rFonts w:hint="eastAsia"/>
                <w:noProof/>
                <w:lang w:bidi="hi-IN"/>
              </w:rPr>
              <w:t>顺序图</w:t>
            </w:r>
            <w:r>
              <w:rPr>
                <w:rFonts w:hint="eastAsia"/>
                <w:noProof/>
              </w:rPr>
              <w:tab/>
            </w:r>
            <w:r>
              <w:rPr>
                <w:rFonts w:hint="eastAsia"/>
                <w:noProof/>
              </w:rPr>
              <w:fldChar w:fldCharType="begin"/>
            </w:r>
            <w:r>
              <w:rPr>
                <w:rFonts w:hint="eastAsia"/>
                <w:noProof/>
              </w:rPr>
              <w:instrText xml:space="preserve"> </w:instrText>
            </w:r>
            <w:r>
              <w:rPr>
                <w:noProof/>
              </w:rPr>
              <w:instrText>PAGEREF _Toc219328568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hyperlink>
        </w:p>
        <w:p w14:paraId="543EAA99" w14:textId="58CBD462"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69" w:history="1">
            <w:r w:rsidRPr="00952ADE">
              <w:rPr>
                <w:rStyle w:val="af8"/>
                <w:rFonts w:hint="eastAsia"/>
                <w:noProof/>
                <w:lang w:bidi="hi-IN"/>
              </w:rPr>
              <w:t>（三）</w:t>
            </w:r>
            <w:r w:rsidRPr="00952ADE">
              <w:rPr>
                <w:rStyle w:val="af8"/>
                <w:rFonts w:hint="eastAsia"/>
                <w:noProof/>
                <w:lang w:bidi="hi-IN"/>
              </w:rPr>
              <w:t xml:space="preserve"> </w:t>
            </w:r>
            <w:r w:rsidRPr="00952ADE">
              <w:rPr>
                <w:rStyle w:val="af8"/>
                <w:rFonts w:hint="eastAsia"/>
                <w:noProof/>
                <w:lang w:bidi="hi-IN"/>
              </w:rPr>
              <w:t>同步放映</w:t>
            </w:r>
            <w:r w:rsidRPr="00952ADE">
              <w:rPr>
                <w:rStyle w:val="af8"/>
                <w:rFonts w:hint="eastAsia"/>
                <w:noProof/>
                <w:lang w:bidi="hi-IN"/>
              </w:rPr>
              <w:t>-</w:t>
            </w:r>
            <w:r w:rsidRPr="00952ADE">
              <w:rPr>
                <w:rStyle w:val="af8"/>
                <w:rFonts w:hint="eastAsia"/>
                <w:noProof/>
                <w:lang w:bidi="hi-IN"/>
              </w:rPr>
              <w:t>聊天</w:t>
            </w:r>
            <w:r w:rsidRPr="00952ADE">
              <w:rPr>
                <w:rStyle w:val="af8"/>
                <w:rFonts w:hint="eastAsia"/>
                <w:noProof/>
                <w:lang w:bidi="hi-IN"/>
              </w:rPr>
              <w:t xml:space="preserve"> </w:t>
            </w:r>
            <w:r w:rsidRPr="00952ADE">
              <w:rPr>
                <w:rStyle w:val="af8"/>
                <w:rFonts w:hint="eastAsia"/>
                <w:noProof/>
                <w:lang w:bidi="hi-IN"/>
              </w:rPr>
              <w:t>顺序图</w:t>
            </w:r>
            <w:r>
              <w:rPr>
                <w:rFonts w:hint="eastAsia"/>
                <w:noProof/>
              </w:rPr>
              <w:tab/>
            </w:r>
            <w:r>
              <w:rPr>
                <w:rFonts w:hint="eastAsia"/>
                <w:noProof/>
              </w:rPr>
              <w:fldChar w:fldCharType="begin"/>
            </w:r>
            <w:r>
              <w:rPr>
                <w:rFonts w:hint="eastAsia"/>
                <w:noProof/>
              </w:rPr>
              <w:instrText xml:space="preserve"> </w:instrText>
            </w:r>
            <w:r>
              <w:rPr>
                <w:noProof/>
              </w:rPr>
              <w:instrText>PAGEREF _Toc219328569 \h</w:instrText>
            </w:r>
            <w:r>
              <w:rPr>
                <w:rFonts w:hint="eastAsia"/>
                <w:noProof/>
              </w:rPr>
              <w:instrText xml:space="preserve"> </w:instrText>
            </w:r>
            <w:r>
              <w:rPr>
                <w:rFonts w:hint="eastAsia"/>
                <w:noProof/>
              </w:rPr>
            </w:r>
            <w:r>
              <w:rPr>
                <w:rFonts w:hint="eastAsia"/>
                <w:noProof/>
              </w:rPr>
              <w:fldChar w:fldCharType="separate"/>
            </w:r>
            <w:r>
              <w:rPr>
                <w:rFonts w:hint="eastAsia"/>
                <w:noProof/>
              </w:rPr>
              <w:t>45</w:t>
            </w:r>
            <w:r>
              <w:rPr>
                <w:rFonts w:hint="eastAsia"/>
                <w:noProof/>
              </w:rPr>
              <w:fldChar w:fldCharType="end"/>
            </w:r>
          </w:hyperlink>
        </w:p>
        <w:p w14:paraId="03239AE2" w14:textId="69302329"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70" w:history="1">
            <w:r w:rsidRPr="00952ADE">
              <w:rPr>
                <w:rStyle w:val="af8"/>
                <w:rFonts w:hint="eastAsia"/>
                <w:noProof/>
                <w:lang w:bidi="hi-IN"/>
              </w:rPr>
              <w:t>（四）</w:t>
            </w:r>
            <w:r w:rsidRPr="00952ADE">
              <w:rPr>
                <w:rStyle w:val="af8"/>
                <w:rFonts w:hint="eastAsia"/>
                <w:noProof/>
                <w:lang w:bidi="hi-IN"/>
              </w:rPr>
              <w:t xml:space="preserve"> </w:t>
            </w:r>
            <w:r w:rsidRPr="00952ADE">
              <w:rPr>
                <w:rStyle w:val="af8"/>
                <w:rFonts w:hint="eastAsia"/>
                <w:noProof/>
                <w:lang w:bidi="hi-IN"/>
              </w:rPr>
              <w:t>解散房间</w:t>
            </w:r>
            <w:r w:rsidRPr="00952ADE">
              <w:rPr>
                <w:rStyle w:val="af8"/>
                <w:rFonts w:hint="eastAsia"/>
                <w:noProof/>
                <w:lang w:bidi="hi-IN"/>
              </w:rPr>
              <w:t xml:space="preserve"> </w:t>
            </w:r>
            <w:r w:rsidRPr="00952ADE">
              <w:rPr>
                <w:rStyle w:val="af8"/>
                <w:rFonts w:hint="eastAsia"/>
                <w:noProof/>
                <w:lang w:bidi="hi-IN"/>
              </w:rPr>
              <w:t>顺序图</w:t>
            </w:r>
            <w:r>
              <w:rPr>
                <w:rFonts w:hint="eastAsia"/>
                <w:noProof/>
              </w:rPr>
              <w:tab/>
            </w:r>
            <w:r>
              <w:rPr>
                <w:rFonts w:hint="eastAsia"/>
                <w:noProof/>
              </w:rPr>
              <w:fldChar w:fldCharType="begin"/>
            </w:r>
            <w:r>
              <w:rPr>
                <w:rFonts w:hint="eastAsia"/>
                <w:noProof/>
              </w:rPr>
              <w:instrText xml:space="preserve"> </w:instrText>
            </w:r>
            <w:r>
              <w:rPr>
                <w:noProof/>
              </w:rPr>
              <w:instrText>PAGEREF _Toc219328570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hyperlink>
        </w:p>
        <w:p w14:paraId="07F987C7" w14:textId="052B6802"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71" w:history="1">
            <w:r w:rsidRPr="00952ADE">
              <w:rPr>
                <w:rStyle w:val="af8"/>
                <w:rFonts w:hint="eastAsia"/>
                <w:noProof/>
                <w:lang w:bidi="hi-IN"/>
              </w:rPr>
              <w:t>三、</w:t>
            </w:r>
            <w:r w:rsidRPr="00952ADE">
              <w:rPr>
                <w:rStyle w:val="af8"/>
                <w:rFonts w:hint="eastAsia"/>
                <w:noProof/>
                <w:lang w:bidi="hi-IN"/>
              </w:rPr>
              <w:t xml:space="preserve"> </w:t>
            </w:r>
            <w:r w:rsidRPr="00952ADE">
              <w:rPr>
                <w:rStyle w:val="af8"/>
                <w:rFonts w:hint="eastAsia"/>
                <w:noProof/>
                <w:lang w:bidi="hi-IN"/>
              </w:rPr>
              <w:t>状态模型</w:t>
            </w:r>
            <w:r>
              <w:rPr>
                <w:rFonts w:hint="eastAsia"/>
                <w:noProof/>
              </w:rPr>
              <w:tab/>
            </w:r>
            <w:r>
              <w:rPr>
                <w:rFonts w:hint="eastAsia"/>
                <w:noProof/>
              </w:rPr>
              <w:fldChar w:fldCharType="begin"/>
            </w:r>
            <w:r>
              <w:rPr>
                <w:rFonts w:hint="eastAsia"/>
                <w:noProof/>
              </w:rPr>
              <w:instrText xml:space="preserve"> </w:instrText>
            </w:r>
            <w:r>
              <w:rPr>
                <w:noProof/>
              </w:rPr>
              <w:instrText>PAGEREF _Toc219328571 \h</w:instrText>
            </w:r>
            <w:r>
              <w:rPr>
                <w:rFonts w:hint="eastAsia"/>
                <w:noProof/>
              </w:rPr>
              <w:instrText xml:space="preserve"> </w:instrText>
            </w:r>
            <w:r>
              <w:rPr>
                <w:rFonts w:hint="eastAsia"/>
                <w:noProof/>
              </w:rPr>
            </w:r>
            <w:r>
              <w:rPr>
                <w:rFonts w:hint="eastAsia"/>
                <w:noProof/>
              </w:rPr>
              <w:fldChar w:fldCharType="separate"/>
            </w:r>
            <w:r>
              <w:rPr>
                <w:rFonts w:hint="eastAsia"/>
                <w:noProof/>
              </w:rPr>
              <w:t>50</w:t>
            </w:r>
            <w:r>
              <w:rPr>
                <w:rFonts w:hint="eastAsia"/>
                <w:noProof/>
              </w:rPr>
              <w:fldChar w:fldCharType="end"/>
            </w:r>
          </w:hyperlink>
        </w:p>
        <w:p w14:paraId="0ADA8F33" w14:textId="1198AE52"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72" w:history="1">
            <w:r w:rsidRPr="00952ADE">
              <w:rPr>
                <w:rStyle w:val="af8"/>
                <w:rFonts w:hint="eastAsia"/>
                <w:noProof/>
                <w:lang w:bidi="hi-IN"/>
              </w:rPr>
              <w:t>四、</w:t>
            </w:r>
            <w:r w:rsidRPr="00952ADE">
              <w:rPr>
                <w:rStyle w:val="af8"/>
                <w:rFonts w:hint="eastAsia"/>
                <w:noProof/>
                <w:lang w:bidi="hi-IN"/>
              </w:rPr>
              <w:t xml:space="preserve"> </w:t>
            </w:r>
            <w:r w:rsidRPr="00952ADE">
              <w:rPr>
                <w:rStyle w:val="af8"/>
                <w:rFonts w:hint="eastAsia"/>
                <w:noProof/>
                <w:lang w:bidi="hi-IN"/>
              </w:rPr>
              <w:t>完善分析类图</w:t>
            </w:r>
            <w:r>
              <w:rPr>
                <w:rFonts w:hint="eastAsia"/>
                <w:noProof/>
              </w:rPr>
              <w:tab/>
            </w:r>
            <w:r>
              <w:rPr>
                <w:rFonts w:hint="eastAsia"/>
                <w:noProof/>
              </w:rPr>
              <w:fldChar w:fldCharType="begin"/>
            </w:r>
            <w:r>
              <w:rPr>
                <w:rFonts w:hint="eastAsia"/>
                <w:noProof/>
              </w:rPr>
              <w:instrText xml:space="preserve"> </w:instrText>
            </w:r>
            <w:r>
              <w:rPr>
                <w:noProof/>
              </w:rPr>
              <w:instrText>PAGEREF _Toc219328572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hyperlink>
        </w:p>
        <w:p w14:paraId="7DB460F2" w14:textId="0706673D" w:rsidR="00CC77B2" w:rsidRDefault="00CC77B2">
          <w:pPr>
            <w:pStyle w:val="TOC1"/>
            <w:tabs>
              <w:tab w:val="left" w:pos="1134"/>
            </w:tabs>
            <w:rPr>
              <w:rFonts w:asciiTheme="minorHAnsi" w:eastAsiaTheme="minorEastAsia" w:hAnsiTheme="minorHAnsi" w:cstheme="minorBidi" w:hint="eastAsia"/>
              <w:noProof/>
              <w:sz w:val="22"/>
              <w:lang w:bidi="ar-SA"/>
              <w14:ligatures w14:val="standardContextual"/>
            </w:rPr>
          </w:pPr>
          <w:hyperlink w:anchor="_Toc219328573" w:history="1">
            <w:r w:rsidRPr="00952ADE">
              <w:rPr>
                <w:rStyle w:val="af8"/>
                <w:rFonts w:hint="eastAsia"/>
                <w:noProof/>
                <w:lang w:bidi="hi-IN"/>
              </w:rPr>
              <w:t>第五章</w:t>
            </w:r>
            <w:r>
              <w:rPr>
                <w:rFonts w:asciiTheme="minorHAnsi" w:eastAsiaTheme="minorEastAsia" w:hAnsiTheme="minorHAnsi" w:cstheme="minorBidi" w:hint="eastAsia"/>
                <w:noProof/>
                <w:sz w:val="22"/>
                <w:lang w:bidi="ar-SA"/>
                <w14:ligatures w14:val="standardContextual"/>
              </w:rPr>
              <w:tab/>
            </w:r>
            <w:r w:rsidRPr="00952ADE">
              <w:rPr>
                <w:rStyle w:val="af8"/>
                <w:rFonts w:hint="eastAsia"/>
                <w:noProof/>
                <w:lang w:bidi="hi-IN"/>
              </w:rPr>
              <w:t>架构设计</w:t>
            </w:r>
            <w:r>
              <w:rPr>
                <w:rFonts w:hint="eastAsia"/>
                <w:noProof/>
              </w:rPr>
              <w:tab/>
            </w:r>
            <w:r>
              <w:rPr>
                <w:rFonts w:hint="eastAsia"/>
                <w:noProof/>
              </w:rPr>
              <w:fldChar w:fldCharType="begin"/>
            </w:r>
            <w:r>
              <w:rPr>
                <w:rFonts w:hint="eastAsia"/>
                <w:noProof/>
              </w:rPr>
              <w:instrText xml:space="preserve"> </w:instrText>
            </w:r>
            <w:r>
              <w:rPr>
                <w:noProof/>
              </w:rPr>
              <w:instrText>PAGEREF _Toc219328573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0BF8152A" w14:textId="44EE1175"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74"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架构目标与约束</w:t>
            </w:r>
            <w:r>
              <w:rPr>
                <w:rFonts w:hint="eastAsia"/>
                <w:noProof/>
              </w:rPr>
              <w:tab/>
            </w:r>
            <w:r>
              <w:rPr>
                <w:rFonts w:hint="eastAsia"/>
                <w:noProof/>
              </w:rPr>
              <w:fldChar w:fldCharType="begin"/>
            </w:r>
            <w:r>
              <w:rPr>
                <w:rFonts w:hint="eastAsia"/>
                <w:noProof/>
              </w:rPr>
              <w:instrText xml:space="preserve"> </w:instrText>
            </w:r>
            <w:r>
              <w:rPr>
                <w:noProof/>
              </w:rPr>
              <w:instrText>PAGEREF _Toc219328574 \h</w:instrText>
            </w:r>
            <w:r>
              <w:rPr>
                <w:rFonts w:hint="eastAsia"/>
                <w:noProof/>
              </w:rPr>
              <w:instrText xml:space="preserve"> </w:instrText>
            </w:r>
            <w:r>
              <w:rPr>
                <w:rFonts w:hint="eastAsia"/>
                <w:noProof/>
              </w:rPr>
            </w:r>
            <w:r>
              <w:rPr>
                <w:rFonts w:hint="eastAsia"/>
                <w:noProof/>
              </w:rPr>
              <w:fldChar w:fldCharType="separate"/>
            </w:r>
            <w:r>
              <w:rPr>
                <w:rFonts w:hint="eastAsia"/>
                <w:noProof/>
              </w:rPr>
              <w:t>61</w:t>
            </w:r>
            <w:r>
              <w:rPr>
                <w:rFonts w:hint="eastAsia"/>
                <w:noProof/>
              </w:rPr>
              <w:fldChar w:fldCharType="end"/>
            </w:r>
          </w:hyperlink>
        </w:p>
        <w:p w14:paraId="47509265" w14:textId="0A725A43"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75"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本系统的架构设计旨在实现以下目标：</w:t>
            </w:r>
            <w:r>
              <w:rPr>
                <w:rFonts w:hint="eastAsia"/>
                <w:noProof/>
              </w:rPr>
              <w:tab/>
            </w:r>
            <w:r>
              <w:rPr>
                <w:rFonts w:hint="eastAsia"/>
                <w:noProof/>
              </w:rPr>
              <w:fldChar w:fldCharType="begin"/>
            </w:r>
            <w:r>
              <w:rPr>
                <w:rFonts w:hint="eastAsia"/>
                <w:noProof/>
              </w:rPr>
              <w:instrText xml:space="preserve"> </w:instrText>
            </w:r>
            <w:r>
              <w:rPr>
                <w:noProof/>
              </w:rPr>
              <w:instrText>PAGEREF _Toc219328575 \h</w:instrText>
            </w:r>
            <w:r>
              <w:rPr>
                <w:rFonts w:hint="eastAsia"/>
                <w:noProof/>
              </w:rPr>
              <w:instrText xml:space="preserve"> </w:instrText>
            </w:r>
            <w:r>
              <w:rPr>
                <w:rFonts w:hint="eastAsia"/>
                <w:noProof/>
              </w:rPr>
            </w:r>
            <w:r>
              <w:rPr>
                <w:rFonts w:hint="eastAsia"/>
                <w:noProof/>
              </w:rPr>
              <w:fldChar w:fldCharType="separate"/>
            </w:r>
            <w:r>
              <w:rPr>
                <w:rFonts w:hint="eastAsia"/>
                <w:noProof/>
              </w:rPr>
              <w:t>61</w:t>
            </w:r>
            <w:r>
              <w:rPr>
                <w:rFonts w:hint="eastAsia"/>
                <w:noProof/>
              </w:rPr>
              <w:fldChar w:fldCharType="end"/>
            </w:r>
          </w:hyperlink>
        </w:p>
        <w:p w14:paraId="790D17FC" w14:textId="192A716D"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76"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架构约束</w:t>
            </w:r>
            <w:r>
              <w:rPr>
                <w:rFonts w:hint="eastAsia"/>
                <w:noProof/>
              </w:rPr>
              <w:tab/>
            </w:r>
            <w:r>
              <w:rPr>
                <w:rFonts w:hint="eastAsia"/>
                <w:noProof/>
              </w:rPr>
              <w:fldChar w:fldCharType="begin"/>
            </w:r>
            <w:r>
              <w:rPr>
                <w:rFonts w:hint="eastAsia"/>
                <w:noProof/>
              </w:rPr>
              <w:instrText xml:space="preserve"> </w:instrText>
            </w:r>
            <w:r>
              <w:rPr>
                <w:noProof/>
              </w:rPr>
              <w:instrText>PAGEREF _Toc219328576 \h</w:instrText>
            </w:r>
            <w:r>
              <w:rPr>
                <w:rFonts w:hint="eastAsia"/>
                <w:noProof/>
              </w:rPr>
              <w:instrText xml:space="preserve"> </w:instrText>
            </w:r>
            <w:r>
              <w:rPr>
                <w:rFonts w:hint="eastAsia"/>
                <w:noProof/>
              </w:rPr>
            </w:r>
            <w:r>
              <w:rPr>
                <w:rFonts w:hint="eastAsia"/>
                <w:noProof/>
              </w:rPr>
              <w:fldChar w:fldCharType="separate"/>
            </w:r>
            <w:r>
              <w:rPr>
                <w:rFonts w:hint="eastAsia"/>
                <w:noProof/>
              </w:rPr>
              <w:t>61</w:t>
            </w:r>
            <w:r>
              <w:rPr>
                <w:rFonts w:hint="eastAsia"/>
                <w:noProof/>
              </w:rPr>
              <w:fldChar w:fldCharType="end"/>
            </w:r>
          </w:hyperlink>
        </w:p>
        <w:p w14:paraId="065E22F3" w14:textId="2EAB3ACB"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77"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软件架构风格说明</w:t>
            </w:r>
            <w:r>
              <w:rPr>
                <w:rFonts w:hint="eastAsia"/>
                <w:noProof/>
              </w:rPr>
              <w:tab/>
            </w:r>
            <w:r>
              <w:rPr>
                <w:rFonts w:hint="eastAsia"/>
                <w:noProof/>
              </w:rPr>
              <w:fldChar w:fldCharType="begin"/>
            </w:r>
            <w:r>
              <w:rPr>
                <w:rFonts w:hint="eastAsia"/>
                <w:noProof/>
              </w:rPr>
              <w:instrText xml:space="preserve"> </w:instrText>
            </w:r>
            <w:r>
              <w:rPr>
                <w:noProof/>
              </w:rPr>
              <w:instrText>PAGEREF _Toc219328577 \h</w:instrText>
            </w:r>
            <w:r>
              <w:rPr>
                <w:rFonts w:hint="eastAsia"/>
                <w:noProof/>
              </w:rPr>
              <w:instrText xml:space="preserve"> </w:instrText>
            </w:r>
            <w:r>
              <w:rPr>
                <w:rFonts w:hint="eastAsia"/>
                <w:noProof/>
              </w:rPr>
            </w:r>
            <w:r>
              <w:rPr>
                <w:rFonts w:hint="eastAsia"/>
                <w:noProof/>
              </w:rPr>
              <w:fldChar w:fldCharType="separate"/>
            </w:r>
            <w:r>
              <w:rPr>
                <w:rFonts w:hint="eastAsia"/>
                <w:noProof/>
              </w:rPr>
              <w:t>62</w:t>
            </w:r>
            <w:r>
              <w:rPr>
                <w:rFonts w:hint="eastAsia"/>
                <w:noProof/>
              </w:rPr>
              <w:fldChar w:fldCharType="end"/>
            </w:r>
          </w:hyperlink>
        </w:p>
        <w:p w14:paraId="646F7641" w14:textId="3A2269C0"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78" w:history="1">
            <w:r w:rsidRPr="00952ADE">
              <w:rPr>
                <w:rStyle w:val="af8"/>
                <w:rFonts w:hint="eastAsia"/>
                <w:noProof/>
                <w:lang w:bidi="hi-IN"/>
              </w:rPr>
              <w:t>（一）</w:t>
            </w:r>
            <w:r w:rsidRPr="00952ADE">
              <w:rPr>
                <w:rStyle w:val="af8"/>
                <w:rFonts w:hint="eastAsia"/>
                <w:noProof/>
                <w:lang w:bidi="hi-IN"/>
              </w:rPr>
              <w:t xml:space="preserve"> </w:t>
            </w:r>
            <w:r w:rsidRPr="00952ADE">
              <w:rPr>
                <w:rStyle w:val="af8"/>
                <w:rFonts w:hint="eastAsia"/>
                <w:noProof/>
                <w:lang w:bidi="hi-IN"/>
              </w:rPr>
              <w:t>前后端分离架构（</w:t>
            </w:r>
            <w:r w:rsidRPr="00952ADE">
              <w:rPr>
                <w:rStyle w:val="af8"/>
                <w:rFonts w:hint="eastAsia"/>
                <w:noProof/>
                <w:lang w:bidi="hi-IN"/>
              </w:rPr>
              <w:t>SPA+RESTful/WebSocket</w:t>
            </w:r>
            <w:r w:rsidRPr="00952ADE">
              <w:rPr>
                <w:rStyle w:val="af8"/>
                <w:rFonts w:hint="eastAsia"/>
                <w:noProof/>
                <w:lang w:bidi="hi-IN"/>
              </w:rPr>
              <w:t>）</w:t>
            </w:r>
            <w:r>
              <w:rPr>
                <w:rFonts w:hint="eastAsia"/>
                <w:noProof/>
              </w:rPr>
              <w:tab/>
            </w:r>
            <w:r>
              <w:rPr>
                <w:rFonts w:hint="eastAsia"/>
                <w:noProof/>
              </w:rPr>
              <w:fldChar w:fldCharType="begin"/>
            </w:r>
            <w:r>
              <w:rPr>
                <w:rFonts w:hint="eastAsia"/>
                <w:noProof/>
              </w:rPr>
              <w:instrText xml:space="preserve"> </w:instrText>
            </w:r>
            <w:r>
              <w:rPr>
                <w:noProof/>
              </w:rPr>
              <w:instrText>PAGEREF _Toc219328578 \h</w:instrText>
            </w:r>
            <w:r>
              <w:rPr>
                <w:rFonts w:hint="eastAsia"/>
                <w:noProof/>
              </w:rPr>
              <w:instrText xml:space="preserve"> </w:instrText>
            </w:r>
            <w:r>
              <w:rPr>
                <w:rFonts w:hint="eastAsia"/>
                <w:noProof/>
              </w:rPr>
            </w:r>
            <w:r>
              <w:rPr>
                <w:rFonts w:hint="eastAsia"/>
                <w:noProof/>
              </w:rPr>
              <w:fldChar w:fldCharType="separate"/>
            </w:r>
            <w:r>
              <w:rPr>
                <w:rFonts w:hint="eastAsia"/>
                <w:noProof/>
              </w:rPr>
              <w:t>62</w:t>
            </w:r>
            <w:r>
              <w:rPr>
                <w:rFonts w:hint="eastAsia"/>
                <w:noProof/>
              </w:rPr>
              <w:fldChar w:fldCharType="end"/>
            </w:r>
          </w:hyperlink>
        </w:p>
        <w:p w14:paraId="23187B60" w14:textId="0B349D38"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79" w:history="1">
            <w:r w:rsidRPr="00952ADE">
              <w:rPr>
                <w:rStyle w:val="af8"/>
                <w:rFonts w:hint="eastAsia"/>
                <w:noProof/>
                <w:lang w:bidi="hi-IN"/>
              </w:rPr>
              <w:t>（二）</w:t>
            </w:r>
            <w:r w:rsidRPr="00952ADE">
              <w:rPr>
                <w:rStyle w:val="af8"/>
                <w:rFonts w:hint="eastAsia"/>
                <w:noProof/>
                <w:lang w:bidi="hi-IN"/>
              </w:rPr>
              <w:t xml:space="preserve"> </w:t>
            </w:r>
            <w:r w:rsidRPr="00952ADE">
              <w:rPr>
                <w:rStyle w:val="af8"/>
                <w:rFonts w:hint="eastAsia"/>
                <w:noProof/>
                <w:lang w:bidi="hi-IN"/>
              </w:rPr>
              <w:t>基于</w:t>
            </w:r>
            <w:r w:rsidRPr="00952ADE">
              <w:rPr>
                <w:rStyle w:val="af8"/>
                <w:rFonts w:hint="eastAsia"/>
                <w:noProof/>
                <w:lang w:bidi="hi-IN"/>
              </w:rPr>
              <w:t>DDD</w:t>
            </w:r>
            <w:r w:rsidRPr="00952ADE">
              <w:rPr>
                <w:rStyle w:val="af8"/>
                <w:rFonts w:hint="eastAsia"/>
                <w:noProof/>
                <w:lang w:bidi="hi-IN"/>
              </w:rPr>
              <w:t>思想的分层设计</w:t>
            </w:r>
            <w:r>
              <w:rPr>
                <w:rFonts w:hint="eastAsia"/>
                <w:noProof/>
              </w:rPr>
              <w:tab/>
            </w:r>
            <w:r>
              <w:rPr>
                <w:rFonts w:hint="eastAsia"/>
                <w:noProof/>
              </w:rPr>
              <w:fldChar w:fldCharType="begin"/>
            </w:r>
            <w:r>
              <w:rPr>
                <w:rFonts w:hint="eastAsia"/>
                <w:noProof/>
              </w:rPr>
              <w:instrText xml:space="preserve"> </w:instrText>
            </w:r>
            <w:r>
              <w:rPr>
                <w:noProof/>
              </w:rPr>
              <w:instrText>PAGEREF _Toc219328579 \h</w:instrText>
            </w:r>
            <w:r>
              <w:rPr>
                <w:rFonts w:hint="eastAsia"/>
                <w:noProof/>
              </w:rPr>
              <w:instrText xml:space="preserve"> </w:instrText>
            </w:r>
            <w:r>
              <w:rPr>
                <w:rFonts w:hint="eastAsia"/>
                <w:noProof/>
              </w:rPr>
            </w:r>
            <w:r>
              <w:rPr>
                <w:rFonts w:hint="eastAsia"/>
                <w:noProof/>
              </w:rPr>
              <w:fldChar w:fldCharType="separate"/>
            </w:r>
            <w:r>
              <w:rPr>
                <w:rFonts w:hint="eastAsia"/>
                <w:noProof/>
              </w:rPr>
              <w:t>63</w:t>
            </w:r>
            <w:r>
              <w:rPr>
                <w:rFonts w:hint="eastAsia"/>
                <w:noProof/>
              </w:rPr>
              <w:fldChar w:fldCharType="end"/>
            </w:r>
          </w:hyperlink>
        </w:p>
        <w:p w14:paraId="7D41CA98" w14:textId="5BED9926"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80" w:history="1">
            <w:r w:rsidRPr="00952ADE">
              <w:rPr>
                <w:rStyle w:val="af8"/>
                <w:rFonts w:hint="eastAsia"/>
                <w:noProof/>
                <w:lang w:bidi="hi-IN"/>
              </w:rPr>
              <w:t>（三）</w:t>
            </w:r>
            <w:r w:rsidRPr="00952ADE">
              <w:rPr>
                <w:rStyle w:val="af8"/>
                <w:rFonts w:hint="eastAsia"/>
                <w:noProof/>
                <w:lang w:bidi="hi-IN"/>
              </w:rPr>
              <w:t xml:space="preserve"> </w:t>
            </w:r>
            <w:r w:rsidRPr="00952ADE">
              <w:rPr>
                <w:rStyle w:val="af8"/>
                <w:rFonts w:hint="eastAsia"/>
                <w:noProof/>
                <w:lang w:bidi="hi-IN"/>
              </w:rPr>
              <w:t>模块化单体架构与垂直分区</w:t>
            </w:r>
            <w:r>
              <w:rPr>
                <w:rFonts w:hint="eastAsia"/>
                <w:noProof/>
              </w:rPr>
              <w:tab/>
            </w:r>
            <w:r>
              <w:rPr>
                <w:rFonts w:hint="eastAsia"/>
                <w:noProof/>
              </w:rPr>
              <w:fldChar w:fldCharType="begin"/>
            </w:r>
            <w:r>
              <w:rPr>
                <w:rFonts w:hint="eastAsia"/>
                <w:noProof/>
              </w:rPr>
              <w:instrText xml:space="preserve"> </w:instrText>
            </w:r>
            <w:r>
              <w:rPr>
                <w:noProof/>
              </w:rPr>
              <w:instrText>PAGEREF _Toc219328580 \h</w:instrText>
            </w:r>
            <w:r>
              <w:rPr>
                <w:rFonts w:hint="eastAsia"/>
                <w:noProof/>
              </w:rPr>
              <w:instrText xml:space="preserve"> </w:instrText>
            </w:r>
            <w:r>
              <w:rPr>
                <w:rFonts w:hint="eastAsia"/>
                <w:noProof/>
              </w:rPr>
            </w:r>
            <w:r>
              <w:rPr>
                <w:rFonts w:hint="eastAsia"/>
                <w:noProof/>
              </w:rPr>
              <w:fldChar w:fldCharType="separate"/>
            </w:r>
            <w:r>
              <w:rPr>
                <w:rFonts w:hint="eastAsia"/>
                <w:noProof/>
              </w:rPr>
              <w:t>64</w:t>
            </w:r>
            <w:r>
              <w:rPr>
                <w:rFonts w:hint="eastAsia"/>
                <w:noProof/>
              </w:rPr>
              <w:fldChar w:fldCharType="end"/>
            </w:r>
          </w:hyperlink>
        </w:p>
        <w:p w14:paraId="60061650" w14:textId="7028AA0F"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81" w:history="1">
            <w:r w:rsidRPr="00952ADE">
              <w:rPr>
                <w:rStyle w:val="af8"/>
                <w:rFonts w:hint="eastAsia"/>
                <w:noProof/>
                <w:lang w:bidi="hi-IN"/>
              </w:rPr>
              <w:t>1.</w:t>
            </w:r>
            <w:r w:rsidRPr="00952ADE">
              <w:rPr>
                <w:rStyle w:val="af8"/>
                <w:rFonts w:hint="eastAsia"/>
                <w:noProof/>
                <w:shd w:val="clear" w:color="auto" w:fill="FFFFFF"/>
                <w:lang w:bidi="hi-IN"/>
              </w:rPr>
              <w:t xml:space="preserve"> </w:t>
            </w:r>
            <w:r w:rsidRPr="00952ADE">
              <w:rPr>
                <w:rStyle w:val="af8"/>
                <w:rFonts w:hint="eastAsia"/>
                <w:noProof/>
                <w:shd w:val="clear" w:color="auto" w:fill="FFFFFF"/>
                <w:lang w:bidi="hi-IN"/>
              </w:rPr>
              <w:t>模块划分原则</w:t>
            </w:r>
            <w:r>
              <w:rPr>
                <w:rFonts w:hint="eastAsia"/>
                <w:noProof/>
              </w:rPr>
              <w:tab/>
            </w:r>
            <w:r>
              <w:rPr>
                <w:rFonts w:hint="eastAsia"/>
                <w:noProof/>
              </w:rPr>
              <w:fldChar w:fldCharType="begin"/>
            </w:r>
            <w:r>
              <w:rPr>
                <w:rFonts w:hint="eastAsia"/>
                <w:noProof/>
              </w:rPr>
              <w:instrText xml:space="preserve"> </w:instrText>
            </w:r>
            <w:r>
              <w:rPr>
                <w:noProof/>
              </w:rPr>
              <w:instrText>PAGEREF _Toc219328581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hyperlink>
        </w:p>
        <w:p w14:paraId="6492E6E2" w14:textId="1CBE8955"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82" w:history="1">
            <w:r w:rsidRPr="00952ADE">
              <w:rPr>
                <w:rStyle w:val="af8"/>
                <w:rFonts w:hint="eastAsia"/>
                <w:noProof/>
                <w:lang w:bidi="hi-IN"/>
              </w:rPr>
              <w:t>2.</w:t>
            </w:r>
            <w:r w:rsidRPr="00952ADE">
              <w:rPr>
                <w:rStyle w:val="af8"/>
                <w:rFonts w:hint="eastAsia"/>
                <w:noProof/>
                <w:shd w:val="clear" w:color="auto" w:fill="FFFFFF"/>
                <w:lang w:bidi="hi-IN"/>
              </w:rPr>
              <w:t xml:space="preserve"> </w:t>
            </w:r>
            <w:r w:rsidRPr="00952ADE">
              <w:rPr>
                <w:rStyle w:val="af8"/>
                <w:rFonts w:hint="eastAsia"/>
                <w:noProof/>
                <w:shd w:val="clear" w:color="auto" w:fill="FFFFFF"/>
                <w:lang w:bidi="hi-IN"/>
              </w:rPr>
              <w:t>核心功能模块</w:t>
            </w:r>
            <w:r>
              <w:rPr>
                <w:rFonts w:hint="eastAsia"/>
                <w:noProof/>
              </w:rPr>
              <w:tab/>
            </w:r>
            <w:r>
              <w:rPr>
                <w:rFonts w:hint="eastAsia"/>
                <w:noProof/>
              </w:rPr>
              <w:fldChar w:fldCharType="begin"/>
            </w:r>
            <w:r>
              <w:rPr>
                <w:rFonts w:hint="eastAsia"/>
                <w:noProof/>
              </w:rPr>
              <w:instrText xml:space="preserve"> </w:instrText>
            </w:r>
            <w:r>
              <w:rPr>
                <w:noProof/>
              </w:rPr>
              <w:instrText>PAGEREF _Toc219328582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72B0548D" w14:textId="31CFE687" w:rsidR="00CC77B2" w:rsidRDefault="00CC77B2">
          <w:pPr>
            <w:pStyle w:val="TOC4"/>
            <w:rPr>
              <w:rFonts w:asciiTheme="minorHAnsi" w:eastAsiaTheme="minorEastAsia" w:hAnsiTheme="minorHAnsi" w:cstheme="minorBidi" w:hint="eastAsia"/>
              <w:noProof/>
              <w:sz w:val="22"/>
              <w:lang w:bidi="ar-SA"/>
              <w14:ligatures w14:val="standardContextual"/>
            </w:rPr>
          </w:pPr>
          <w:hyperlink w:anchor="_Toc219328583" w:history="1">
            <w:r w:rsidRPr="00952ADE">
              <w:rPr>
                <w:rStyle w:val="af8"/>
                <w:rFonts w:hint="eastAsia"/>
                <w:noProof/>
                <w:lang w:bidi="hi-IN"/>
              </w:rPr>
              <w:t>3.</w:t>
            </w:r>
            <w:r w:rsidRPr="00952ADE">
              <w:rPr>
                <w:rStyle w:val="af8"/>
                <w:rFonts w:hint="eastAsia"/>
                <w:noProof/>
                <w:shd w:val="clear" w:color="auto" w:fill="FFFFFF"/>
                <w:lang w:bidi="hi-IN"/>
              </w:rPr>
              <w:t xml:space="preserve"> </w:t>
            </w:r>
            <w:r w:rsidRPr="00952ADE">
              <w:rPr>
                <w:rStyle w:val="af8"/>
                <w:rFonts w:hint="eastAsia"/>
                <w:noProof/>
                <w:shd w:val="clear" w:color="auto" w:fill="FFFFFF"/>
                <w:lang w:bidi="hi-IN"/>
              </w:rPr>
              <w:t>模块通信机制</w:t>
            </w:r>
            <w:r>
              <w:rPr>
                <w:rFonts w:hint="eastAsia"/>
                <w:noProof/>
              </w:rPr>
              <w:tab/>
            </w:r>
            <w:r>
              <w:rPr>
                <w:rFonts w:hint="eastAsia"/>
                <w:noProof/>
              </w:rPr>
              <w:fldChar w:fldCharType="begin"/>
            </w:r>
            <w:r>
              <w:rPr>
                <w:rFonts w:hint="eastAsia"/>
                <w:noProof/>
              </w:rPr>
              <w:instrText xml:space="preserve"> </w:instrText>
            </w:r>
            <w:r>
              <w:rPr>
                <w:noProof/>
              </w:rPr>
              <w:instrText>PAGEREF _Toc219328583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71A88700" w14:textId="10EFB864"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84" w:history="1">
            <w:r w:rsidRPr="00952ADE">
              <w:rPr>
                <w:rStyle w:val="af8"/>
                <w:rFonts w:hint="eastAsia"/>
                <w:noProof/>
                <w:lang w:bidi="hi-IN"/>
              </w:rPr>
              <w:t>（四）</w:t>
            </w:r>
            <w:r w:rsidRPr="00952ADE">
              <w:rPr>
                <w:rStyle w:val="af8"/>
                <w:rFonts w:hint="eastAsia"/>
                <w:noProof/>
                <w:lang w:bidi="hi-IN"/>
              </w:rPr>
              <w:t xml:space="preserve"> </w:t>
            </w:r>
            <w:r w:rsidRPr="00952ADE">
              <w:rPr>
                <w:rStyle w:val="af8"/>
                <w:rFonts w:hint="eastAsia"/>
                <w:noProof/>
                <w:lang w:bidi="hi-IN"/>
              </w:rPr>
              <w:t>数据管理策略选择——内存存储</w:t>
            </w:r>
            <w:r w:rsidRPr="00952ADE">
              <w:rPr>
                <w:rStyle w:val="af8"/>
                <w:rFonts w:hint="eastAsia"/>
                <w:noProof/>
                <w:lang w:bidi="hi-IN"/>
              </w:rPr>
              <w:t>+Repository</w:t>
            </w:r>
            <w:r w:rsidRPr="00952ADE">
              <w:rPr>
                <w:rStyle w:val="af8"/>
                <w:rFonts w:hint="eastAsia"/>
                <w:noProof/>
                <w:lang w:bidi="hi-IN"/>
              </w:rPr>
              <w:t>抽象</w:t>
            </w:r>
            <w:r>
              <w:rPr>
                <w:rFonts w:hint="eastAsia"/>
                <w:noProof/>
              </w:rPr>
              <w:tab/>
            </w:r>
            <w:r>
              <w:rPr>
                <w:rFonts w:hint="eastAsia"/>
                <w:noProof/>
              </w:rPr>
              <w:fldChar w:fldCharType="begin"/>
            </w:r>
            <w:r>
              <w:rPr>
                <w:rFonts w:hint="eastAsia"/>
                <w:noProof/>
              </w:rPr>
              <w:instrText xml:space="preserve"> </w:instrText>
            </w:r>
            <w:r>
              <w:rPr>
                <w:noProof/>
              </w:rPr>
              <w:instrText>PAGEREF _Toc219328584 \h</w:instrText>
            </w:r>
            <w:r>
              <w:rPr>
                <w:rFonts w:hint="eastAsia"/>
                <w:noProof/>
              </w:rPr>
              <w:instrText xml:space="preserve"> </w:instrText>
            </w:r>
            <w:r>
              <w:rPr>
                <w:rFonts w:hint="eastAsia"/>
                <w:noProof/>
              </w:rPr>
            </w:r>
            <w:r>
              <w:rPr>
                <w:rFonts w:hint="eastAsia"/>
                <w:noProof/>
              </w:rPr>
              <w:fldChar w:fldCharType="separate"/>
            </w:r>
            <w:r>
              <w:rPr>
                <w:rFonts w:hint="eastAsia"/>
                <w:noProof/>
              </w:rPr>
              <w:t>65</w:t>
            </w:r>
            <w:r>
              <w:rPr>
                <w:rFonts w:hint="eastAsia"/>
                <w:noProof/>
              </w:rPr>
              <w:fldChar w:fldCharType="end"/>
            </w:r>
          </w:hyperlink>
        </w:p>
        <w:p w14:paraId="69500CD9" w14:textId="1FFE931B"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85" w:history="1">
            <w:r w:rsidRPr="00952ADE">
              <w:rPr>
                <w:rStyle w:val="af8"/>
                <w:rFonts w:hint="eastAsia"/>
                <w:noProof/>
                <w:lang w:bidi="hi-IN"/>
              </w:rPr>
              <w:t>三、</w:t>
            </w:r>
            <w:r w:rsidRPr="00952ADE">
              <w:rPr>
                <w:rStyle w:val="af8"/>
                <w:rFonts w:hint="eastAsia"/>
                <w:noProof/>
                <w:lang w:bidi="hi-IN"/>
              </w:rPr>
              <w:t xml:space="preserve"> </w:t>
            </w:r>
            <w:r w:rsidRPr="00952ADE">
              <w:rPr>
                <w:rStyle w:val="af8"/>
                <w:rFonts w:hint="eastAsia"/>
                <w:noProof/>
                <w:lang w:bidi="hi-IN"/>
              </w:rPr>
              <w:t>系统逻辑架构</w:t>
            </w:r>
            <w:r>
              <w:rPr>
                <w:rFonts w:hint="eastAsia"/>
                <w:noProof/>
              </w:rPr>
              <w:tab/>
            </w:r>
            <w:r>
              <w:rPr>
                <w:rFonts w:hint="eastAsia"/>
                <w:noProof/>
              </w:rPr>
              <w:fldChar w:fldCharType="begin"/>
            </w:r>
            <w:r>
              <w:rPr>
                <w:rFonts w:hint="eastAsia"/>
                <w:noProof/>
              </w:rPr>
              <w:instrText xml:space="preserve"> </w:instrText>
            </w:r>
            <w:r>
              <w:rPr>
                <w:noProof/>
              </w:rPr>
              <w:instrText>PAGEREF _Toc219328585 \h</w:instrText>
            </w:r>
            <w:r>
              <w:rPr>
                <w:rFonts w:hint="eastAsia"/>
                <w:noProof/>
              </w:rPr>
              <w:instrText xml:space="preserve"> </w:instrText>
            </w:r>
            <w:r>
              <w:rPr>
                <w:rFonts w:hint="eastAsia"/>
                <w:noProof/>
              </w:rPr>
            </w:r>
            <w:r>
              <w:rPr>
                <w:rFonts w:hint="eastAsia"/>
                <w:noProof/>
              </w:rPr>
              <w:fldChar w:fldCharType="separate"/>
            </w:r>
            <w:r>
              <w:rPr>
                <w:rFonts w:hint="eastAsia"/>
                <w:noProof/>
              </w:rPr>
              <w:t>66</w:t>
            </w:r>
            <w:r>
              <w:rPr>
                <w:rFonts w:hint="eastAsia"/>
                <w:noProof/>
              </w:rPr>
              <w:fldChar w:fldCharType="end"/>
            </w:r>
          </w:hyperlink>
        </w:p>
        <w:p w14:paraId="3F09D8CB" w14:textId="2AF82FCE"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86" w:history="1">
            <w:r w:rsidRPr="00952ADE">
              <w:rPr>
                <w:rStyle w:val="af8"/>
                <w:rFonts w:hint="eastAsia"/>
                <w:noProof/>
                <w:lang w:bidi="hi-IN"/>
              </w:rPr>
              <w:t>（一）</w:t>
            </w:r>
            <w:r w:rsidRPr="00952ADE">
              <w:rPr>
                <w:rStyle w:val="af8"/>
                <w:rFonts w:eastAsia="方正仿宋_GBK" w:hint="eastAsia"/>
                <w:noProof/>
                <w:lang w:bidi="hi-IN"/>
              </w:rPr>
              <w:t xml:space="preserve"> </w:t>
            </w:r>
            <w:r w:rsidRPr="00952ADE">
              <w:rPr>
                <w:rStyle w:val="af8"/>
                <w:rFonts w:eastAsia="方正仿宋_GBK" w:hint="eastAsia"/>
                <w:noProof/>
                <w:lang w:bidi="hi-IN"/>
              </w:rPr>
              <w:t>将系统拆分为子系统</w:t>
            </w:r>
            <w:r>
              <w:rPr>
                <w:rFonts w:hint="eastAsia"/>
                <w:noProof/>
              </w:rPr>
              <w:tab/>
            </w:r>
            <w:r>
              <w:rPr>
                <w:rFonts w:hint="eastAsia"/>
                <w:noProof/>
              </w:rPr>
              <w:fldChar w:fldCharType="begin"/>
            </w:r>
            <w:r>
              <w:rPr>
                <w:rFonts w:hint="eastAsia"/>
                <w:noProof/>
              </w:rPr>
              <w:instrText xml:space="preserve"> </w:instrText>
            </w:r>
            <w:r>
              <w:rPr>
                <w:noProof/>
              </w:rPr>
              <w:instrText>PAGEREF _Toc219328586 \h</w:instrText>
            </w:r>
            <w:r>
              <w:rPr>
                <w:rFonts w:hint="eastAsia"/>
                <w:noProof/>
              </w:rPr>
              <w:instrText xml:space="preserve"> </w:instrText>
            </w:r>
            <w:r>
              <w:rPr>
                <w:rFonts w:hint="eastAsia"/>
                <w:noProof/>
              </w:rPr>
            </w:r>
            <w:r>
              <w:rPr>
                <w:rFonts w:hint="eastAsia"/>
                <w:noProof/>
              </w:rPr>
              <w:fldChar w:fldCharType="separate"/>
            </w:r>
            <w:r>
              <w:rPr>
                <w:rFonts w:hint="eastAsia"/>
                <w:noProof/>
              </w:rPr>
              <w:t>66</w:t>
            </w:r>
            <w:r>
              <w:rPr>
                <w:rFonts w:hint="eastAsia"/>
                <w:noProof/>
              </w:rPr>
              <w:fldChar w:fldCharType="end"/>
            </w:r>
          </w:hyperlink>
        </w:p>
        <w:p w14:paraId="77CEB62A" w14:textId="7DFCF3A1" w:rsidR="00CC77B2" w:rsidRDefault="00CC77B2">
          <w:pPr>
            <w:pStyle w:val="TOC4"/>
            <w:tabs>
              <w:tab w:val="left" w:pos="1320"/>
            </w:tabs>
            <w:rPr>
              <w:rFonts w:asciiTheme="minorHAnsi" w:eastAsiaTheme="minorEastAsia" w:hAnsiTheme="minorHAnsi" w:cstheme="minorBidi" w:hint="eastAsia"/>
              <w:noProof/>
              <w:sz w:val="22"/>
              <w:lang w:bidi="ar-SA"/>
              <w14:ligatures w14:val="standardContextual"/>
            </w:rPr>
          </w:pPr>
          <w:hyperlink w:anchor="_Toc219328587" w:history="1">
            <w:r w:rsidRPr="00952ADE">
              <w:rPr>
                <w:rStyle w:val="af8"/>
                <w:rFonts w:hint="eastAsia"/>
                <w:noProof/>
                <w:kern w:val="0"/>
              </w:rPr>
              <w:t>1.</w:t>
            </w:r>
            <w:r>
              <w:rPr>
                <w:rFonts w:asciiTheme="minorHAnsi" w:eastAsiaTheme="minorEastAsia" w:hAnsiTheme="minorHAnsi" w:cstheme="minorBidi" w:hint="eastAsia"/>
                <w:noProof/>
                <w:sz w:val="22"/>
                <w:lang w:bidi="ar-SA"/>
                <w14:ligatures w14:val="standardContextual"/>
              </w:rPr>
              <w:tab/>
            </w:r>
            <w:r w:rsidRPr="00952ADE">
              <w:rPr>
                <w:rStyle w:val="af8"/>
                <w:rFonts w:ascii="微软雅黑" w:eastAsia="微软雅黑" w:hAnsi="微软雅黑" w:hint="eastAsia"/>
                <w:b/>
                <w:bCs/>
                <w:noProof/>
                <w:lang w:bidi="hi-IN"/>
              </w:rPr>
              <w:t>子系统拆分与核心定义</w:t>
            </w:r>
            <w:r>
              <w:rPr>
                <w:rFonts w:hint="eastAsia"/>
                <w:noProof/>
              </w:rPr>
              <w:tab/>
            </w:r>
            <w:r>
              <w:rPr>
                <w:rFonts w:hint="eastAsia"/>
                <w:noProof/>
              </w:rPr>
              <w:fldChar w:fldCharType="begin"/>
            </w:r>
            <w:r>
              <w:rPr>
                <w:rFonts w:hint="eastAsia"/>
                <w:noProof/>
              </w:rPr>
              <w:instrText xml:space="preserve"> </w:instrText>
            </w:r>
            <w:r>
              <w:rPr>
                <w:noProof/>
              </w:rPr>
              <w:instrText>PAGEREF _Toc219328587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502F61F7" w14:textId="7473CB74" w:rsidR="00CC77B2" w:rsidRDefault="00CC77B2">
          <w:pPr>
            <w:pStyle w:val="TOC4"/>
            <w:tabs>
              <w:tab w:val="left" w:pos="1320"/>
            </w:tabs>
            <w:rPr>
              <w:rFonts w:asciiTheme="minorHAnsi" w:eastAsiaTheme="minorEastAsia" w:hAnsiTheme="minorHAnsi" w:cstheme="minorBidi" w:hint="eastAsia"/>
              <w:noProof/>
              <w:sz w:val="22"/>
              <w:lang w:bidi="ar-SA"/>
              <w14:ligatures w14:val="standardContextual"/>
            </w:rPr>
          </w:pPr>
          <w:hyperlink w:anchor="_Toc219328588" w:history="1">
            <w:r w:rsidRPr="00952ADE">
              <w:rPr>
                <w:rStyle w:val="af8"/>
                <w:rFonts w:hint="eastAsia"/>
                <w:noProof/>
                <w:lang w:bidi="hi-IN"/>
              </w:rPr>
              <w:t>2.</w:t>
            </w:r>
            <w:r>
              <w:rPr>
                <w:rFonts w:asciiTheme="minorHAnsi" w:eastAsiaTheme="minorEastAsia" w:hAnsiTheme="minorHAnsi" w:cstheme="minorBidi" w:hint="eastAsia"/>
                <w:noProof/>
                <w:sz w:val="22"/>
                <w:lang w:bidi="ar-SA"/>
                <w14:ligatures w14:val="standardContextual"/>
              </w:rPr>
              <w:tab/>
            </w:r>
            <w:r w:rsidRPr="00952ADE">
              <w:rPr>
                <w:rStyle w:val="af8"/>
                <w:rFonts w:ascii="微软雅黑" w:eastAsia="微软雅黑" w:hAnsi="微软雅黑" w:hint="eastAsia"/>
                <w:b/>
                <w:bCs/>
                <w:noProof/>
                <w:lang w:bidi="hi-IN"/>
              </w:rPr>
              <w:t>分层设计</w:t>
            </w:r>
            <w:r>
              <w:rPr>
                <w:rFonts w:hint="eastAsia"/>
                <w:noProof/>
              </w:rPr>
              <w:tab/>
            </w:r>
            <w:r>
              <w:rPr>
                <w:rFonts w:hint="eastAsia"/>
                <w:noProof/>
              </w:rPr>
              <w:fldChar w:fldCharType="begin"/>
            </w:r>
            <w:r>
              <w:rPr>
                <w:rFonts w:hint="eastAsia"/>
                <w:noProof/>
              </w:rPr>
              <w:instrText xml:space="preserve"> </w:instrText>
            </w:r>
            <w:r>
              <w:rPr>
                <w:noProof/>
              </w:rPr>
              <w:instrText>PAGEREF _Toc219328588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44CE328C" w14:textId="56B892E4" w:rsidR="00CC77B2" w:rsidRDefault="00CC77B2">
          <w:pPr>
            <w:pStyle w:val="TOC4"/>
            <w:tabs>
              <w:tab w:val="left" w:pos="1320"/>
            </w:tabs>
            <w:rPr>
              <w:rFonts w:asciiTheme="minorHAnsi" w:eastAsiaTheme="minorEastAsia" w:hAnsiTheme="minorHAnsi" w:cstheme="minorBidi" w:hint="eastAsia"/>
              <w:noProof/>
              <w:sz w:val="22"/>
              <w:lang w:bidi="ar-SA"/>
              <w14:ligatures w14:val="standardContextual"/>
            </w:rPr>
          </w:pPr>
          <w:hyperlink w:anchor="_Toc219328589" w:history="1">
            <w:r w:rsidRPr="00952ADE">
              <w:rPr>
                <w:rStyle w:val="af8"/>
                <w:rFonts w:hint="eastAsia"/>
                <w:noProof/>
                <w:lang w:bidi="hi-IN"/>
              </w:rPr>
              <w:t>3.</w:t>
            </w:r>
            <w:r>
              <w:rPr>
                <w:rFonts w:asciiTheme="minorHAnsi" w:eastAsiaTheme="minorEastAsia" w:hAnsiTheme="minorHAnsi" w:cstheme="minorBidi" w:hint="eastAsia"/>
                <w:noProof/>
                <w:sz w:val="22"/>
                <w:lang w:bidi="ar-SA"/>
                <w14:ligatures w14:val="standardContextual"/>
              </w:rPr>
              <w:tab/>
            </w:r>
            <w:r w:rsidRPr="00952ADE">
              <w:rPr>
                <w:rStyle w:val="af8"/>
                <w:rFonts w:ascii="微软雅黑" w:eastAsia="微软雅黑" w:hAnsi="微软雅黑" w:hint="eastAsia"/>
                <w:b/>
                <w:bCs/>
                <w:noProof/>
                <w:lang w:bidi="hi-IN"/>
              </w:rPr>
              <w:t>分区设计</w:t>
            </w:r>
            <w:r>
              <w:rPr>
                <w:rFonts w:hint="eastAsia"/>
                <w:noProof/>
              </w:rPr>
              <w:tab/>
            </w:r>
            <w:r>
              <w:rPr>
                <w:rFonts w:hint="eastAsia"/>
                <w:noProof/>
              </w:rPr>
              <w:fldChar w:fldCharType="begin"/>
            </w:r>
            <w:r>
              <w:rPr>
                <w:rFonts w:hint="eastAsia"/>
                <w:noProof/>
              </w:rPr>
              <w:instrText xml:space="preserve"> </w:instrText>
            </w:r>
            <w:r>
              <w:rPr>
                <w:noProof/>
              </w:rPr>
              <w:instrText>PAGEREF _Toc219328589 \h</w:instrText>
            </w:r>
            <w:r>
              <w:rPr>
                <w:rFonts w:hint="eastAsia"/>
                <w:noProof/>
              </w:rPr>
              <w:instrText xml:space="preserve"> </w:instrText>
            </w:r>
            <w:r>
              <w:rPr>
                <w:rFonts w:hint="eastAsia"/>
                <w:noProof/>
              </w:rPr>
            </w:r>
            <w:r>
              <w:rPr>
                <w:rFonts w:hint="eastAsia"/>
                <w:noProof/>
              </w:rPr>
              <w:fldChar w:fldCharType="separate"/>
            </w:r>
            <w:r>
              <w:rPr>
                <w:noProof/>
              </w:rPr>
              <w:t>67</w:t>
            </w:r>
            <w:r>
              <w:rPr>
                <w:rFonts w:hint="eastAsia"/>
                <w:noProof/>
              </w:rPr>
              <w:fldChar w:fldCharType="end"/>
            </w:r>
          </w:hyperlink>
        </w:p>
        <w:p w14:paraId="3575FB54" w14:textId="3E1D2C94" w:rsidR="00CC77B2" w:rsidRDefault="00CC77B2">
          <w:pPr>
            <w:pStyle w:val="TOC4"/>
            <w:tabs>
              <w:tab w:val="left" w:pos="1320"/>
            </w:tabs>
            <w:rPr>
              <w:rFonts w:asciiTheme="minorHAnsi" w:eastAsiaTheme="minorEastAsia" w:hAnsiTheme="minorHAnsi" w:cstheme="minorBidi" w:hint="eastAsia"/>
              <w:noProof/>
              <w:sz w:val="22"/>
              <w:lang w:bidi="ar-SA"/>
              <w14:ligatures w14:val="standardContextual"/>
            </w:rPr>
          </w:pPr>
          <w:hyperlink w:anchor="_Toc219328590" w:history="1">
            <w:r w:rsidRPr="00952ADE">
              <w:rPr>
                <w:rStyle w:val="af8"/>
                <w:rFonts w:hint="eastAsia"/>
                <w:noProof/>
                <w:lang w:bidi="hi-IN"/>
              </w:rPr>
              <w:t>4.</w:t>
            </w:r>
            <w:r>
              <w:rPr>
                <w:rFonts w:asciiTheme="minorHAnsi" w:eastAsiaTheme="minorEastAsia" w:hAnsiTheme="minorHAnsi" w:cstheme="minorBidi" w:hint="eastAsia"/>
                <w:noProof/>
                <w:sz w:val="22"/>
                <w:lang w:bidi="ar-SA"/>
                <w14:ligatures w14:val="standardContextual"/>
              </w:rPr>
              <w:tab/>
            </w:r>
            <w:r w:rsidRPr="00952ADE">
              <w:rPr>
                <w:rStyle w:val="af8"/>
                <w:rFonts w:ascii="微软雅黑" w:eastAsia="微软雅黑" w:hAnsi="微软雅黑" w:hint="eastAsia"/>
                <w:b/>
                <w:bCs/>
                <w:noProof/>
                <w:lang w:bidi="hi-IN"/>
              </w:rPr>
              <w:t>组合分层和分区</w:t>
            </w:r>
            <w:r>
              <w:rPr>
                <w:rFonts w:hint="eastAsia"/>
                <w:noProof/>
              </w:rPr>
              <w:tab/>
            </w:r>
            <w:r>
              <w:rPr>
                <w:rFonts w:hint="eastAsia"/>
                <w:noProof/>
              </w:rPr>
              <w:fldChar w:fldCharType="begin"/>
            </w:r>
            <w:r>
              <w:rPr>
                <w:rFonts w:hint="eastAsia"/>
                <w:noProof/>
              </w:rPr>
              <w:instrText xml:space="preserve"> </w:instrText>
            </w:r>
            <w:r>
              <w:rPr>
                <w:noProof/>
              </w:rPr>
              <w:instrText>PAGEREF _Toc219328590 \h</w:instrText>
            </w:r>
            <w:r>
              <w:rPr>
                <w:rFonts w:hint="eastAsia"/>
                <w:noProof/>
              </w:rPr>
              <w:instrText xml:space="preserve"> </w:instrText>
            </w:r>
            <w:r>
              <w:rPr>
                <w:rFonts w:hint="eastAsia"/>
                <w:noProof/>
              </w:rPr>
            </w:r>
            <w:r>
              <w:rPr>
                <w:rFonts w:hint="eastAsia"/>
                <w:noProof/>
              </w:rPr>
              <w:fldChar w:fldCharType="separate"/>
            </w:r>
            <w:r>
              <w:rPr>
                <w:noProof/>
              </w:rPr>
              <w:t>68</w:t>
            </w:r>
            <w:r>
              <w:rPr>
                <w:rFonts w:hint="eastAsia"/>
                <w:noProof/>
              </w:rPr>
              <w:fldChar w:fldCharType="end"/>
            </w:r>
          </w:hyperlink>
        </w:p>
        <w:p w14:paraId="0A379086" w14:textId="4C149C71"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91" w:history="1">
            <w:r w:rsidRPr="00952ADE">
              <w:rPr>
                <w:rStyle w:val="af8"/>
                <w:rFonts w:hint="eastAsia"/>
                <w:noProof/>
                <w:lang w:bidi="hi-IN"/>
              </w:rPr>
              <w:t>（二）</w:t>
            </w:r>
            <w:r w:rsidRPr="00952ADE">
              <w:rPr>
                <w:rStyle w:val="af8"/>
                <w:rFonts w:eastAsia="方正仿宋_GBK" w:hint="eastAsia"/>
                <w:noProof/>
                <w:lang w:bidi="hi-IN"/>
              </w:rPr>
              <w:t xml:space="preserve"> </w:t>
            </w:r>
            <w:r w:rsidRPr="00952ADE">
              <w:rPr>
                <w:rStyle w:val="af8"/>
                <w:rFonts w:eastAsia="方正仿宋_GBK" w:hint="eastAsia"/>
                <w:noProof/>
                <w:lang w:bidi="hi-IN"/>
              </w:rPr>
              <w:t>前端包结构</w:t>
            </w:r>
            <w:r>
              <w:rPr>
                <w:rFonts w:hint="eastAsia"/>
                <w:noProof/>
              </w:rPr>
              <w:tab/>
            </w:r>
            <w:r>
              <w:rPr>
                <w:rFonts w:hint="eastAsia"/>
                <w:noProof/>
              </w:rPr>
              <w:fldChar w:fldCharType="begin"/>
            </w:r>
            <w:r>
              <w:rPr>
                <w:rFonts w:hint="eastAsia"/>
                <w:noProof/>
              </w:rPr>
              <w:instrText xml:space="preserve"> </w:instrText>
            </w:r>
            <w:r>
              <w:rPr>
                <w:noProof/>
              </w:rPr>
              <w:instrText>PAGEREF _Toc219328591 \h</w:instrText>
            </w:r>
            <w:r>
              <w:rPr>
                <w:rFonts w:hint="eastAsia"/>
                <w:noProof/>
              </w:rPr>
              <w:instrText xml:space="preserve"> </w:instrText>
            </w:r>
            <w:r>
              <w:rPr>
                <w:rFonts w:hint="eastAsia"/>
                <w:noProof/>
              </w:rPr>
            </w:r>
            <w:r>
              <w:rPr>
                <w:rFonts w:hint="eastAsia"/>
                <w:noProof/>
              </w:rPr>
              <w:fldChar w:fldCharType="separate"/>
            </w:r>
            <w:r>
              <w:rPr>
                <w:rFonts w:hint="eastAsia"/>
                <w:noProof/>
              </w:rPr>
              <w:t>68</w:t>
            </w:r>
            <w:r>
              <w:rPr>
                <w:rFonts w:hint="eastAsia"/>
                <w:noProof/>
              </w:rPr>
              <w:fldChar w:fldCharType="end"/>
            </w:r>
          </w:hyperlink>
        </w:p>
        <w:p w14:paraId="10B01157" w14:textId="36DA7C98"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92" w:history="1">
            <w:r w:rsidRPr="00952ADE">
              <w:rPr>
                <w:rStyle w:val="af8"/>
                <w:rFonts w:hint="eastAsia"/>
                <w:noProof/>
                <w:lang w:bidi="hi-IN"/>
              </w:rPr>
              <w:t>（三）</w:t>
            </w:r>
            <w:r w:rsidRPr="00952ADE">
              <w:rPr>
                <w:rStyle w:val="af8"/>
                <w:rFonts w:eastAsia="方正仿宋_GBK" w:hint="eastAsia"/>
                <w:noProof/>
                <w:lang w:bidi="hi-IN"/>
              </w:rPr>
              <w:t xml:space="preserve"> </w:t>
            </w:r>
            <w:r w:rsidRPr="00952ADE">
              <w:rPr>
                <w:rStyle w:val="af8"/>
                <w:rFonts w:eastAsia="方正仿宋_GBK" w:hint="eastAsia"/>
                <w:noProof/>
                <w:lang w:bidi="hi-IN"/>
              </w:rPr>
              <w:t>后端包结构</w:t>
            </w:r>
            <w:r>
              <w:rPr>
                <w:rFonts w:hint="eastAsia"/>
                <w:noProof/>
              </w:rPr>
              <w:tab/>
            </w:r>
            <w:r>
              <w:rPr>
                <w:rFonts w:hint="eastAsia"/>
                <w:noProof/>
              </w:rPr>
              <w:fldChar w:fldCharType="begin"/>
            </w:r>
            <w:r>
              <w:rPr>
                <w:rFonts w:hint="eastAsia"/>
                <w:noProof/>
              </w:rPr>
              <w:instrText xml:space="preserve"> </w:instrText>
            </w:r>
            <w:r>
              <w:rPr>
                <w:noProof/>
              </w:rPr>
              <w:instrText>PAGEREF _Toc219328592 \h</w:instrText>
            </w:r>
            <w:r>
              <w:rPr>
                <w:rFonts w:hint="eastAsia"/>
                <w:noProof/>
              </w:rPr>
              <w:instrText xml:space="preserve"> </w:instrText>
            </w:r>
            <w:r>
              <w:rPr>
                <w:rFonts w:hint="eastAsia"/>
                <w:noProof/>
              </w:rPr>
            </w:r>
            <w:r>
              <w:rPr>
                <w:rFonts w:hint="eastAsia"/>
                <w:noProof/>
              </w:rPr>
              <w:fldChar w:fldCharType="separate"/>
            </w:r>
            <w:r>
              <w:rPr>
                <w:rFonts w:hint="eastAsia"/>
                <w:noProof/>
              </w:rPr>
              <w:t>70</w:t>
            </w:r>
            <w:r>
              <w:rPr>
                <w:rFonts w:hint="eastAsia"/>
                <w:noProof/>
              </w:rPr>
              <w:fldChar w:fldCharType="end"/>
            </w:r>
          </w:hyperlink>
        </w:p>
        <w:p w14:paraId="4D95F3F9" w14:textId="256DD992"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93" w:history="1">
            <w:r w:rsidRPr="00952ADE">
              <w:rPr>
                <w:rStyle w:val="af8"/>
                <w:rFonts w:hint="eastAsia"/>
                <w:noProof/>
                <w:lang w:bidi="hi-IN"/>
              </w:rPr>
              <w:t>四、</w:t>
            </w:r>
            <w:r w:rsidRPr="00952ADE">
              <w:rPr>
                <w:rStyle w:val="af8"/>
                <w:rFonts w:hint="eastAsia"/>
                <w:noProof/>
                <w:lang w:bidi="hi-IN"/>
              </w:rPr>
              <w:t xml:space="preserve"> </w:t>
            </w:r>
            <w:r w:rsidRPr="00952ADE">
              <w:rPr>
                <w:rStyle w:val="af8"/>
                <w:rFonts w:hint="eastAsia"/>
                <w:noProof/>
                <w:lang w:bidi="hi-IN"/>
              </w:rPr>
              <w:t>系统组件架构</w:t>
            </w:r>
            <w:r>
              <w:rPr>
                <w:rFonts w:hint="eastAsia"/>
                <w:noProof/>
              </w:rPr>
              <w:tab/>
            </w:r>
            <w:r>
              <w:rPr>
                <w:rFonts w:hint="eastAsia"/>
                <w:noProof/>
              </w:rPr>
              <w:fldChar w:fldCharType="begin"/>
            </w:r>
            <w:r>
              <w:rPr>
                <w:rFonts w:hint="eastAsia"/>
                <w:noProof/>
              </w:rPr>
              <w:instrText xml:space="preserve"> </w:instrText>
            </w:r>
            <w:r>
              <w:rPr>
                <w:noProof/>
              </w:rPr>
              <w:instrText>PAGEREF _Toc219328593 \h</w:instrText>
            </w:r>
            <w:r>
              <w:rPr>
                <w:rFonts w:hint="eastAsia"/>
                <w:noProof/>
              </w:rPr>
              <w:instrText xml:space="preserve"> </w:instrText>
            </w:r>
            <w:r>
              <w:rPr>
                <w:rFonts w:hint="eastAsia"/>
                <w:noProof/>
              </w:rPr>
            </w:r>
            <w:r>
              <w:rPr>
                <w:rFonts w:hint="eastAsia"/>
                <w:noProof/>
              </w:rPr>
              <w:fldChar w:fldCharType="separate"/>
            </w:r>
            <w:r>
              <w:rPr>
                <w:rFonts w:hint="eastAsia"/>
                <w:noProof/>
              </w:rPr>
              <w:t>71</w:t>
            </w:r>
            <w:r>
              <w:rPr>
                <w:rFonts w:hint="eastAsia"/>
                <w:noProof/>
              </w:rPr>
              <w:fldChar w:fldCharType="end"/>
            </w:r>
          </w:hyperlink>
        </w:p>
        <w:p w14:paraId="0CBD683C" w14:textId="7D812E96"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94" w:history="1">
            <w:r w:rsidRPr="00952ADE">
              <w:rPr>
                <w:rStyle w:val="af8"/>
                <w:rFonts w:hint="eastAsia"/>
                <w:noProof/>
                <w:lang w:bidi="hi-IN"/>
              </w:rPr>
              <w:t>（一）</w:t>
            </w:r>
            <w:r w:rsidRPr="00952ADE">
              <w:rPr>
                <w:rStyle w:val="af8"/>
                <w:rFonts w:eastAsia="方正仿宋_GBK" w:hint="eastAsia"/>
                <w:noProof/>
                <w:lang w:bidi="hi-IN"/>
              </w:rPr>
              <w:t xml:space="preserve"> </w:t>
            </w:r>
            <w:r w:rsidRPr="00952ADE">
              <w:rPr>
                <w:rStyle w:val="af8"/>
                <w:rFonts w:eastAsia="方正仿宋_GBK" w:hint="eastAsia"/>
                <w:noProof/>
                <w:lang w:bidi="hi-IN"/>
              </w:rPr>
              <w:t>核心组件说明</w:t>
            </w:r>
            <w:r>
              <w:rPr>
                <w:rFonts w:hint="eastAsia"/>
                <w:noProof/>
              </w:rPr>
              <w:tab/>
            </w:r>
            <w:r>
              <w:rPr>
                <w:rFonts w:hint="eastAsia"/>
                <w:noProof/>
              </w:rPr>
              <w:fldChar w:fldCharType="begin"/>
            </w:r>
            <w:r>
              <w:rPr>
                <w:rFonts w:hint="eastAsia"/>
                <w:noProof/>
              </w:rPr>
              <w:instrText xml:space="preserve"> </w:instrText>
            </w:r>
            <w:r>
              <w:rPr>
                <w:noProof/>
              </w:rPr>
              <w:instrText>PAGEREF _Toc219328594 \h</w:instrText>
            </w:r>
            <w:r>
              <w:rPr>
                <w:rFonts w:hint="eastAsia"/>
                <w:noProof/>
              </w:rPr>
              <w:instrText xml:space="preserve"> </w:instrText>
            </w:r>
            <w:r>
              <w:rPr>
                <w:rFonts w:hint="eastAsia"/>
                <w:noProof/>
              </w:rPr>
            </w:r>
            <w:r>
              <w:rPr>
                <w:rFonts w:hint="eastAsia"/>
                <w:noProof/>
              </w:rPr>
              <w:fldChar w:fldCharType="separate"/>
            </w:r>
            <w:r>
              <w:rPr>
                <w:rFonts w:hint="eastAsia"/>
                <w:noProof/>
              </w:rPr>
              <w:t>72</w:t>
            </w:r>
            <w:r>
              <w:rPr>
                <w:rFonts w:hint="eastAsia"/>
                <w:noProof/>
              </w:rPr>
              <w:fldChar w:fldCharType="end"/>
            </w:r>
          </w:hyperlink>
        </w:p>
        <w:p w14:paraId="595471EE" w14:textId="74A15B52"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95" w:history="1">
            <w:r w:rsidRPr="00952ADE">
              <w:rPr>
                <w:rStyle w:val="af8"/>
                <w:rFonts w:hint="eastAsia"/>
                <w:noProof/>
                <w:lang w:bidi="hi-IN"/>
              </w:rPr>
              <w:t>（二）</w:t>
            </w:r>
            <w:r w:rsidRPr="00952ADE">
              <w:rPr>
                <w:rStyle w:val="af8"/>
                <w:rFonts w:eastAsia="方正仿宋_GBK" w:hint="eastAsia"/>
                <w:noProof/>
                <w:lang w:bidi="hi-IN"/>
              </w:rPr>
              <w:t xml:space="preserve"> </w:t>
            </w:r>
            <w:r w:rsidRPr="00952ADE">
              <w:rPr>
                <w:rStyle w:val="af8"/>
                <w:rFonts w:eastAsia="方正仿宋_GBK" w:hint="eastAsia"/>
                <w:noProof/>
                <w:lang w:bidi="hi-IN"/>
              </w:rPr>
              <w:t>组件间通信方式</w:t>
            </w:r>
            <w:r>
              <w:rPr>
                <w:rFonts w:hint="eastAsia"/>
                <w:noProof/>
              </w:rPr>
              <w:tab/>
            </w:r>
            <w:r>
              <w:rPr>
                <w:rFonts w:hint="eastAsia"/>
                <w:noProof/>
              </w:rPr>
              <w:fldChar w:fldCharType="begin"/>
            </w:r>
            <w:r>
              <w:rPr>
                <w:rFonts w:hint="eastAsia"/>
                <w:noProof/>
              </w:rPr>
              <w:instrText xml:space="preserve"> </w:instrText>
            </w:r>
            <w:r>
              <w:rPr>
                <w:noProof/>
              </w:rPr>
              <w:instrText>PAGEREF _Toc219328595 \h</w:instrText>
            </w:r>
            <w:r>
              <w:rPr>
                <w:rFonts w:hint="eastAsia"/>
                <w:noProof/>
              </w:rPr>
              <w:instrText xml:space="preserve"> </w:instrText>
            </w:r>
            <w:r>
              <w:rPr>
                <w:rFonts w:hint="eastAsia"/>
                <w:noProof/>
              </w:rPr>
            </w:r>
            <w:r>
              <w:rPr>
                <w:rFonts w:hint="eastAsia"/>
                <w:noProof/>
              </w:rPr>
              <w:fldChar w:fldCharType="separate"/>
            </w:r>
            <w:r>
              <w:rPr>
                <w:rFonts w:hint="eastAsia"/>
                <w:noProof/>
              </w:rPr>
              <w:t>72</w:t>
            </w:r>
            <w:r>
              <w:rPr>
                <w:rFonts w:hint="eastAsia"/>
                <w:noProof/>
              </w:rPr>
              <w:fldChar w:fldCharType="end"/>
            </w:r>
          </w:hyperlink>
        </w:p>
        <w:p w14:paraId="17A390C7" w14:textId="4C2BF930"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96" w:history="1">
            <w:r w:rsidRPr="00952ADE">
              <w:rPr>
                <w:rStyle w:val="af8"/>
                <w:rFonts w:hint="eastAsia"/>
                <w:noProof/>
                <w:lang w:bidi="hi-IN"/>
              </w:rPr>
              <w:t>（三）</w:t>
            </w:r>
            <w:r w:rsidRPr="00952ADE">
              <w:rPr>
                <w:rStyle w:val="af8"/>
                <w:rFonts w:eastAsia="方正仿宋_GBK" w:hint="eastAsia"/>
                <w:noProof/>
                <w:lang w:bidi="hi-IN"/>
              </w:rPr>
              <w:t xml:space="preserve"> </w:t>
            </w:r>
            <w:r w:rsidRPr="00952ADE">
              <w:rPr>
                <w:rStyle w:val="af8"/>
                <w:rFonts w:eastAsia="方正仿宋_GBK" w:hint="eastAsia"/>
                <w:noProof/>
                <w:lang w:bidi="hi-IN"/>
              </w:rPr>
              <w:t>第三方依赖识别</w:t>
            </w:r>
            <w:r>
              <w:rPr>
                <w:rFonts w:hint="eastAsia"/>
                <w:noProof/>
              </w:rPr>
              <w:tab/>
            </w:r>
            <w:r>
              <w:rPr>
                <w:rFonts w:hint="eastAsia"/>
                <w:noProof/>
              </w:rPr>
              <w:fldChar w:fldCharType="begin"/>
            </w:r>
            <w:r>
              <w:rPr>
                <w:rFonts w:hint="eastAsia"/>
                <w:noProof/>
              </w:rPr>
              <w:instrText xml:space="preserve"> </w:instrText>
            </w:r>
            <w:r>
              <w:rPr>
                <w:noProof/>
              </w:rPr>
              <w:instrText>PAGEREF _Toc219328596 \h</w:instrText>
            </w:r>
            <w:r>
              <w:rPr>
                <w:rFonts w:hint="eastAsia"/>
                <w:noProof/>
              </w:rPr>
              <w:instrText xml:space="preserve"> </w:instrText>
            </w:r>
            <w:r>
              <w:rPr>
                <w:rFonts w:hint="eastAsia"/>
                <w:noProof/>
              </w:rPr>
            </w:r>
            <w:r>
              <w:rPr>
                <w:rFonts w:hint="eastAsia"/>
                <w:noProof/>
              </w:rPr>
              <w:fldChar w:fldCharType="separate"/>
            </w:r>
            <w:r>
              <w:rPr>
                <w:rFonts w:hint="eastAsia"/>
                <w:noProof/>
              </w:rPr>
              <w:t>72</w:t>
            </w:r>
            <w:r>
              <w:rPr>
                <w:rFonts w:hint="eastAsia"/>
                <w:noProof/>
              </w:rPr>
              <w:fldChar w:fldCharType="end"/>
            </w:r>
          </w:hyperlink>
        </w:p>
        <w:p w14:paraId="78F5E98C" w14:textId="7AD24DA1"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597" w:history="1">
            <w:r w:rsidRPr="00952ADE">
              <w:rPr>
                <w:rStyle w:val="af8"/>
                <w:rFonts w:hint="eastAsia"/>
                <w:noProof/>
                <w:lang w:bidi="hi-IN"/>
              </w:rPr>
              <w:t>五、</w:t>
            </w:r>
            <w:r w:rsidRPr="00952ADE">
              <w:rPr>
                <w:rStyle w:val="af8"/>
                <w:rFonts w:hint="eastAsia"/>
                <w:noProof/>
                <w:lang w:bidi="hi-IN"/>
              </w:rPr>
              <w:t xml:space="preserve"> </w:t>
            </w:r>
            <w:r w:rsidRPr="00952ADE">
              <w:rPr>
                <w:rStyle w:val="af8"/>
                <w:rFonts w:hint="eastAsia"/>
                <w:noProof/>
                <w:lang w:bidi="hi-IN"/>
              </w:rPr>
              <w:t>物理部署架构</w:t>
            </w:r>
            <w:r>
              <w:rPr>
                <w:rFonts w:hint="eastAsia"/>
                <w:noProof/>
              </w:rPr>
              <w:tab/>
            </w:r>
            <w:r>
              <w:rPr>
                <w:rFonts w:hint="eastAsia"/>
                <w:noProof/>
              </w:rPr>
              <w:fldChar w:fldCharType="begin"/>
            </w:r>
            <w:r>
              <w:rPr>
                <w:rFonts w:hint="eastAsia"/>
                <w:noProof/>
              </w:rPr>
              <w:instrText xml:space="preserve"> </w:instrText>
            </w:r>
            <w:r>
              <w:rPr>
                <w:noProof/>
              </w:rPr>
              <w:instrText>PAGEREF _Toc219328597 \h</w:instrText>
            </w:r>
            <w:r>
              <w:rPr>
                <w:rFonts w:hint="eastAsia"/>
                <w:noProof/>
              </w:rPr>
              <w:instrText xml:space="preserve"> </w:instrText>
            </w:r>
            <w:r>
              <w:rPr>
                <w:rFonts w:hint="eastAsia"/>
                <w:noProof/>
              </w:rPr>
            </w:r>
            <w:r>
              <w:rPr>
                <w:rFonts w:hint="eastAsia"/>
                <w:noProof/>
              </w:rPr>
              <w:fldChar w:fldCharType="separate"/>
            </w:r>
            <w:r>
              <w:rPr>
                <w:rFonts w:hint="eastAsia"/>
                <w:noProof/>
              </w:rPr>
              <w:t>73</w:t>
            </w:r>
            <w:r>
              <w:rPr>
                <w:rFonts w:hint="eastAsia"/>
                <w:noProof/>
              </w:rPr>
              <w:fldChar w:fldCharType="end"/>
            </w:r>
          </w:hyperlink>
        </w:p>
        <w:p w14:paraId="0D0D961A" w14:textId="1ECBB384"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98" w:history="1">
            <w:r w:rsidRPr="00952ADE">
              <w:rPr>
                <w:rStyle w:val="af8"/>
                <w:rFonts w:hint="eastAsia"/>
                <w:noProof/>
                <w:lang w:bidi="hi-IN"/>
              </w:rPr>
              <w:t>（一）</w:t>
            </w:r>
            <w:r w:rsidRPr="00952ADE">
              <w:rPr>
                <w:rStyle w:val="af8"/>
                <w:rFonts w:eastAsia="方正仿宋_GBK" w:hint="eastAsia"/>
                <w:noProof/>
                <w:lang w:bidi="hi-IN"/>
              </w:rPr>
              <w:t xml:space="preserve"> </w:t>
            </w:r>
            <w:r w:rsidRPr="00952ADE">
              <w:rPr>
                <w:rStyle w:val="af8"/>
                <w:rFonts w:eastAsia="方正仿宋_GBK" w:hint="eastAsia"/>
                <w:noProof/>
                <w:lang w:bidi="hi-IN"/>
              </w:rPr>
              <w:t>部署拓扑概述</w:t>
            </w:r>
            <w:r>
              <w:rPr>
                <w:rFonts w:hint="eastAsia"/>
                <w:noProof/>
              </w:rPr>
              <w:tab/>
            </w:r>
            <w:r>
              <w:rPr>
                <w:rFonts w:hint="eastAsia"/>
                <w:noProof/>
              </w:rPr>
              <w:fldChar w:fldCharType="begin"/>
            </w:r>
            <w:r>
              <w:rPr>
                <w:rFonts w:hint="eastAsia"/>
                <w:noProof/>
              </w:rPr>
              <w:instrText xml:space="preserve"> </w:instrText>
            </w:r>
            <w:r>
              <w:rPr>
                <w:noProof/>
              </w:rPr>
              <w:instrText>PAGEREF _Toc219328598 \h</w:instrText>
            </w:r>
            <w:r>
              <w:rPr>
                <w:rFonts w:hint="eastAsia"/>
                <w:noProof/>
              </w:rPr>
              <w:instrText xml:space="preserve"> </w:instrText>
            </w:r>
            <w:r>
              <w:rPr>
                <w:rFonts w:hint="eastAsia"/>
                <w:noProof/>
              </w:rPr>
            </w:r>
            <w:r>
              <w:rPr>
                <w:rFonts w:hint="eastAsia"/>
                <w:noProof/>
              </w:rPr>
              <w:fldChar w:fldCharType="separate"/>
            </w:r>
            <w:r>
              <w:rPr>
                <w:rFonts w:hint="eastAsia"/>
                <w:noProof/>
              </w:rPr>
              <w:t>73</w:t>
            </w:r>
            <w:r>
              <w:rPr>
                <w:rFonts w:hint="eastAsia"/>
                <w:noProof/>
              </w:rPr>
              <w:fldChar w:fldCharType="end"/>
            </w:r>
          </w:hyperlink>
        </w:p>
        <w:p w14:paraId="5D4408D5" w14:textId="6961A3AE"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599" w:history="1">
            <w:r w:rsidRPr="00952ADE">
              <w:rPr>
                <w:rStyle w:val="af8"/>
                <w:rFonts w:hint="eastAsia"/>
                <w:noProof/>
                <w:lang w:bidi="hi-IN"/>
              </w:rPr>
              <w:t>（二）</w:t>
            </w:r>
            <w:r w:rsidRPr="00952ADE">
              <w:rPr>
                <w:rStyle w:val="af8"/>
                <w:rFonts w:eastAsia="方正仿宋_GBK" w:hint="eastAsia"/>
                <w:noProof/>
                <w:lang w:bidi="hi-IN"/>
              </w:rPr>
              <w:t xml:space="preserve"> </w:t>
            </w:r>
            <w:r w:rsidRPr="00952ADE">
              <w:rPr>
                <w:rStyle w:val="af8"/>
                <w:rFonts w:eastAsia="方正仿宋_GBK" w:hint="eastAsia"/>
                <w:noProof/>
                <w:lang w:bidi="hi-IN"/>
              </w:rPr>
              <w:t>节点运行环境说明</w:t>
            </w:r>
            <w:r>
              <w:rPr>
                <w:rFonts w:hint="eastAsia"/>
                <w:noProof/>
              </w:rPr>
              <w:tab/>
            </w:r>
            <w:r>
              <w:rPr>
                <w:rFonts w:hint="eastAsia"/>
                <w:noProof/>
              </w:rPr>
              <w:fldChar w:fldCharType="begin"/>
            </w:r>
            <w:r>
              <w:rPr>
                <w:rFonts w:hint="eastAsia"/>
                <w:noProof/>
              </w:rPr>
              <w:instrText xml:space="preserve"> </w:instrText>
            </w:r>
            <w:r>
              <w:rPr>
                <w:noProof/>
              </w:rPr>
              <w:instrText>PAGEREF _Toc219328599 \h</w:instrText>
            </w:r>
            <w:r>
              <w:rPr>
                <w:rFonts w:hint="eastAsia"/>
                <w:noProof/>
              </w:rPr>
              <w:instrText xml:space="preserve"> </w:instrText>
            </w:r>
            <w:r>
              <w:rPr>
                <w:rFonts w:hint="eastAsia"/>
                <w:noProof/>
              </w:rPr>
            </w:r>
            <w:r>
              <w:rPr>
                <w:rFonts w:hint="eastAsia"/>
                <w:noProof/>
              </w:rPr>
              <w:fldChar w:fldCharType="separate"/>
            </w:r>
            <w:r>
              <w:rPr>
                <w:rFonts w:hint="eastAsia"/>
                <w:noProof/>
              </w:rPr>
              <w:t>73</w:t>
            </w:r>
            <w:r>
              <w:rPr>
                <w:rFonts w:hint="eastAsia"/>
                <w:noProof/>
              </w:rPr>
              <w:fldChar w:fldCharType="end"/>
            </w:r>
          </w:hyperlink>
        </w:p>
        <w:p w14:paraId="1613C5B9" w14:textId="3018D01E"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600" w:history="1">
            <w:r w:rsidRPr="00952ADE">
              <w:rPr>
                <w:rStyle w:val="af8"/>
                <w:rFonts w:hint="eastAsia"/>
                <w:noProof/>
                <w:lang w:bidi="hi-IN"/>
              </w:rPr>
              <w:t>（三）</w:t>
            </w:r>
            <w:r w:rsidRPr="00952ADE">
              <w:rPr>
                <w:rStyle w:val="af8"/>
                <w:rFonts w:eastAsia="方正仿宋_GBK" w:hint="eastAsia"/>
                <w:noProof/>
                <w:lang w:bidi="hi-IN"/>
              </w:rPr>
              <w:t xml:space="preserve"> </w:t>
            </w:r>
            <w:r w:rsidRPr="00952ADE">
              <w:rPr>
                <w:rStyle w:val="af8"/>
                <w:rFonts w:eastAsia="方正仿宋_GBK" w:hint="eastAsia"/>
                <w:noProof/>
                <w:lang w:bidi="hi-IN"/>
              </w:rPr>
              <w:t>网络通信协议与端口规划</w:t>
            </w:r>
            <w:r>
              <w:rPr>
                <w:rFonts w:hint="eastAsia"/>
                <w:noProof/>
              </w:rPr>
              <w:tab/>
            </w:r>
            <w:r>
              <w:rPr>
                <w:rFonts w:hint="eastAsia"/>
                <w:noProof/>
              </w:rPr>
              <w:fldChar w:fldCharType="begin"/>
            </w:r>
            <w:r>
              <w:rPr>
                <w:rFonts w:hint="eastAsia"/>
                <w:noProof/>
              </w:rPr>
              <w:instrText xml:space="preserve"> </w:instrText>
            </w:r>
            <w:r>
              <w:rPr>
                <w:noProof/>
              </w:rPr>
              <w:instrText>PAGEREF _Toc219328600 \h</w:instrText>
            </w:r>
            <w:r>
              <w:rPr>
                <w:rFonts w:hint="eastAsia"/>
                <w:noProof/>
              </w:rPr>
              <w:instrText xml:space="preserve"> </w:instrText>
            </w:r>
            <w:r>
              <w:rPr>
                <w:rFonts w:hint="eastAsia"/>
                <w:noProof/>
              </w:rPr>
            </w:r>
            <w:r>
              <w:rPr>
                <w:rFonts w:hint="eastAsia"/>
                <w:noProof/>
              </w:rPr>
              <w:fldChar w:fldCharType="separate"/>
            </w:r>
            <w:r>
              <w:rPr>
                <w:rFonts w:hint="eastAsia"/>
                <w:noProof/>
              </w:rPr>
              <w:t>74</w:t>
            </w:r>
            <w:r>
              <w:rPr>
                <w:rFonts w:hint="eastAsia"/>
                <w:noProof/>
              </w:rPr>
              <w:fldChar w:fldCharType="end"/>
            </w:r>
          </w:hyperlink>
        </w:p>
        <w:p w14:paraId="0F9504BB" w14:textId="493824D5"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601" w:history="1">
            <w:r w:rsidRPr="00952ADE">
              <w:rPr>
                <w:rStyle w:val="af8"/>
                <w:rFonts w:hint="eastAsia"/>
                <w:noProof/>
                <w:lang w:bidi="hi-IN"/>
              </w:rPr>
              <w:t>（四）</w:t>
            </w:r>
            <w:r w:rsidRPr="00952ADE">
              <w:rPr>
                <w:rStyle w:val="af8"/>
                <w:rFonts w:eastAsia="方正仿宋_GBK" w:hint="eastAsia"/>
                <w:noProof/>
                <w:lang w:bidi="hi-IN"/>
              </w:rPr>
              <w:t xml:space="preserve"> </w:t>
            </w:r>
            <w:r w:rsidRPr="00952ADE">
              <w:rPr>
                <w:rStyle w:val="af8"/>
                <w:rFonts w:eastAsia="方正仿宋_GBK" w:hint="eastAsia"/>
                <w:noProof/>
                <w:lang w:bidi="hi-IN"/>
              </w:rPr>
              <w:t>部署与运维约束</w:t>
            </w:r>
            <w:r>
              <w:rPr>
                <w:rFonts w:hint="eastAsia"/>
                <w:noProof/>
              </w:rPr>
              <w:tab/>
            </w:r>
            <w:r>
              <w:rPr>
                <w:rFonts w:hint="eastAsia"/>
                <w:noProof/>
              </w:rPr>
              <w:fldChar w:fldCharType="begin"/>
            </w:r>
            <w:r>
              <w:rPr>
                <w:rFonts w:hint="eastAsia"/>
                <w:noProof/>
              </w:rPr>
              <w:instrText xml:space="preserve"> </w:instrText>
            </w:r>
            <w:r>
              <w:rPr>
                <w:noProof/>
              </w:rPr>
              <w:instrText>PAGEREF _Toc219328601 \h</w:instrText>
            </w:r>
            <w:r>
              <w:rPr>
                <w:rFonts w:hint="eastAsia"/>
                <w:noProof/>
              </w:rPr>
              <w:instrText xml:space="preserve"> </w:instrText>
            </w:r>
            <w:r>
              <w:rPr>
                <w:rFonts w:hint="eastAsia"/>
                <w:noProof/>
              </w:rPr>
            </w:r>
            <w:r>
              <w:rPr>
                <w:rFonts w:hint="eastAsia"/>
                <w:noProof/>
              </w:rPr>
              <w:fldChar w:fldCharType="separate"/>
            </w:r>
            <w:r>
              <w:rPr>
                <w:rFonts w:hint="eastAsia"/>
                <w:noProof/>
              </w:rPr>
              <w:t>74</w:t>
            </w:r>
            <w:r>
              <w:rPr>
                <w:rFonts w:hint="eastAsia"/>
                <w:noProof/>
              </w:rPr>
              <w:fldChar w:fldCharType="end"/>
            </w:r>
          </w:hyperlink>
        </w:p>
        <w:p w14:paraId="62E32816" w14:textId="69DA9B0D" w:rsidR="00CC77B2" w:rsidRDefault="00CC77B2">
          <w:pPr>
            <w:pStyle w:val="TOC2"/>
            <w:rPr>
              <w:rFonts w:asciiTheme="minorHAnsi" w:eastAsiaTheme="minorEastAsia" w:hAnsiTheme="minorHAnsi" w:cstheme="minorBidi" w:hint="eastAsia"/>
              <w:noProof/>
              <w:sz w:val="22"/>
              <w:lang w:bidi="ar-SA"/>
              <w14:ligatures w14:val="standardContextual"/>
            </w:rPr>
          </w:pPr>
          <w:hyperlink w:anchor="_Toc219328602" w:history="1">
            <w:r w:rsidRPr="00952ADE">
              <w:rPr>
                <w:rStyle w:val="af8"/>
                <w:rFonts w:hint="eastAsia"/>
                <w:noProof/>
                <w:lang w:bidi="hi-IN"/>
              </w:rPr>
              <w:t>六、</w:t>
            </w:r>
            <w:r w:rsidRPr="00952ADE">
              <w:rPr>
                <w:rStyle w:val="af8"/>
                <w:rFonts w:hint="eastAsia"/>
                <w:noProof/>
                <w:lang w:bidi="hi-IN"/>
              </w:rPr>
              <w:t xml:space="preserve"> </w:t>
            </w:r>
            <w:r w:rsidRPr="00952ADE">
              <w:rPr>
                <w:rStyle w:val="af8"/>
                <w:rFonts w:hint="eastAsia"/>
                <w:noProof/>
                <w:lang w:bidi="hi-IN"/>
              </w:rPr>
              <w:t>并发与分布处理</w:t>
            </w:r>
            <w:r>
              <w:rPr>
                <w:rFonts w:hint="eastAsia"/>
                <w:noProof/>
              </w:rPr>
              <w:tab/>
            </w:r>
            <w:r>
              <w:rPr>
                <w:rFonts w:hint="eastAsia"/>
                <w:noProof/>
              </w:rPr>
              <w:fldChar w:fldCharType="begin"/>
            </w:r>
            <w:r>
              <w:rPr>
                <w:rFonts w:hint="eastAsia"/>
                <w:noProof/>
              </w:rPr>
              <w:instrText xml:space="preserve"> </w:instrText>
            </w:r>
            <w:r>
              <w:rPr>
                <w:noProof/>
              </w:rPr>
              <w:instrText>PAGEREF _Toc219328602 \h</w:instrText>
            </w:r>
            <w:r>
              <w:rPr>
                <w:rFonts w:hint="eastAsia"/>
                <w:noProof/>
              </w:rPr>
              <w:instrText xml:space="preserve"> </w:instrText>
            </w:r>
            <w:r>
              <w:rPr>
                <w:rFonts w:hint="eastAsia"/>
                <w:noProof/>
              </w:rPr>
            </w:r>
            <w:r>
              <w:rPr>
                <w:rFonts w:hint="eastAsia"/>
                <w:noProof/>
              </w:rPr>
              <w:fldChar w:fldCharType="separate"/>
            </w:r>
            <w:r>
              <w:rPr>
                <w:rFonts w:hint="eastAsia"/>
                <w:noProof/>
              </w:rPr>
              <w:t>75</w:t>
            </w:r>
            <w:r>
              <w:rPr>
                <w:rFonts w:hint="eastAsia"/>
                <w:noProof/>
              </w:rPr>
              <w:fldChar w:fldCharType="end"/>
            </w:r>
          </w:hyperlink>
        </w:p>
        <w:p w14:paraId="3F85D000" w14:textId="49A3608D"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603" w:history="1">
            <w:r w:rsidRPr="00952ADE">
              <w:rPr>
                <w:rStyle w:val="af8"/>
                <w:rFonts w:hint="eastAsia"/>
                <w:noProof/>
                <w:lang w:bidi="hi-IN"/>
              </w:rPr>
              <w:t>（一）</w:t>
            </w:r>
            <w:r w:rsidRPr="00952ADE">
              <w:rPr>
                <w:rStyle w:val="af8"/>
                <w:rFonts w:eastAsia="方正仿宋_GBK" w:hint="eastAsia"/>
                <w:noProof/>
                <w:lang w:bidi="hi-IN"/>
              </w:rPr>
              <w:t xml:space="preserve"> </w:t>
            </w:r>
            <w:r w:rsidRPr="00952ADE">
              <w:rPr>
                <w:rStyle w:val="af8"/>
                <w:rFonts w:eastAsia="方正仿宋_GBK" w:hint="eastAsia"/>
                <w:noProof/>
                <w:lang w:bidi="hi-IN"/>
              </w:rPr>
              <w:t>识别内部并发性</w:t>
            </w:r>
            <w:r>
              <w:rPr>
                <w:rFonts w:hint="eastAsia"/>
                <w:noProof/>
              </w:rPr>
              <w:tab/>
            </w:r>
            <w:r>
              <w:rPr>
                <w:rFonts w:hint="eastAsia"/>
                <w:noProof/>
              </w:rPr>
              <w:fldChar w:fldCharType="begin"/>
            </w:r>
            <w:r>
              <w:rPr>
                <w:rFonts w:hint="eastAsia"/>
                <w:noProof/>
              </w:rPr>
              <w:instrText xml:space="preserve"> </w:instrText>
            </w:r>
            <w:r>
              <w:rPr>
                <w:noProof/>
              </w:rPr>
              <w:instrText>PAGEREF _Toc219328603 \h</w:instrText>
            </w:r>
            <w:r>
              <w:rPr>
                <w:rFonts w:hint="eastAsia"/>
                <w:noProof/>
              </w:rPr>
              <w:instrText xml:space="preserve"> </w:instrText>
            </w:r>
            <w:r>
              <w:rPr>
                <w:rFonts w:hint="eastAsia"/>
                <w:noProof/>
              </w:rPr>
            </w:r>
            <w:r>
              <w:rPr>
                <w:rFonts w:hint="eastAsia"/>
                <w:noProof/>
              </w:rPr>
              <w:fldChar w:fldCharType="separate"/>
            </w:r>
            <w:r>
              <w:rPr>
                <w:rFonts w:hint="eastAsia"/>
                <w:noProof/>
              </w:rPr>
              <w:t>75</w:t>
            </w:r>
            <w:r>
              <w:rPr>
                <w:rFonts w:hint="eastAsia"/>
                <w:noProof/>
              </w:rPr>
              <w:fldChar w:fldCharType="end"/>
            </w:r>
          </w:hyperlink>
        </w:p>
        <w:p w14:paraId="0B895B15" w14:textId="10E6DC75" w:rsidR="00CC77B2" w:rsidRDefault="00CC77B2">
          <w:pPr>
            <w:pStyle w:val="TOC3"/>
            <w:rPr>
              <w:rFonts w:asciiTheme="minorHAnsi" w:eastAsiaTheme="minorEastAsia" w:hAnsiTheme="minorHAnsi" w:cstheme="minorBidi" w:hint="eastAsia"/>
              <w:noProof/>
              <w:sz w:val="22"/>
              <w:lang w:bidi="ar-SA"/>
              <w14:ligatures w14:val="standardContextual"/>
            </w:rPr>
          </w:pPr>
          <w:hyperlink w:anchor="_Toc219328604" w:history="1">
            <w:r w:rsidRPr="00952ADE">
              <w:rPr>
                <w:rStyle w:val="af8"/>
                <w:rFonts w:hint="eastAsia"/>
                <w:noProof/>
                <w:lang w:bidi="hi-IN"/>
              </w:rPr>
              <w:t>（二）</w:t>
            </w:r>
            <w:r w:rsidRPr="00952ADE">
              <w:rPr>
                <w:rStyle w:val="af8"/>
                <w:rFonts w:eastAsia="方正仿宋_GBK" w:hint="eastAsia"/>
                <w:noProof/>
                <w:lang w:bidi="hi-IN"/>
              </w:rPr>
              <w:t xml:space="preserve"> </w:t>
            </w:r>
            <w:r w:rsidRPr="00952ADE">
              <w:rPr>
                <w:rStyle w:val="af8"/>
                <w:rFonts w:eastAsia="方正仿宋_GBK" w:hint="eastAsia"/>
                <w:noProof/>
                <w:lang w:bidi="hi-IN"/>
              </w:rPr>
              <w:t>定义并发任务</w:t>
            </w:r>
            <w:r>
              <w:rPr>
                <w:rFonts w:hint="eastAsia"/>
                <w:noProof/>
              </w:rPr>
              <w:tab/>
            </w:r>
            <w:r>
              <w:rPr>
                <w:rFonts w:hint="eastAsia"/>
                <w:noProof/>
              </w:rPr>
              <w:fldChar w:fldCharType="begin"/>
            </w:r>
            <w:r>
              <w:rPr>
                <w:rFonts w:hint="eastAsia"/>
                <w:noProof/>
              </w:rPr>
              <w:instrText xml:space="preserve"> </w:instrText>
            </w:r>
            <w:r>
              <w:rPr>
                <w:noProof/>
              </w:rPr>
              <w:instrText>PAGEREF _Toc219328604 \h</w:instrText>
            </w:r>
            <w:r>
              <w:rPr>
                <w:rFonts w:hint="eastAsia"/>
                <w:noProof/>
              </w:rPr>
              <w:instrText xml:space="preserve"> </w:instrText>
            </w:r>
            <w:r>
              <w:rPr>
                <w:rFonts w:hint="eastAsia"/>
                <w:noProof/>
              </w:rPr>
            </w:r>
            <w:r>
              <w:rPr>
                <w:rFonts w:hint="eastAsia"/>
                <w:noProof/>
              </w:rPr>
              <w:fldChar w:fldCharType="separate"/>
            </w:r>
            <w:r>
              <w:rPr>
                <w:rFonts w:hint="eastAsia"/>
                <w:noProof/>
              </w:rPr>
              <w:t>75</w:t>
            </w:r>
            <w:r>
              <w:rPr>
                <w:rFonts w:hint="eastAsia"/>
                <w:noProof/>
              </w:rPr>
              <w:fldChar w:fldCharType="end"/>
            </w:r>
          </w:hyperlink>
        </w:p>
        <w:p w14:paraId="2F77E841" w14:textId="4B0080F8" w:rsidR="00CC77B2" w:rsidRDefault="00CC77B2">
          <w:pPr>
            <w:pStyle w:val="TOC1"/>
            <w:tabs>
              <w:tab w:val="left" w:pos="1134"/>
            </w:tabs>
            <w:rPr>
              <w:rFonts w:asciiTheme="minorHAnsi" w:eastAsiaTheme="minorEastAsia" w:hAnsiTheme="minorHAnsi" w:cstheme="minorBidi" w:hint="eastAsia"/>
              <w:noProof/>
              <w:sz w:val="22"/>
              <w:lang w:bidi="ar-SA"/>
              <w14:ligatures w14:val="standardContextual"/>
            </w:rPr>
          </w:pPr>
          <w:hyperlink w:anchor="_Toc219328605" w:history="1">
            <w:r w:rsidRPr="00952ADE">
              <w:rPr>
                <w:rStyle w:val="af8"/>
                <w:rFonts w:hint="eastAsia"/>
                <w:noProof/>
                <w:lang w:bidi="hi-IN"/>
              </w:rPr>
              <w:t>第六章</w:t>
            </w:r>
            <w:r>
              <w:rPr>
                <w:rFonts w:asciiTheme="minorHAnsi" w:eastAsiaTheme="minorEastAsia" w:hAnsiTheme="minorHAnsi" w:cstheme="minorBidi" w:hint="eastAsia"/>
                <w:noProof/>
                <w:sz w:val="22"/>
                <w:lang w:bidi="ar-SA"/>
                <w14:ligatures w14:val="standardContextual"/>
              </w:rPr>
              <w:tab/>
            </w:r>
            <w:r w:rsidRPr="00952ADE">
              <w:rPr>
                <w:rStyle w:val="af8"/>
                <w:rFonts w:hint="eastAsia"/>
                <w:noProof/>
                <w:lang w:bidi="hi-IN"/>
              </w:rPr>
              <w:t>详细设计</w:t>
            </w:r>
            <w:r>
              <w:rPr>
                <w:rFonts w:hint="eastAsia"/>
                <w:noProof/>
              </w:rPr>
              <w:tab/>
            </w:r>
            <w:r>
              <w:rPr>
                <w:rFonts w:hint="eastAsia"/>
                <w:noProof/>
              </w:rPr>
              <w:fldChar w:fldCharType="begin"/>
            </w:r>
            <w:r>
              <w:rPr>
                <w:rFonts w:hint="eastAsia"/>
                <w:noProof/>
              </w:rPr>
              <w:instrText xml:space="preserve"> </w:instrText>
            </w:r>
            <w:r>
              <w:rPr>
                <w:noProof/>
              </w:rPr>
              <w:instrText>PAGEREF _Toc219328605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hyperlink>
        </w:p>
        <w:p w14:paraId="5C46E24D" w14:textId="2615E539" w:rsidR="003513D8" w:rsidRDefault="00000000">
          <w:r>
            <w:fldChar w:fldCharType="end"/>
          </w:r>
        </w:p>
      </w:sdtContent>
    </w:sdt>
    <w:p w14:paraId="266486E1" w14:textId="77777777" w:rsidR="003513D8" w:rsidRDefault="003513D8">
      <w:pPr>
        <w:pStyle w:val="1"/>
        <w:numPr>
          <w:ilvl w:val="0"/>
          <w:numId w:val="0"/>
        </w:numPr>
        <w:ind w:left="432"/>
      </w:pPr>
    </w:p>
    <w:p w14:paraId="79973695" w14:textId="77777777" w:rsidR="003513D8" w:rsidRDefault="00000000">
      <w:pPr>
        <w:pStyle w:val="1"/>
        <w:ind w:left="1920"/>
      </w:pPr>
      <w:bookmarkStart w:id="3" w:name="_Toc219328499"/>
      <w:r>
        <w:t>立项</w:t>
      </w:r>
      <w:bookmarkEnd w:id="3"/>
      <w:r>
        <w:br w:type="page"/>
      </w:r>
    </w:p>
    <w:p w14:paraId="3915F1F5" w14:textId="77777777" w:rsidR="003513D8" w:rsidRDefault="00000000">
      <w:pPr>
        <w:pStyle w:val="2"/>
      </w:pPr>
      <w:bookmarkStart w:id="4" w:name="_Toc219328500"/>
      <w:r>
        <w:lastRenderedPageBreak/>
        <w:t>项目起源与提案</w:t>
      </w:r>
      <w:bookmarkEnd w:id="4"/>
    </w:p>
    <w:p w14:paraId="19F0195A" w14:textId="77777777" w:rsidR="003513D8" w:rsidRDefault="00000000">
      <w:pPr>
        <w:pStyle w:val="3"/>
      </w:pPr>
      <w:bookmarkStart w:id="5" w:name="_Toc219328501"/>
      <w:r>
        <w:t>项目起源</w:t>
      </w:r>
      <w:bookmarkEnd w:id="5"/>
    </w:p>
    <w:p w14:paraId="2B0940E7" w14:textId="77777777" w:rsidR="003513D8" w:rsidRDefault="00000000">
      <w:pPr>
        <w:pStyle w:val="a2"/>
      </w:pPr>
      <w:r>
        <w:tab/>
        <w:t>External Needs</w:t>
      </w:r>
      <w:r>
        <w:t>：随着人们生活范围的扩大，朋友、情侣和家人常常因地理位置相隔遥远，无法像过去一样聚在一起看电影、追剧，缺乏共同的社交娱乐活动来维持情感联系。在线上和亲朋好友一起看电影，一定程度上也消除了异地带来的隔阂感。然而现有解决方案存在诸多问题：版权限制、使用门槛高、收费限制、操作复杂等。</w:t>
      </w:r>
    </w:p>
    <w:p w14:paraId="1D0BA208" w14:textId="77777777" w:rsidR="003513D8" w:rsidRDefault="00000000">
      <w:pPr>
        <w:pStyle w:val="3"/>
      </w:pPr>
      <w:bookmarkStart w:id="6" w:name="_Toc219328502"/>
      <w:r>
        <w:t>项目提案</w:t>
      </w:r>
      <w:bookmarkEnd w:id="6"/>
    </w:p>
    <w:p w14:paraId="6253C4A7" w14:textId="77777777" w:rsidR="003513D8" w:rsidRDefault="00000000">
      <w:pPr>
        <w:pStyle w:val="a2"/>
      </w:pPr>
      <w:r>
        <w:tab/>
      </w:r>
      <w:r>
        <w:t>本项目提议开发一个仿照</w:t>
      </w:r>
      <w:r>
        <w:t>B</w:t>
      </w:r>
      <w:r>
        <w:t>站</w:t>
      </w:r>
      <w:r>
        <w:t>"</w:t>
      </w:r>
      <w:r>
        <w:t>放映厅</w:t>
      </w:r>
      <w:r>
        <w:t>"</w:t>
      </w:r>
      <w:r>
        <w:t>功能的线上观影平台，打造一个开箱即用、轻量级、无广告的解决方案，让分隔两地的朋友、情侣和家人能够轻松实现</w:t>
      </w:r>
      <w:r>
        <w:t>"</w:t>
      </w:r>
      <w:r>
        <w:t>一起看电影</w:t>
      </w:r>
      <w:r>
        <w:t>"</w:t>
      </w:r>
      <w:r>
        <w:t>的愿望。</w:t>
      </w:r>
    </w:p>
    <w:p w14:paraId="42AC19E7" w14:textId="77777777" w:rsidR="003513D8" w:rsidRDefault="00000000">
      <w:pPr>
        <w:pStyle w:val="4"/>
      </w:pPr>
      <w:bookmarkStart w:id="7" w:name="_Toc219328503"/>
      <w:r>
        <w:t>要解决的问题</w:t>
      </w:r>
      <w:bookmarkEnd w:id="7"/>
    </w:p>
    <w:p w14:paraId="5F6A8796" w14:textId="77777777" w:rsidR="003513D8" w:rsidRDefault="00000000">
      <w:pPr>
        <w:pStyle w:val="a2"/>
      </w:pPr>
      <w:r>
        <w:rPr>
          <w:rFonts w:ascii="方正仿宋_GBK" w:hAnsi="方正仿宋_GBK"/>
          <w:b/>
          <w:bCs/>
        </w:rPr>
        <w:t>·</w:t>
      </w:r>
      <w:r>
        <w:t>异地生活的亲友缺乏高质量、便捷的共享娱乐体验</w:t>
      </w:r>
    </w:p>
    <w:p w14:paraId="14E06913" w14:textId="77777777" w:rsidR="003513D8" w:rsidRDefault="00000000">
      <w:pPr>
        <w:pStyle w:val="a2"/>
      </w:pPr>
      <w:r>
        <w:rPr>
          <w:rFonts w:ascii="方正仿宋_GBK" w:hAnsi="方正仿宋_GBK"/>
          <w:b/>
          <w:bCs/>
        </w:rPr>
        <w:t>·</w:t>
      </w:r>
      <w:r>
        <w:t>现有的解决方案存在版权限制、操作复杂等</w:t>
      </w:r>
    </w:p>
    <w:p w14:paraId="002BC0BE" w14:textId="77777777" w:rsidR="003513D8" w:rsidRDefault="00000000">
      <w:pPr>
        <w:pStyle w:val="a2"/>
      </w:pPr>
      <w:r>
        <w:rPr>
          <w:rFonts w:ascii="方正仿宋_GBK" w:hAnsi="方正仿宋_GBK"/>
          <w:b/>
          <w:bCs/>
        </w:rPr>
        <w:t>·</w:t>
      </w:r>
      <w:r>
        <w:t>多端兼容</w:t>
      </w:r>
    </w:p>
    <w:p w14:paraId="298DED66" w14:textId="77777777" w:rsidR="003513D8" w:rsidRDefault="00000000">
      <w:pPr>
        <w:pStyle w:val="4"/>
      </w:pPr>
      <w:bookmarkStart w:id="8" w:name="_Toc219328504"/>
      <w:r>
        <w:t>目标用户</w:t>
      </w:r>
      <w:bookmarkEnd w:id="8"/>
    </w:p>
    <w:p w14:paraId="44D93A9F" w14:textId="77777777" w:rsidR="003513D8" w:rsidRDefault="00000000">
      <w:pPr>
        <w:pStyle w:val="a2"/>
      </w:pPr>
      <w:r>
        <w:t>异地情侣、分散在各地的亲密朋友、家庭成员</w:t>
      </w:r>
    </w:p>
    <w:p w14:paraId="5CAAC272" w14:textId="77777777" w:rsidR="003513D8" w:rsidRDefault="00000000">
      <w:pPr>
        <w:pStyle w:val="4"/>
      </w:pPr>
      <w:bookmarkStart w:id="9" w:name="_Toc219328505"/>
      <w:r>
        <w:t>解决方案</w:t>
      </w:r>
      <w:bookmarkEnd w:id="9"/>
    </w:p>
    <w:p w14:paraId="1DF283B5" w14:textId="77777777" w:rsidR="003513D8" w:rsidRDefault="00000000">
      <w:pPr>
        <w:pStyle w:val="a2"/>
      </w:pPr>
      <w:r>
        <w:rPr>
          <w:rFonts w:ascii="方正仿宋_GBK" w:hAnsi="方正仿宋_GBK"/>
          <w:b/>
          <w:bCs/>
        </w:rPr>
        <w:t>·</w:t>
      </w:r>
      <w:r>
        <w:t>实时播放同步</w:t>
      </w:r>
    </w:p>
    <w:p w14:paraId="7BB366A1" w14:textId="77777777" w:rsidR="003513D8" w:rsidRDefault="00000000">
      <w:pPr>
        <w:pStyle w:val="a2"/>
      </w:pPr>
      <w:r>
        <w:rPr>
          <w:rFonts w:ascii="方正仿宋_GBK" w:hAnsi="方正仿宋_GBK"/>
          <w:b/>
          <w:bCs/>
        </w:rPr>
        <w:t>·</w:t>
      </w:r>
      <w:r>
        <w:t>弹幕和聊天互动</w:t>
      </w:r>
    </w:p>
    <w:p w14:paraId="2C753151" w14:textId="77777777" w:rsidR="003513D8" w:rsidRDefault="00000000">
      <w:pPr>
        <w:pStyle w:val="a2"/>
      </w:pPr>
      <w:r>
        <w:rPr>
          <w:rFonts w:ascii="方正仿宋_GBK" w:hAnsi="方正仿宋_GBK"/>
          <w:b/>
          <w:bCs/>
        </w:rPr>
        <w:t>·</w:t>
      </w:r>
      <w:r>
        <w:t>片源行提供（解决片源限制）</w:t>
      </w:r>
    </w:p>
    <w:p w14:paraId="26F1A999" w14:textId="77777777" w:rsidR="003513D8" w:rsidRDefault="00000000">
      <w:pPr>
        <w:pStyle w:val="a2"/>
      </w:pPr>
      <w:r>
        <w:rPr>
          <w:rFonts w:ascii="方正仿宋_GBK" w:hAnsi="方正仿宋_GBK"/>
          <w:b/>
          <w:bCs/>
        </w:rPr>
        <w:t>·</w:t>
      </w:r>
      <w:r>
        <w:rPr>
          <w:rFonts w:ascii="方正仿宋_GBK" w:hAnsi="方正仿宋_GBK"/>
        </w:rPr>
        <w:t>用户自行部署服务端（用户负责运维，免费）</w:t>
      </w:r>
    </w:p>
    <w:p w14:paraId="20041CC3" w14:textId="77777777" w:rsidR="003513D8" w:rsidRDefault="00000000">
      <w:pPr>
        <w:pStyle w:val="a2"/>
      </w:pPr>
      <w:r>
        <w:rPr>
          <w:rFonts w:ascii="方正仿宋_GBK" w:hAnsi="方正仿宋_GBK"/>
          <w:b/>
          <w:bCs/>
        </w:rPr>
        <w:t>·</w:t>
      </w:r>
      <w:r>
        <w:t>web</w:t>
      </w:r>
      <w:r>
        <w:t>端开发（提升便利性、降低跨平台使用门槛）</w:t>
      </w:r>
    </w:p>
    <w:p w14:paraId="58D037EF" w14:textId="77777777" w:rsidR="003513D8" w:rsidRDefault="00000000">
      <w:pPr>
        <w:pStyle w:val="a2"/>
      </w:pPr>
      <w:r>
        <w:rPr>
          <w:rFonts w:ascii="方正仿宋_GBK" w:hAnsi="方正仿宋_GBK"/>
          <w:b/>
          <w:bCs/>
        </w:rPr>
        <w:t>·</w:t>
      </w:r>
      <w:r>
        <w:t>一端搭建，多端享用（降低他人使用门槛）</w:t>
      </w:r>
    </w:p>
    <w:p w14:paraId="46FEB686" w14:textId="77777777" w:rsidR="003513D8" w:rsidRDefault="00000000">
      <w:pPr>
        <w:pStyle w:val="4"/>
      </w:pPr>
      <w:bookmarkStart w:id="10" w:name="_Toc219328506"/>
      <w:r>
        <w:t>当前做的原因</w:t>
      </w:r>
      <w:bookmarkEnd w:id="10"/>
    </w:p>
    <w:p w14:paraId="34ACFF55" w14:textId="77777777" w:rsidR="003513D8" w:rsidRDefault="00000000">
      <w:pPr>
        <w:pStyle w:val="a2"/>
      </w:pPr>
      <w:r>
        <w:t>市场空白：</w:t>
      </w:r>
    </w:p>
    <w:p w14:paraId="6BCC32BF" w14:textId="77777777" w:rsidR="003513D8" w:rsidRDefault="00000000">
      <w:pPr>
        <w:pStyle w:val="a2"/>
      </w:pPr>
      <w:r>
        <w:rPr>
          <w:rFonts w:ascii="方正仿宋_GBK" w:hAnsi="方正仿宋_GBK"/>
          <w:b/>
          <w:bCs/>
        </w:rPr>
        <w:tab/>
        <w:t>·</w:t>
      </w:r>
      <w:r>
        <w:t>现有的</w:t>
      </w:r>
      <w:proofErr w:type="gramStart"/>
      <w:r>
        <w:t>产品因运维</w:t>
      </w:r>
      <w:proofErr w:type="gramEnd"/>
      <w:r>
        <w:t>成本、片源版权等问题无法实现</w:t>
      </w:r>
      <w:r>
        <w:t>“</w:t>
      </w:r>
      <w:r>
        <w:t>免费</w:t>
      </w:r>
      <w:r>
        <w:t>”</w:t>
      </w:r>
      <w:r>
        <w:t>、</w:t>
      </w:r>
      <w:r>
        <w:t>“</w:t>
      </w:r>
      <w:r>
        <w:t>便利</w:t>
      </w:r>
      <w:r>
        <w:t>”</w:t>
      </w:r>
      <w:r>
        <w:t>、</w:t>
      </w:r>
      <w:r>
        <w:t>“</w:t>
      </w:r>
      <w:r>
        <w:t>片源自管理</w:t>
      </w:r>
      <w:r>
        <w:t>”</w:t>
      </w:r>
      <w:r>
        <w:t>等</w:t>
      </w:r>
      <w:r>
        <w:tab/>
      </w:r>
      <w:r>
        <w:tab/>
        <w:t xml:space="preserve">    </w:t>
      </w:r>
      <w:r>
        <w:t>关键点，有技术但不想付费的用户需要这样一个平台。</w:t>
      </w:r>
    </w:p>
    <w:p w14:paraId="13C3C58C" w14:textId="77777777" w:rsidR="003513D8" w:rsidRDefault="00000000">
      <w:pPr>
        <w:pStyle w:val="a2"/>
      </w:pPr>
      <w:r>
        <w:t>技术成熟：</w:t>
      </w:r>
    </w:p>
    <w:p w14:paraId="587E3E96" w14:textId="77777777" w:rsidR="003513D8" w:rsidRDefault="00000000">
      <w:pPr>
        <w:pStyle w:val="a2"/>
      </w:pPr>
      <w:r>
        <w:rPr>
          <w:rFonts w:ascii="方正仿宋_GBK" w:hAnsi="方正仿宋_GBK"/>
          <w:b/>
          <w:bCs/>
        </w:rPr>
        <w:tab/>
        <w:t>·</w:t>
      </w:r>
      <w:r>
        <w:t>Socket.IO</w:t>
      </w:r>
      <w:r>
        <w:t>实时通信技术已非常成熟。</w:t>
      </w:r>
    </w:p>
    <w:p w14:paraId="7E33D934" w14:textId="77777777" w:rsidR="003513D8" w:rsidRDefault="00000000">
      <w:pPr>
        <w:pStyle w:val="a2"/>
      </w:pPr>
      <w:r>
        <w:tab/>
      </w:r>
      <w:r>
        <w:rPr>
          <w:rFonts w:ascii="方正仿宋_GBK" w:hAnsi="方正仿宋_GBK"/>
          <w:b/>
          <w:bCs/>
        </w:rPr>
        <w:t>·</w:t>
      </w:r>
      <w:r>
        <w:t>用户普遍拥有</w:t>
      </w:r>
      <w:r>
        <w:t>ipv6</w:t>
      </w:r>
      <w:r>
        <w:t>公网地址。</w:t>
      </w:r>
    </w:p>
    <w:p w14:paraId="2620A27E" w14:textId="77777777" w:rsidR="003513D8" w:rsidRDefault="00000000">
      <w:pPr>
        <w:pStyle w:val="a2"/>
      </w:pPr>
      <w:r>
        <w:lastRenderedPageBreak/>
        <w:tab/>
      </w:r>
      <w:r>
        <w:rPr>
          <w:rFonts w:ascii="方正仿宋_GBK" w:hAnsi="方正仿宋_GBK"/>
          <w:b/>
          <w:bCs/>
        </w:rPr>
        <w:t>·</w:t>
      </w:r>
      <w:r>
        <w:t>Video.js</w:t>
      </w:r>
      <w:r>
        <w:t>提供了丰富的可定制的网页播放器。</w:t>
      </w:r>
    </w:p>
    <w:p w14:paraId="4D068654" w14:textId="77777777" w:rsidR="003513D8" w:rsidRDefault="003513D8">
      <w:pPr>
        <w:pStyle w:val="a2"/>
      </w:pPr>
    </w:p>
    <w:p w14:paraId="0E5C1418" w14:textId="77777777" w:rsidR="003513D8" w:rsidRDefault="00000000">
      <w:pPr>
        <w:pStyle w:val="2"/>
      </w:pPr>
      <w:bookmarkStart w:id="11" w:name="_Toc219328507"/>
      <w:r>
        <w:t>Business Case</w:t>
      </w:r>
      <w:bookmarkEnd w:id="11"/>
    </w:p>
    <w:p w14:paraId="7D7B8C72" w14:textId="77777777" w:rsidR="003513D8" w:rsidRDefault="00000000">
      <w:pPr>
        <w:pStyle w:val="3"/>
      </w:pPr>
      <w:bookmarkStart w:id="12" w:name="_Toc219328508"/>
      <w:r>
        <w:t>项目价值与收益（</w:t>
      </w:r>
      <w:r>
        <w:t>Value &amp; Benefits</w:t>
      </w:r>
      <w:r>
        <w:t>）：</w:t>
      </w:r>
      <w:bookmarkEnd w:id="12"/>
    </w:p>
    <w:p w14:paraId="07C7E64E" w14:textId="77777777" w:rsidR="003513D8" w:rsidRDefault="00000000">
      <w:pPr>
        <w:pStyle w:val="4"/>
        <w:rPr>
          <w:rFonts w:ascii="FreeSerif" w:eastAsia="方正仿宋_GBK" w:hAnsi="FreeSerif"/>
          <w:b/>
          <w:bCs/>
        </w:rPr>
      </w:pPr>
      <w:bookmarkStart w:id="13" w:name="_Toc219328509"/>
      <w:r>
        <w:rPr>
          <w:rFonts w:ascii="FreeSerif" w:eastAsia="方正仿宋_GBK" w:hAnsi="FreeSerif"/>
          <w:b/>
          <w:bCs/>
        </w:rPr>
        <w:t>目标市场</w:t>
      </w:r>
      <w:bookmarkEnd w:id="13"/>
    </w:p>
    <w:p w14:paraId="1ADAFF9A" w14:textId="77777777" w:rsidR="003513D8" w:rsidRDefault="00000000">
      <w:pPr>
        <w:pStyle w:val="a2"/>
      </w:pPr>
      <w:r>
        <w:t>异地情侣、远距离朋友、分隔两地的家人等小圈子人群</w:t>
      </w:r>
    </w:p>
    <w:p w14:paraId="5E8C7270" w14:textId="77777777" w:rsidR="003513D8" w:rsidRDefault="00000000">
      <w:pPr>
        <w:pStyle w:val="4"/>
      </w:pPr>
      <w:bookmarkStart w:id="14" w:name="_Toc219328510"/>
      <w:r>
        <w:t>解决真实痛点</w:t>
      </w:r>
      <w:bookmarkEnd w:id="14"/>
    </w:p>
    <w:p w14:paraId="4D0F1511" w14:textId="77777777" w:rsidR="003513D8" w:rsidRDefault="00000000">
      <w:pPr>
        <w:pStyle w:val="a2"/>
      </w:pPr>
      <w:r>
        <w:t>为项目发起者及其朋友提供一个高质量的社交工具，直接提升异地社交的幸福感。</w:t>
      </w:r>
    </w:p>
    <w:p w14:paraId="56A819F8" w14:textId="77777777" w:rsidR="003513D8" w:rsidRDefault="00000000">
      <w:pPr>
        <w:pStyle w:val="4"/>
      </w:pPr>
      <w:bookmarkStart w:id="15" w:name="_Toc219328511"/>
      <w:r>
        <w:t>技术</w:t>
      </w:r>
      <w:proofErr w:type="gramStart"/>
      <w:r>
        <w:t>栈</w:t>
      </w:r>
      <w:proofErr w:type="gramEnd"/>
      <w:r>
        <w:t>验证</w:t>
      </w:r>
      <w:bookmarkEnd w:id="15"/>
    </w:p>
    <w:p w14:paraId="09F93569" w14:textId="77777777" w:rsidR="003513D8" w:rsidRDefault="00000000">
      <w:pPr>
        <w:pStyle w:val="a2"/>
      </w:pPr>
      <w:r>
        <w:t>作为一个全</w:t>
      </w:r>
      <w:proofErr w:type="gramStart"/>
      <w:r>
        <w:t>栈</w:t>
      </w:r>
      <w:proofErr w:type="gramEnd"/>
      <w:r>
        <w:t>项目，它将完整覆盖前端（</w:t>
      </w:r>
      <w:r>
        <w:t>Vue</w:t>
      </w:r>
      <w:r>
        <w:t>）、后端（</w:t>
      </w:r>
      <w:r>
        <w:t>Express</w:t>
      </w:r>
      <w:r>
        <w:t>）、实时通信（</w:t>
      </w:r>
      <w:r>
        <w:t>Socket.IO</w:t>
      </w:r>
      <w:r>
        <w:t>）和流媒体服务（</w:t>
      </w:r>
      <w:r>
        <w:t>Nginx</w:t>
      </w:r>
      <w:r>
        <w:t>）等关键技术，是绝佳的学习和实践案例。</w:t>
      </w:r>
    </w:p>
    <w:p w14:paraId="3882A95A" w14:textId="77777777" w:rsidR="003513D8" w:rsidRDefault="00000000">
      <w:pPr>
        <w:pStyle w:val="4"/>
      </w:pPr>
      <w:bookmarkStart w:id="16" w:name="_Toc219328512"/>
      <w:r>
        <w:t>作品集价值</w:t>
      </w:r>
      <w:bookmarkEnd w:id="16"/>
    </w:p>
    <w:p w14:paraId="07A7C1FB" w14:textId="77777777" w:rsidR="003513D8" w:rsidRDefault="00000000">
      <w:pPr>
        <w:pStyle w:val="a2"/>
      </w:pPr>
      <w:r>
        <w:t>可作为一个功能完整、架构清晰的代表性作品，在未来求职或技术交流中展示全</w:t>
      </w:r>
      <w:proofErr w:type="gramStart"/>
      <w:r>
        <w:t>栈</w:t>
      </w:r>
      <w:proofErr w:type="gramEnd"/>
      <w:r>
        <w:t>开发能力。</w:t>
      </w:r>
    </w:p>
    <w:p w14:paraId="49C97D52" w14:textId="77777777" w:rsidR="003513D8" w:rsidRDefault="00000000">
      <w:pPr>
        <w:pStyle w:val="4"/>
      </w:pPr>
      <w:bookmarkStart w:id="17" w:name="_Toc219328513"/>
      <w:r>
        <w:t>竞争优势</w:t>
      </w:r>
      <w:bookmarkEnd w:id="17"/>
    </w:p>
    <w:p w14:paraId="51D98309" w14:textId="77777777" w:rsidR="003513D8" w:rsidRDefault="00000000">
      <w:pPr>
        <w:pStyle w:val="a2"/>
      </w:pPr>
      <w:r>
        <w:t>完全免费、片源自由、零门槛使用、专注观影体验。</w:t>
      </w:r>
    </w:p>
    <w:p w14:paraId="2084DEB7" w14:textId="77777777" w:rsidR="003513D8" w:rsidRDefault="00000000">
      <w:pPr>
        <w:pStyle w:val="3"/>
      </w:pPr>
      <w:bookmarkStart w:id="18" w:name="_Toc219328514"/>
      <w:r>
        <w:t>成本与资源头投入（</w:t>
      </w:r>
      <w:r>
        <w:t>Cost &amp; Resources</w:t>
      </w:r>
      <w:r>
        <w:t>）：</w:t>
      </w:r>
      <w:bookmarkEnd w:id="18"/>
    </w:p>
    <w:p w14:paraId="2460E248" w14:textId="77777777" w:rsidR="003513D8" w:rsidRDefault="00000000">
      <w:pPr>
        <w:pStyle w:val="4"/>
      </w:pPr>
      <w:bookmarkStart w:id="19" w:name="_Toc219328515"/>
      <w:r>
        <w:t>技术成本</w:t>
      </w:r>
      <w:bookmarkEnd w:id="19"/>
    </w:p>
    <w:p w14:paraId="33D5A8CB" w14:textId="77777777" w:rsidR="003513D8" w:rsidRDefault="00000000">
      <w:pPr>
        <w:pStyle w:val="a2"/>
      </w:pPr>
      <w:r>
        <w:t>服务器运营、域名注册、</w:t>
      </w:r>
      <w:r>
        <w:t>SSL</w:t>
      </w:r>
      <w:r>
        <w:t>证书、视频暴露等</w:t>
      </w:r>
    </w:p>
    <w:p w14:paraId="26B935E9" w14:textId="77777777" w:rsidR="003513D8" w:rsidRDefault="00000000">
      <w:pPr>
        <w:pStyle w:val="4"/>
      </w:pPr>
      <w:bookmarkStart w:id="20" w:name="_Toc219328516"/>
      <w:r>
        <w:t>运营成本</w:t>
      </w:r>
      <w:bookmarkEnd w:id="20"/>
    </w:p>
    <w:p w14:paraId="2A55EE08" w14:textId="77777777" w:rsidR="003513D8" w:rsidRDefault="00000000">
      <w:pPr>
        <w:pStyle w:val="a2"/>
      </w:pPr>
      <w:r>
        <w:t>需租用一台高带宽云服务器（约</w:t>
      </w:r>
      <w:r>
        <w:t xml:space="preserve"> 1</w:t>
      </w:r>
      <w:r>
        <w:t>核</w:t>
      </w:r>
      <w:r>
        <w:t>/1GB/100Mbps</w:t>
      </w:r>
      <w:r>
        <w:t>配置），用于部署应用和提供视频分发。</w:t>
      </w:r>
    </w:p>
    <w:p w14:paraId="3D998033" w14:textId="77777777" w:rsidR="003513D8" w:rsidRDefault="00000000">
      <w:pPr>
        <w:pStyle w:val="2"/>
      </w:pPr>
      <w:bookmarkStart w:id="21" w:name="_Toc219328517"/>
      <w:r>
        <w:t>项目可行性</w:t>
      </w:r>
      <w:bookmarkEnd w:id="21"/>
    </w:p>
    <w:p w14:paraId="44D7EF75" w14:textId="77777777" w:rsidR="003513D8" w:rsidRDefault="00000000">
      <w:pPr>
        <w:pStyle w:val="3"/>
      </w:pPr>
      <w:bookmarkStart w:id="22" w:name="_Toc219328518"/>
      <w:r>
        <w:t>市场可行性</w:t>
      </w:r>
      <w:bookmarkEnd w:id="22"/>
    </w:p>
    <w:p w14:paraId="2B0A278F" w14:textId="77777777" w:rsidR="003513D8" w:rsidRDefault="00000000">
      <w:pPr>
        <w:pStyle w:val="4"/>
      </w:pPr>
      <w:bookmarkStart w:id="23" w:name="_Toc219328519"/>
      <w:r>
        <w:t>目标用户</w:t>
      </w:r>
      <w:bookmarkEnd w:id="23"/>
    </w:p>
    <w:p w14:paraId="3F9C5A70" w14:textId="77777777" w:rsidR="003513D8" w:rsidRDefault="00000000">
      <w:pPr>
        <w:pStyle w:val="a2"/>
      </w:pPr>
      <w:r>
        <w:t>18-35</w:t>
      </w:r>
      <w:r>
        <w:t>岁有异地亲友的年轻群体，涵盖学生、</w:t>
      </w:r>
      <w:proofErr w:type="gramStart"/>
      <w:r>
        <w:t>职场人士</w:t>
      </w:r>
      <w:proofErr w:type="gramEnd"/>
      <w:r>
        <w:t>等，该群体线上社交需求旺盛，对新鲜观</w:t>
      </w:r>
      <w:proofErr w:type="gramStart"/>
      <w:r>
        <w:t>影模式</w:t>
      </w:r>
      <w:proofErr w:type="gramEnd"/>
      <w:r>
        <w:t>接受度高</w:t>
      </w:r>
    </w:p>
    <w:p w14:paraId="6C464B15" w14:textId="77777777" w:rsidR="003513D8" w:rsidRDefault="00000000">
      <w:pPr>
        <w:pStyle w:val="4"/>
      </w:pPr>
      <w:bookmarkStart w:id="24" w:name="_Toc219328520"/>
      <w:r>
        <w:t>需求验证</w:t>
      </w:r>
      <w:bookmarkEnd w:id="24"/>
    </w:p>
    <w:p w14:paraId="5FBB6102" w14:textId="77777777" w:rsidR="003513D8" w:rsidRDefault="00000000">
      <w:pPr>
        <w:pStyle w:val="a2"/>
      </w:pPr>
      <w:r>
        <w:t>结合市场反馈，</w:t>
      </w:r>
      <w:r>
        <w:t>60%</w:t>
      </w:r>
      <w:r>
        <w:t>以上的异地用户表示有同步观影需求，且</w:t>
      </w:r>
      <w:r>
        <w:t>80%</w:t>
      </w:r>
      <w:r>
        <w:t>用户吐</w:t>
      </w:r>
      <w:proofErr w:type="gramStart"/>
      <w:r>
        <w:t>槽现有</w:t>
      </w:r>
      <w:proofErr w:type="gramEnd"/>
      <w:r>
        <w:t>平台的片源限制与收费问题，需求痛点明确</w:t>
      </w:r>
    </w:p>
    <w:p w14:paraId="328577A6" w14:textId="77777777" w:rsidR="003513D8" w:rsidRDefault="00000000">
      <w:pPr>
        <w:pStyle w:val="4"/>
      </w:pPr>
      <w:bookmarkStart w:id="25" w:name="_Toc219328521"/>
      <w:r>
        <w:lastRenderedPageBreak/>
        <w:t>市场空间</w:t>
      </w:r>
      <w:bookmarkEnd w:id="25"/>
    </w:p>
    <w:p w14:paraId="454BE0B0" w14:textId="77777777" w:rsidR="003513D8" w:rsidRDefault="00000000">
      <w:pPr>
        <w:pStyle w:val="a2"/>
      </w:pPr>
      <w:r>
        <w:t>当前市场缺乏</w:t>
      </w:r>
      <w:r>
        <w:t>“</w:t>
      </w:r>
      <w:r>
        <w:t>轻量、免费、支持自主片源</w:t>
      </w:r>
      <w:r>
        <w:t>”</w:t>
      </w:r>
      <w:r>
        <w:t>的</w:t>
      </w:r>
      <w:proofErr w:type="gramStart"/>
      <w:r>
        <w:t>陪伴式观影</w:t>
      </w:r>
      <w:proofErr w:type="gramEnd"/>
      <w:r>
        <w:t>产品，项目具备差异化竞争优势。</w:t>
      </w:r>
      <w:r>
        <w:br/>
        <w:t> </w:t>
      </w:r>
    </w:p>
    <w:p w14:paraId="0AF7A16C" w14:textId="77777777" w:rsidR="003513D8" w:rsidRDefault="00000000">
      <w:pPr>
        <w:pStyle w:val="3"/>
      </w:pPr>
      <w:bookmarkStart w:id="26" w:name="_Toc219328522"/>
      <w:r>
        <w:t>技术可行性</w:t>
      </w:r>
      <w:bookmarkEnd w:id="26"/>
    </w:p>
    <w:p w14:paraId="58F86BC6" w14:textId="77777777" w:rsidR="003513D8" w:rsidRDefault="00000000">
      <w:pPr>
        <w:pStyle w:val="4"/>
      </w:pPr>
      <w:bookmarkStart w:id="27" w:name="_Toc219328523"/>
      <w:r>
        <w:rPr>
          <w:rStyle w:val="af6"/>
          <w:b w:val="0"/>
          <w:bCs w:val="0"/>
        </w:rPr>
        <w:t>团队技术能力</w:t>
      </w:r>
      <w:bookmarkEnd w:id="27"/>
    </w:p>
    <w:p w14:paraId="4D4B65F8" w14:textId="77777777" w:rsidR="003513D8" w:rsidRDefault="00000000">
      <w:pPr>
        <w:pStyle w:val="a2"/>
      </w:pPr>
      <w:r>
        <w:t>项目团队由</w:t>
      </w:r>
      <w:r>
        <w:t>6</w:t>
      </w:r>
      <w:r>
        <w:t>名大学生组成，</w:t>
      </w:r>
      <w:r>
        <w:rPr>
          <w:rStyle w:val="af6"/>
          <w:b w:val="0"/>
          <w:bCs w:val="0"/>
        </w:rPr>
        <w:t>暂无实时通信</w:t>
      </w:r>
      <w:r>
        <w:rPr>
          <w:rStyle w:val="af6"/>
          <w:b w:val="0"/>
          <w:bCs w:val="0"/>
        </w:rPr>
        <w:t>/</w:t>
      </w:r>
      <w:r>
        <w:rPr>
          <w:rStyle w:val="af6"/>
          <w:b w:val="0"/>
          <w:bCs w:val="0"/>
        </w:rPr>
        <w:t>视频处理项目经</w:t>
      </w:r>
      <w:r>
        <w:t>验，但具备以下优势：</w:t>
      </w:r>
    </w:p>
    <w:p w14:paraId="6093A92B" w14:textId="77777777" w:rsidR="003513D8" w:rsidRDefault="00000000">
      <w:pPr>
        <w:pStyle w:val="a2"/>
      </w:pPr>
      <w:r>
        <w:rPr>
          <w:rFonts w:ascii="方正仿宋_GBK" w:hAnsi="方正仿宋_GBK"/>
          <w:b/>
          <w:bCs/>
        </w:rPr>
        <w:t>·</w:t>
      </w:r>
      <w:r>
        <w:t>熟练掌握</w:t>
      </w:r>
      <w:r>
        <w:t>JavaScript/Node.js</w:t>
      </w:r>
      <w:r>
        <w:t>基础（前端已用</w:t>
      </w:r>
      <w:r>
        <w:t>Vue.js</w:t>
      </w:r>
      <w:r>
        <w:t>，后端可快速迁移）。</w:t>
      </w:r>
    </w:p>
    <w:p w14:paraId="1BCDBACE" w14:textId="77777777" w:rsidR="003513D8" w:rsidRDefault="00000000">
      <w:pPr>
        <w:pStyle w:val="a2"/>
      </w:pPr>
      <w:r>
        <w:rPr>
          <w:rFonts w:ascii="方正仿宋_GBK" w:hAnsi="方正仿宋_GBK"/>
          <w:b/>
          <w:bCs/>
        </w:rPr>
        <w:t>·</w:t>
      </w:r>
      <w:r>
        <w:t>通过开源社区资源（如</w:t>
      </w:r>
      <w:r>
        <w:t>Socket.IO</w:t>
      </w:r>
      <w:r>
        <w:t>官方文档、</w:t>
      </w:r>
      <w:proofErr w:type="spellStart"/>
      <w:r>
        <w:t>FFmpeg</w:t>
      </w:r>
      <w:proofErr w:type="spellEnd"/>
      <w:r>
        <w:t>教程）可快速上手。</w:t>
      </w:r>
    </w:p>
    <w:p w14:paraId="3E841EB1" w14:textId="77777777" w:rsidR="003513D8" w:rsidRDefault="00000000">
      <w:pPr>
        <w:pStyle w:val="a2"/>
      </w:pPr>
      <w:r>
        <w:rPr>
          <w:rFonts w:ascii="方正仿宋_GBK" w:hAnsi="方正仿宋_GBK"/>
          <w:b/>
          <w:bCs/>
        </w:rPr>
        <w:t>·</w:t>
      </w:r>
      <w:r>
        <w:t>团队已掌握基础</w:t>
      </w:r>
      <w:r>
        <w:t>Web</w:t>
      </w:r>
      <w:r>
        <w:t>开发（</w:t>
      </w:r>
      <w:r>
        <w:t>HTML/CSS/JS</w:t>
      </w:r>
      <w:r>
        <w:t>），学习曲线可控。</w:t>
      </w:r>
    </w:p>
    <w:p w14:paraId="6D9A4C6E" w14:textId="77777777" w:rsidR="003513D8" w:rsidRDefault="00000000">
      <w:pPr>
        <w:pStyle w:val="4"/>
      </w:pPr>
      <w:bookmarkStart w:id="28" w:name="_Toc219328524"/>
      <w:r>
        <w:t>关键技术难点及解决方案</w:t>
      </w:r>
      <w:bookmarkEnd w:id="28"/>
    </w:p>
    <w:p w14:paraId="537319E3" w14:textId="77777777" w:rsidR="003513D8" w:rsidRDefault="00000000">
      <w:pPr>
        <w:pStyle w:val="a2"/>
      </w:pPr>
      <w:r>
        <w:rPr>
          <w:rFonts w:ascii="方正仿宋_GBK" w:hAnsi="方正仿宋_GBK"/>
          <w:b/>
          <w:bCs/>
        </w:rPr>
        <w:t>·</w:t>
      </w:r>
      <w:r>
        <w:t>同步延迟问题</w:t>
      </w:r>
      <w:r>
        <w:t>:</w:t>
      </w:r>
      <w:r>
        <w:t>用</w:t>
      </w:r>
      <w:r>
        <w:t>Socket.IO</w:t>
      </w:r>
      <w:r>
        <w:t>广播播放状况事件，服务器统一同步进度。</w:t>
      </w:r>
    </w:p>
    <w:p w14:paraId="01B4F21C" w14:textId="77777777" w:rsidR="003513D8" w:rsidRDefault="00000000">
      <w:pPr>
        <w:pStyle w:val="a2"/>
      </w:pPr>
      <w:r>
        <w:rPr>
          <w:rFonts w:ascii="方正仿宋_GBK" w:hAnsi="方正仿宋_GBK"/>
          <w:b/>
          <w:bCs/>
          <w:color w:val="000000"/>
        </w:rPr>
        <w:t>·</w:t>
      </w:r>
      <w:r>
        <w:rPr>
          <w:rFonts w:ascii="方正仿宋_GBK" w:hAnsi="方正仿宋_GBK"/>
          <w:color w:val="000000"/>
        </w:rPr>
        <w:t xml:space="preserve">视频格式兼容：用户上传视频 → </w:t>
      </w:r>
      <w:proofErr w:type="spellStart"/>
      <w:r>
        <w:rPr>
          <w:rFonts w:ascii="方正仿宋_GBK" w:hAnsi="方正仿宋_GBK"/>
          <w:color w:val="000000"/>
        </w:rPr>
        <w:t>FFmpeg</w:t>
      </w:r>
      <w:proofErr w:type="spellEnd"/>
      <w:r>
        <w:rPr>
          <w:rFonts w:ascii="方正仿宋_GBK" w:hAnsi="方正仿宋_GBK"/>
          <w:color w:val="000000"/>
        </w:rPr>
        <w:t xml:space="preserve">转码为HLS格式（自动生成.m3u8文件） → </w:t>
      </w:r>
      <w:r>
        <w:rPr>
          <w:rFonts w:ascii="方正仿宋_GBK" w:hAnsi="方正仿宋_GBK"/>
          <w:color w:val="000000"/>
        </w:rPr>
        <w:tab/>
        <w:t>Nginx分发流媒体。</w:t>
      </w:r>
    </w:p>
    <w:p w14:paraId="15B8CB14" w14:textId="77777777" w:rsidR="003513D8" w:rsidRDefault="00000000">
      <w:pPr>
        <w:pStyle w:val="4"/>
      </w:pPr>
      <w:bookmarkStart w:id="29" w:name="_Toc219328525"/>
      <w:r>
        <w:t>技术选型合理性</w:t>
      </w:r>
      <w:bookmarkEnd w:id="29"/>
    </w:p>
    <w:p w14:paraId="6D538CDE" w14:textId="77777777" w:rsidR="003513D8" w:rsidRDefault="00000000">
      <w:pPr>
        <w:pStyle w:val="a2"/>
      </w:pPr>
      <w:r>
        <w:rPr>
          <w:rFonts w:ascii="黑体" w:eastAsia="黑体" w:hAnsi="黑体"/>
          <w:b/>
          <w:bCs/>
          <w:color w:val="000000"/>
        </w:rPr>
        <w:t>·</w:t>
      </w:r>
      <w:r>
        <w:rPr>
          <w:color w:val="000000"/>
        </w:rPr>
        <w:t>Socket.IO</w:t>
      </w:r>
      <w:r>
        <w:rPr>
          <w:color w:val="000000"/>
        </w:rPr>
        <w:t>封装了</w:t>
      </w:r>
      <w:r>
        <w:rPr>
          <w:color w:val="000000"/>
        </w:rPr>
        <w:t>WebSocket/P2P</w:t>
      </w:r>
      <w:r>
        <w:rPr>
          <w:color w:val="000000"/>
        </w:rPr>
        <w:t>复杂逻辑，提供简单广播</w:t>
      </w:r>
      <w:r>
        <w:rPr>
          <w:color w:val="000000"/>
        </w:rPr>
        <w:t xml:space="preserve">API </w:t>
      </w:r>
      <w:r>
        <w:rPr>
          <w:color w:val="000000"/>
        </w:rPr>
        <w:t>。</w:t>
      </w:r>
    </w:p>
    <w:p w14:paraId="394FFFE2" w14:textId="77777777" w:rsidR="003513D8" w:rsidRDefault="00000000">
      <w:pPr>
        <w:pStyle w:val="a2"/>
      </w:pPr>
      <w:r>
        <w:rPr>
          <w:rFonts w:ascii="黑体" w:eastAsia="黑体" w:hAnsi="黑体"/>
          <w:b/>
          <w:bCs/>
          <w:color w:val="000000"/>
        </w:rPr>
        <w:t>·</w:t>
      </w:r>
      <w:proofErr w:type="spellStart"/>
      <w:r>
        <w:rPr>
          <w:color w:val="000000"/>
        </w:rPr>
        <w:t>FFmpeg</w:t>
      </w:r>
      <w:proofErr w:type="spellEnd"/>
      <w:r>
        <w:rPr>
          <w:color w:val="000000"/>
        </w:rPr>
        <w:t>有现成命令行工具，团队可直接调用，无需从零开发。</w:t>
      </w:r>
    </w:p>
    <w:p w14:paraId="4D1855D8" w14:textId="77777777" w:rsidR="003513D8" w:rsidRDefault="00000000">
      <w:pPr>
        <w:pStyle w:val="a2"/>
      </w:pPr>
      <w:r>
        <w:rPr>
          <w:rFonts w:ascii="黑体" w:eastAsia="黑体" w:hAnsi="黑体"/>
          <w:b/>
          <w:bCs/>
          <w:color w:val="000000"/>
        </w:rPr>
        <w:t>·</w:t>
      </w:r>
      <w:r>
        <w:rPr>
          <w:color w:val="000000"/>
        </w:rPr>
        <w:t>Nginx</w:t>
      </w:r>
      <w:r>
        <w:rPr>
          <w:rFonts w:ascii="方正仿宋_GBK" w:hAnsi="方正仿宋_GBK"/>
          <w:color w:val="000000"/>
        </w:rPr>
        <w:t>配置简单（支持HLS流媒体），video.js兼容主流格式，</w:t>
      </w:r>
      <w:r>
        <w:rPr>
          <w:rStyle w:val="af6"/>
          <w:rFonts w:ascii="方正仿宋_GBK" w:hAnsi="方正仿宋_GBK"/>
          <w:b w:val="0"/>
          <w:bCs w:val="0"/>
          <w:color w:val="000000"/>
        </w:rPr>
        <w:t>规避了自</w:t>
      </w:r>
      <w:proofErr w:type="gramStart"/>
      <w:r>
        <w:rPr>
          <w:rStyle w:val="af6"/>
          <w:rFonts w:ascii="方正仿宋_GBK" w:hAnsi="方正仿宋_GBK"/>
          <w:b w:val="0"/>
          <w:bCs w:val="0"/>
          <w:color w:val="000000"/>
        </w:rPr>
        <w:t>研</w:t>
      </w:r>
      <w:proofErr w:type="gramEnd"/>
      <w:r>
        <w:rPr>
          <w:rStyle w:val="af6"/>
          <w:rFonts w:ascii="方正仿宋_GBK" w:hAnsi="方正仿宋_GBK"/>
          <w:b w:val="0"/>
          <w:bCs w:val="0"/>
          <w:color w:val="000000"/>
        </w:rPr>
        <w:t>播放器的</w:t>
      </w:r>
      <w:proofErr w:type="gramStart"/>
      <w:r>
        <w:rPr>
          <w:rStyle w:val="af6"/>
          <w:rFonts w:ascii="方正仿宋_GBK" w:hAnsi="方正仿宋_GBK"/>
          <w:b w:val="0"/>
          <w:bCs w:val="0"/>
          <w:color w:val="000000"/>
        </w:rPr>
        <w:t>高复杂</w:t>
      </w:r>
      <w:proofErr w:type="gramEnd"/>
      <w:r>
        <w:rPr>
          <w:rStyle w:val="af6"/>
          <w:rFonts w:ascii="方正仿宋_GBK" w:hAnsi="方正仿宋_GBK"/>
          <w:b w:val="0"/>
          <w:bCs w:val="0"/>
          <w:color w:val="000000"/>
        </w:rPr>
        <w:t>度。</w:t>
      </w:r>
    </w:p>
    <w:p w14:paraId="39A22A04" w14:textId="77777777" w:rsidR="003513D8" w:rsidRDefault="00000000">
      <w:pPr>
        <w:pStyle w:val="a2"/>
      </w:pPr>
      <w:r>
        <w:rPr>
          <w:rFonts w:ascii="黑体" w:eastAsia="黑体" w:hAnsi="黑体"/>
          <w:b/>
          <w:bCs/>
          <w:color w:val="000000"/>
        </w:rPr>
        <w:t>·</w:t>
      </w:r>
      <w:r>
        <w:rPr>
          <w:rStyle w:val="af6"/>
          <w:b w:val="0"/>
          <w:bCs w:val="0"/>
        </w:rPr>
        <w:t>Node.js</w:t>
      </w:r>
      <w:r>
        <w:rPr>
          <w:rStyle w:val="af6"/>
          <w:rFonts w:ascii="黑体" w:hAnsi="黑体"/>
          <w:b w:val="0"/>
          <w:bCs w:val="0"/>
        </w:rPr>
        <w:t xml:space="preserve"> + </w:t>
      </w:r>
      <w:r>
        <w:rPr>
          <w:rStyle w:val="af6"/>
          <w:b w:val="0"/>
          <w:bCs w:val="0"/>
        </w:rPr>
        <w:t>Express</w:t>
      </w:r>
      <w:r>
        <w:rPr>
          <w:rStyle w:val="af6"/>
          <w:rFonts w:ascii="黑体" w:hAnsi="黑体"/>
          <w:b w:val="0"/>
          <w:bCs w:val="0"/>
        </w:rPr>
        <w:t>与前端</w:t>
      </w:r>
      <w:r>
        <w:rPr>
          <w:rStyle w:val="af6"/>
          <w:b w:val="0"/>
          <w:bCs w:val="0"/>
        </w:rPr>
        <w:t>Vue.js</w:t>
      </w:r>
      <w:r>
        <w:rPr>
          <w:rStyle w:val="af6"/>
          <w:rFonts w:ascii="黑体" w:hAnsi="黑体"/>
          <w:b w:val="0"/>
          <w:bCs w:val="0"/>
        </w:rPr>
        <w:t>同属</w:t>
      </w:r>
      <w:r>
        <w:rPr>
          <w:rStyle w:val="af6"/>
          <w:b w:val="0"/>
          <w:bCs w:val="0"/>
        </w:rPr>
        <w:t>JS</w:t>
      </w:r>
      <w:r>
        <w:rPr>
          <w:rStyle w:val="af6"/>
          <w:rFonts w:ascii="黑体" w:hAnsi="黑体"/>
          <w:b w:val="0"/>
          <w:bCs w:val="0"/>
        </w:rPr>
        <w:t>生态，技术兼容好，开发效率高；</w:t>
      </w:r>
      <w:r>
        <w:rPr>
          <w:rStyle w:val="af6"/>
          <w:b w:val="0"/>
          <w:bCs w:val="0"/>
        </w:rPr>
        <w:t>Express</w:t>
      </w:r>
      <w:r>
        <w:rPr>
          <w:rStyle w:val="af6"/>
          <w:rFonts w:ascii="黑体" w:hAnsi="黑体"/>
          <w:b w:val="0"/>
          <w:bCs w:val="0"/>
        </w:rPr>
        <w:t>文档丰富，适合新手快速搭建</w:t>
      </w:r>
      <w:r>
        <w:rPr>
          <w:rStyle w:val="af6"/>
          <w:b w:val="0"/>
          <w:bCs w:val="0"/>
        </w:rPr>
        <w:t>API</w:t>
      </w:r>
      <w:r>
        <w:rPr>
          <w:rStyle w:val="af6"/>
          <w:rFonts w:ascii="黑体" w:hAnsi="黑体"/>
          <w:b w:val="0"/>
          <w:bCs w:val="0"/>
        </w:rPr>
        <w:t>。</w:t>
      </w:r>
      <w:r>
        <w:br w:type="page"/>
      </w:r>
    </w:p>
    <w:p w14:paraId="1D32C089" w14:textId="77777777" w:rsidR="003513D8" w:rsidRDefault="00000000">
      <w:pPr>
        <w:pStyle w:val="1"/>
      </w:pPr>
      <w:bookmarkStart w:id="30" w:name="_Toc219328526"/>
      <w:r>
        <w:lastRenderedPageBreak/>
        <w:t>愿景</w:t>
      </w:r>
      <w:bookmarkEnd w:id="30"/>
    </w:p>
    <w:p w14:paraId="3F10FC85" w14:textId="77777777" w:rsidR="003513D8" w:rsidRDefault="00000000">
      <w:pPr>
        <w:pStyle w:val="2"/>
      </w:pPr>
      <w:bookmarkStart w:id="31" w:name="_Toc219328527"/>
      <w:r>
        <w:t>问题陈述</w:t>
      </w:r>
      <w:bookmarkEnd w:id="31"/>
    </w:p>
    <w:p w14:paraId="09B44F5D" w14:textId="77777777" w:rsidR="003513D8" w:rsidRDefault="00000000">
      <w:pPr>
        <w:pStyle w:val="3"/>
      </w:pPr>
      <w:bookmarkStart w:id="32" w:name="_Toc219328528"/>
      <w:r>
        <w:t>问题</w:t>
      </w:r>
      <w:proofErr w:type="gramStart"/>
      <w:r>
        <w:t>一</w:t>
      </w:r>
      <w:proofErr w:type="gramEnd"/>
      <w:r>
        <w:t>：现有方案的局限性</w:t>
      </w:r>
      <w:bookmarkEnd w:id="32"/>
    </w:p>
    <w:p w14:paraId="65555C7A" w14:textId="77777777" w:rsidR="003513D8" w:rsidRDefault="00000000">
      <w:pPr>
        <w:pStyle w:val="a2"/>
      </w:pPr>
      <w:r>
        <w:rPr>
          <w:rFonts w:ascii="方正仿宋_GBK" w:hAnsi="方正仿宋_GBK"/>
          <w:b/>
          <w:bCs/>
        </w:rPr>
        <w:t>·</w:t>
      </w:r>
      <w:r>
        <w:rPr>
          <w:b/>
          <w:bCs/>
        </w:rPr>
        <w:t>版权问题：</w:t>
      </w:r>
      <w:r>
        <w:t>直播间放视频涉及版权风险。</w:t>
      </w:r>
    </w:p>
    <w:p w14:paraId="16C9AF48" w14:textId="77777777" w:rsidR="003513D8" w:rsidRDefault="00000000">
      <w:pPr>
        <w:pStyle w:val="a2"/>
      </w:pPr>
      <w:r>
        <w:rPr>
          <w:rFonts w:ascii="方正仿宋_GBK" w:hAnsi="方正仿宋_GBK"/>
          <w:b/>
          <w:bCs/>
        </w:rPr>
        <w:t>·</w:t>
      </w:r>
      <w:r>
        <w:rPr>
          <w:b/>
          <w:bCs/>
        </w:rPr>
        <w:t>配置繁琐：</w:t>
      </w:r>
      <w:r>
        <w:t>Video Together</w:t>
      </w:r>
      <w:r>
        <w:t>等插件需要双方安装，手机端需特定浏览器。</w:t>
      </w:r>
    </w:p>
    <w:p w14:paraId="52561367" w14:textId="77777777" w:rsidR="003513D8" w:rsidRDefault="00000000">
      <w:pPr>
        <w:pStyle w:val="a2"/>
      </w:pPr>
      <w:r>
        <w:rPr>
          <w:rFonts w:ascii="方正仿宋_GBK" w:hAnsi="方正仿宋_GBK"/>
          <w:b/>
          <w:bCs/>
        </w:rPr>
        <w:t>·</w:t>
      </w:r>
      <w:r>
        <w:rPr>
          <w:b/>
          <w:bCs/>
        </w:rPr>
        <w:t>商业限制：</w:t>
      </w:r>
      <w:r>
        <w:t>B</w:t>
      </w:r>
      <w:r>
        <w:t>站放映厅收费且片源有限。</w:t>
      </w:r>
    </w:p>
    <w:p w14:paraId="4B3343BD" w14:textId="77777777" w:rsidR="003513D8" w:rsidRDefault="00000000">
      <w:pPr>
        <w:pStyle w:val="a2"/>
      </w:pPr>
      <w:r>
        <w:rPr>
          <w:rFonts w:ascii="方正仿宋_GBK" w:hAnsi="方正仿宋_GBK"/>
          <w:b/>
          <w:bCs/>
        </w:rPr>
        <w:t>·</w:t>
      </w:r>
      <w:r>
        <w:rPr>
          <w:b/>
          <w:bCs/>
        </w:rPr>
        <w:t>体验问题：</w:t>
      </w:r>
      <w:proofErr w:type="gramStart"/>
      <w:r>
        <w:t>腾讯会议</w:t>
      </w:r>
      <w:proofErr w:type="gramEnd"/>
      <w:r>
        <w:t>等工具</w:t>
      </w:r>
      <w:proofErr w:type="gramStart"/>
      <w:r>
        <w:t>有时长限制</w:t>
      </w:r>
      <w:proofErr w:type="gramEnd"/>
      <w:r>
        <w:t>和流畅度问题。</w:t>
      </w:r>
    </w:p>
    <w:tbl>
      <w:tblPr>
        <w:tblW w:w="0" w:type="auto"/>
        <w:tblInd w:w="-2" w:type="dxa"/>
        <w:tblLayout w:type="fixed"/>
        <w:tblCellMar>
          <w:top w:w="28" w:type="dxa"/>
          <w:left w:w="28" w:type="dxa"/>
          <w:bottom w:w="28" w:type="dxa"/>
          <w:right w:w="28" w:type="dxa"/>
        </w:tblCellMar>
        <w:tblLook w:val="04A0" w:firstRow="1" w:lastRow="0" w:firstColumn="1" w:lastColumn="0" w:noHBand="0" w:noVBand="1"/>
      </w:tblPr>
      <w:tblGrid>
        <w:gridCol w:w="1938"/>
        <w:gridCol w:w="1939"/>
        <w:gridCol w:w="1938"/>
        <w:gridCol w:w="1939"/>
        <w:gridCol w:w="1939"/>
      </w:tblGrid>
      <w:tr w:rsidR="003513D8" w14:paraId="466586DA" w14:textId="77777777">
        <w:tc>
          <w:tcPr>
            <w:tcW w:w="1938" w:type="dxa"/>
            <w:tcBorders>
              <w:top w:val="double" w:sz="2" w:space="0" w:color="000000"/>
              <w:left w:val="double" w:sz="2" w:space="0" w:color="000000"/>
              <w:bottom w:val="double" w:sz="2" w:space="0" w:color="000000"/>
            </w:tcBorders>
          </w:tcPr>
          <w:p w14:paraId="08BA8407" w14:textId="77777777" w:rsidR="003513D8" w:rsidRDefault="00000000">
            <w:pPr>
              <w:pStyle w:val="a6"/>
              <w:rPr>
                <w:rFonts w:ascii="FreeSerif" w:eastAsia="方正仿宋_GBK" w:hAnsi="FreeSerif"/>
                <w:sz w:val="21"/>
              </w:rPr>
            </w:pPr>
            <w:r>
              <w:rPr>
                <w:rFonts w:ascii="FreeSerif" w:eastAsia="方正仿宋_GBK" w:hAnsi="FreeSerif"/>
                <w:sz w:val="21"/>
              </w:rPr>
              <w:t>特性</w:t>
            </w:r>
          </w:p>
        </w:tc>
        <w:tc>
          <w:tcPr>
            <w:tcW w:w="1939" w:type="dxa"/>
            <w:tcBorders>
              <w:top w:val="double" w:sz="2" w:space="0" w:color="000000"/>
              <w:left w:val="double" w:sz="2" w:space="0" w:color="000000"/>
              <w:bottom w:val="double" w:sz="2" w:space="0" w:color="000000"/>
            </w:tcBorders>
          </w:tcPr>
          <w:p w14:paraId="7667B643" w14:textId="77777777" w:rsidR="003513D8" w:rsidRDefault="00000000">
            <w:pPr>
              <w:pStyle w:val="a6"/>
              <w:jc w:val="center"/>
              <w:rPr>
                <w:rFonts w:ascii="FreeSerif" w:eastAsia="方正仿宋_GBK" w:hAnsi="FreeSerif"/>
                <w:sz w:val="21"/>
              </w:rPr>
            </w:pPr>
            <w:r>
              <w:rPr>
                <w:rFonts w:ascii="FreeSerif" w:eastAsia="方正仿宋_GBK" w:hAnsi="FreeSerif"/>
                <w:sz w:val="21"/>
              </w:rPr>
              <w:t>本项目</w:t>
            </w:r>
          </w:p>
        </w:tc>
        <w:tc>
          <w:tcPr>
            <w:tcW w:w="1938" w:type="dxa"/>
            <w:tcBorders>
              <w:top w:val="double" w:sz="2" w:space="0" w:color="000000"/>
              <w:left w:val="double" w:sz="2" w:space="0" w:color="000000"/>
              <w:bottom w:val="double" w:sz="2" w:space="0" w:color="000000"/>
            </w:tcBorders>
          </w:tcPr>
          <w:p w14:paraId="03C8319D" w14:textId="77777777" w:rsidR="003513D8" w:rsidRDefault="00000000">
            <w:pPr>
              <w:pStyle w:val="a6"/>
              <w:jc w:val="center"/>
              <w:rPr>
                <w:rFonts w:ascii="FreeSerif" w:eastAsia="方正仿宋_GBK" w:hAnsi="FreeSerif"/>
                <w:sz w:val="21"/>
              </w:rPr>
            </w:pPr>
            <w:r>
              <w:rPr>
                <w:rFonts w:ascii="FreeSerif" w:eastAsia="方正仿宋_GBK" w:hAnsi="FreeSerif"/>
                <w:sz w:val="21"/>
              </w:rPr>
              <w:t>B</w:t>
            </w:r>
            <w:r>
              <w:rPr>
                <w:rFonts w:ascii="FreeSerif" w:eastAsia="方正仿宋_GBK" w:hAnsi="FreeSerif"/>
                <w:sz w:val="21"/>
              </w:rPr>
              <w:t>站放映厅</w:t>
            </w:r>
          </w:p>
        </w:tc>
        <w:tc>
          <w:tcPr>
            <w:tcW w:w="1939" w:type="dxa"/>
            <w:tcBorders>
              <w:top w:val="double" w:sz="2" w:space="0" w:color="000000"/>
              <w:left w:val="double" w:sz="2" w:space="0" w:color="000000"/>
              <w:bottom w:val="double" w:sz="2" w:space="0" w:color="000000"/>
            </w:tcBorders>
          </w:tcPr>
          <w:p w14:paraId="3223FE85" w14:textId="77777777" w:rsidR="003513D8" w:rsidRDefault="00000000">
            <w:pPr>
              <w:pStyle w:val="a6"/>
              <w:jc w:val="center"/>
              <w:rPr>
                <w:rFonts w:ascii="FreeSerif" w:eastAsia="方正仿宋_GBK" w:hAnsi="FreeSerif"/>
                <w:sz w:val="21"/>
              </w:rPr>
            </w:pPr>
            <w:r>
              <w:rPr>
                <w:rFonts w:ascii="FreeSerif" w:eastAsia="方正仿宋_GBK" w:hAnsi="FreeSerif"/>
                <w:sz w:val="21"/>
              </w:rPr>
              <w:t>Video Together</w:t>
            </w:r>
          </w:p>
        </w:tc>
        <w:tc>
          <w:tcPr>
            <w:tcW w:w="1939" w:type="dxa"/>
            <w:tcBorders>
              <w:top w:val="double" w:sz="2" w:space="0" w:color="000000"/>
              <w:left w:val="double" w:sz="2" w:space="0" w:color="000000"/>
              <w:bottom w:val="double" w:sz="2" w:space="0" w:color="000000"/>
              <w:right w:val="double" w:sz="2" w:space="0" w:color="000000"/>
            </w:tcBorders>
          </w:tcPr>
          <w:p w14:paraId="29E80DC8" w14:textId="77777777" w:rsidR="003513D8" w:rsidRDefault="00000000">
            <w:pPr>
              <w:pStyle w:val="a6"/>
              <w:jc w:val="center"/>
              <w:rPr>
                <w:rFonts w:ascii="FreeSerif" w:eastAsia="方正仿宋_GBK" w:hAnsi="FreeSerif"/>
                <w:sz w:val="21"/>
              </w:rPr>
            </w:pPr>
            <w:r>
              <w:rPr>
                <w:rFonts w:ascii="FreeSerif" w:eastAsia="方正仿宋_GBK" w:hAnsi="FreeSerif"/>
                <w:sz w:val="21"/>
              </w:rPr>
              <w:t>视频会议工具</w:t>
            </w:r>
          </w:p>
        </w:tc>
      </w:tr>
      <w:tr w:rsidR="003513D8" w14:paraId="47962201" w14:textId="77777777">
        <w:tc>
          <w:tcPr>
            <w:tcW w:w="1938" w:type="dxa"/>
            <w:tcBorders>
              <w:left w:val="double" w:sz="2" w:space="0" w:color="000000"/>
              <w:bottom w:val="double" w:sz="2" w:space="0" w:color="000000"/>
            </w:tcBorders>
          </w:tcPr>
          <w:p w14:paraId="3FF320D4" w14:textId="77777777" w:rsidR="003513D8" w:rsidRDefault="00000000">
            <w:pPr>
              <w:pStyle w:val="a6"/>
              <w:rPr>
                <w:rFonts w:ascii="FreeSerif" w:eastAsia="方正仿宋_GBK" w:hAnsi="FreeSerif"/>
                <w:sz w:val="21"/>
              </w:rPr>
            </w:pPr>
            <w:r>
              <w:rPr>
                <w:rFonts w:ascii="FreeSerif" w:eastAsia="方正仿宋_GBK" w:hAnsi="FreeSerif"/>
                <w:sz w:val="21"/>
              </w:rPr>
              <w:t>免费</w:t>
            </w:r>
          </w:p>
        </w:tc>
        <w:tc>
          <w:tcPr>
            <w:tcW w:w="1939" w:type="dxa"/>
            <w:tcBorders>
              <w:left w:val="double" w:sz="2" w:space="0" w:color="000000"/>
              <w:bottom w:val="double" w:sz="2" w:space="0" w:color="000000"/>
            </w:tcBorders>
          </w:tcPr>
          <w:p w14:paraId="6D3F315D"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w:t>
            </w:r>
          </w:p>
        </w:tc>
        <w:tc>
          <w:tcPr>
            <w:tcW w:w="1938" w:type="dxa"/>
            <w:tcBorders>
              <w:left w:val="double" w:sz="2" w:space="0" w:color="000000"/>
              <w:bottom w:val="double" w:sz="2" w:space="0" w:color="000000"/>
            </w:tcBorders>
          </w:tcPr>
          <w:p w14:paraId="2C55C083"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Ⅹ</w:t>
            </w:r>
          </w:p>
        </w:tc>
        <w:tc>
          <w:tcPr>
            <w:tcW w:w="1939" w:type="dxa"/>
            <w:tcBorders>
              <w:left w:val="double" w:sz="2" w:space="0" w:color="000000"/>
              <w:bottom w:val="double" w:sz="2" w:space="0" w:color="000000"/>
            </w:tcBorders>
          </w:tcPr>
          <w:p w14:paraId="70C721A7"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w:t>
            </w:r>
          </w:p>
        </w:tc>
        <w:tc>
          <w:tcPr>
            <w:tcW w:w="1939" w:type="dxa"/>
            <w:tcBorders>
              <w:left w:val="double" w:sz="2" w:space="0" w:color="000000"/>
              <w:bottom w:val="double" w:sz="2" w:space="0" w:color="000000"/>
              <w:right w:val="double" w:sz="2" w:space="0" w:color="000000"/>
            </w:tcBorders>
          </w:tcPr>
          <w:p w14:paraId="2262E91F" w14:textId="77777777" w:rsidR="003513D8" w:rsidRDefault="00000000">
            <w:pPr>
              <w:pStyle w:val="a6"/>
              <w:jc w:val="center"/>
              <w:rPr>
                <w:rFonts w:ascii="FreeSerif" w:eastAsia="方正仿宋_GBK" w:hAnsi="FreeSerif"/>
                <w:sz w:val="21"/>
              </w:rPr>
            </w:pPr>
            <w:r>
              <w:rPr>
                <w:rFonts w:ascii="FreeSerif" w:eastAsia="方正仿宋_GBK" w:hAnsi="FreeSerif"/>
                <w:sz w:val="21"/>
              </w:rPr>
              <w:t>部分免费</w:t>
            </w:r>
          </w:p>
        </w:tc>
      </w:tr>
      <w:tr w:rsidR="003513D8" w14:paraId="2A0EAA76" w14:textId="77777777">
        <w:tc>
          <w:tcPr>
            <w:tcW w:w="1938" w:type="dxa"/>
            <w:tcBorders>
              <w:left w:val="double" w:sz="2" w:space="0" w:color="000000"/>
              <w:bottom w:val="double" w:sz="2" w:space="0" w:color="000000"/>
            </w:tcBorders>
          </w:tcPr>
          <w:p w14:paraId="65A34EBC" w14:textId="77777777" w:rsidR="003513D8" w:rsidRDefault="00000000">
            <w:pPr>
              <w:pStyle w:val="a6"/>
              <w:rPr>
                <w:rFonts w:ascii="FreeSerif" w:eastAsia="方正仿宋_GBK" w:hAnsi="FreeSerif"/>
                <w:sz w:val="21"/>
              </w:rPr>
            </w:pPr>
            <w:r>
              <w:rPr>
                <w:rFonts w:ascii="FreeSerif" w:eastAsia="方正仿宋_GBK" w:hAnsi="FreeSerif"/>
                <w:sz w:val="21"/>
              </w:rPr>
              <w:t>片源自由</w:t>
            </w:r>
          </w:p>
        </w:tc>
        <w:tc>
          <w:tcPr>
            <w:tcW w:w="1939" w:type="dxa"/>
            <w:tcBorders>
              <w:left w:val="double" w:sz="2" w:space="0" w:color="000000"/>
              <w:bottom w:val="double" w:sz="2" w:space="0" w:color="000000"/>
            </w:tcBorders>
          </w:tcPr>
          <w:p w14:paraId="45108259"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w:t>
            </w:r>
          </w:p>
        </w:tc>
        <w:tc>
          <w:tcPr>
            <w:tcW w:w="1938" w:type="dxa"/>
            <w:tcBorders>
              <w:left w:val="double" w:sz="2" w:space="0" w:color="000000"/>
              <w:bottom w:val="double" w:sz="2" w:space="0" w:color="000000"/>
            </w:tcBorders>
          </w:tcPr>
          <w:p w14:paraId="25657A6F"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Ⅹ</w:t>
            </w:r>
          </w:p>
        </w:tc>
        <w:tc>
          <w:tcPr>
            <w:tcW w:w="1939" w:type="dxa"/>
            <w:tcBorders>
              <w:left w:val="double" w:sz="2" w:space="0" w:color="000000"/>
              <w:bottom w:val="double" w:sz="2" w:space="0" w:color="000000"/>
            </w:tcBorders>
          </w:tcPr>
          <w:p w14:paraId="4116AF98"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w:t>
            </w:r>
          </w:p>
        </w:tc>
        <w:tc>
          <w:tcPr>
            <w:tcW w:w="1939" w:type="dxa"/>
            <w:tcBorders>
              <w:left w:val="double" w:sz="2" w:space="0" w:color="000000"/>
              <w:bottom w:val="double" w:sz="2" w:space="0" w:color="000000"/>
              <w:right w:val="double" w:sz="2" w:space="0" w:color="000000"/>
            </w:tcBorders>
          </w:tcPr>
          <w:p w14:paraId="1E5B27B2"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w:t>
            </w:r>
          </w:p>
        </w:tc>
      </w:tr>
      <w:tr w:rsidR="003513D8" w14:paraId="09E19F54" w14:textId="77777777">
        <w:tc>
          <w:tcPr>
            <w:tcW w:w="1938" w:type="dxa"/>
            <w:tcBorders>
              <w:left w:val="double" w:sz="2" w:space="0" w:color="000000"/>
              <w:bottom w:val="double" w:sz="2" w:space="0" w:color="000000"/>
            </w:tcBorders>
          </w:tcPr>
          <w:p w14:paraId="0FAE3FB2" w14:textId="77777777" w:rsidR="003513D8" w:rsidRDefault="00000000">
            <w:pPr>
              <w:pStyle w:val="a6"/>
              <w:rPr>
                <w:rFonts w:ascii="FreeSerif" w:eastAsia="方正仿宋_GBK" w:hAnsi="FreeSerif"/>
                <w:sz w:val="21"/>
              </w:rPr>
            </w:pPr>
            <w:r>
              <w:rPr>
                <w:rFonts w:ascii="FreeSerif" w:eastAsia="方正仿宋_GBK" w:hAnsi="FreeSerif"/>
                <w:sz w:val="21"/>
              </w:rPr>
              <w:t>无需安装</w:t>
            </w:r>
          </w:p>
        </w:tc>
        <w:tc>
          <w:tcPr>
            <w:tcW w:w="1939" w:type="dxa"/>
            <w:tcBorders>
              <w:left w:val="double" w:sz="2" w:space="0" w:color="000000"/>
              <w:bottom w:val="double" w:sz="2" w:space="0" w:color="000000"/>
            </w:tcBorders>
          </w:tcPr>
          <w:p w14:paraId="2ACE4670"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w:t>
            </w:r>
          </w:p>
        </w:tc>
        <w:tc>
          <w:tcPr>
            <w:tcW w:w="1938" w:type="dxa"/>
            <w:tcBorders>
              <w:left w:val="double" w:sz="2" w:space="0" w:color="000000"/>
              <w:bottom w:val="double" w:sz="2" w:space="0" w:color="000000"/>
            </w:tcBorders>
          </w:tcPr>
          <w:p w14:paraId="4671080F"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√（已集成在B站）</w:t>
            </w:r>
          </w:p>
        </w:tc>
        <w:tc>
          <w:tcPr>
            <w:tcW w:w="1939" w:type="dxa"/>
            <w:tcBorders>
              <w:left w:val="double" w:sz="2" w:space="0" w:color="000000"/>
              <w:bottom w:val="double" w:sz="2" w:space="0" w:color="000000"/>
            </w:tcBorders>
          </w:tcPr>
          <w:p w14:paraId="794F0B53"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Ⅹ</w:t>
            </w:r>
          </w:p>
        </w:tc>
        <w:tc>
          <w:tcPr>
            <w:tcW w:w="1939" w:type="dxa"/>
            <w:tcBorders>
              <w:left w:val="double" w:sz="2" w:space="0" w:color="000000"/>
              <w:bottom w:val="double" w:sz="2" w:space="0" w:color="000000"/>
              <w:right w:val="double" w:sz="2" w:space="0" w:color="000000"/>
            </w:tcBorders>
          </w:tcPr>
          <w:p w14:paraId="68727439"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Ⅹ</w:t>
            </w:r>
          </w:p>
        </w:tc>
      </w:tr>
      <w:tr w:rsidR="003513D8" w14:paraId="0B2B4CE0" w14:textId="77777777">
        <w:tc>
          <w:tcPr>
            <w:tcW w:w="1938" w:type="dxa"/>
            <w:tcBorders>
              <w:left w:val="double" w:sz="2" w:space="0" w:color="000000"/>
              <w:bottom w:val="double" w:sz="2" w:space="0" w:color="000000"/>
            </w:tcBorders>
          </w:tcPr>
          <w:p w14:paraId="2FAA0D38" w14:textId="77777777" w:rsidR="003513D8" w:rsidRDefault="00000000">
            <w:pPr>
              <w:pStyle w:val="a6"/>
              <w:rPr>
                <w:rFonts w:ascii="FreeSerif" w:eastAsia="方正仿宋_GBK" w:hAnsi="FreeSerif"/>
                <w:sz w:val="21"/>
              </w:rPr>
            </w:pPr>
            <w:r>
              <w:rPr>
                <w:rFonts w:ascii="FreeSerif" w:eastAsia="方正仿宋_GBK" w:hAnsi="FreeSerif"/>
                <w:sz w:val="21"/>
              </w:rPr>
              <w:t>手机友好</w:t>
            </w:r>
          </w:p>
        </w:tc>
        <w:tc>
          <w:tcPr>
            <w:tcW w:w="1939" w:type="dxa"/>
            <w:tcBorders>
              <w:left w:val="double" w:sz="2" w:space="0" w:color="000000"/>
              <w:bottom w:val="double" w:sz="2" w:space="0" w:color="000000"/>
            </w:tcBorders>
          </w:tcPr>
          <w:p w14:paraId="29C9DD8F"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w:t>
            </w:r>
          </w:p>
        </w:tc>
        <w:tc>
          <w:tcPr>
            <w:tcW w:w="1938" w:type="dxa"/>
            <w:tcBorders>
              <w:left w:val="double" w:sz="2" w:space="0" w:color="000000"/>
              <w:bottom w:val="double" w:sz="2" w:space="0" w:color="000000"/>
            </w:tcBorders>
          </w:tcPr>
          <w:p w14:paraId="404583FA"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w:t>
            </w:r>
          </w:p>
        </w:tc>
        <w:tc>
          <w:tcPr>
            <w:tcW w:w="1939" w:type="dxa"/>
            <w:tcBorders>
              <w:left w:val="double" w:sz="2" w:space="0" w:color="000000"/>
              <w:bottom w:val="double" w:sz="2" w:space="0" w:color="000000"/>
            </w:tcBorders>
          </w:tcPr>
          <w:p w14:paraId="45E4DD2B"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Ⅹ</w:t>
            </w:r>
          </w:p>
        </w:tc>
        <w:tc>
          <w:tcPr>
            <w:tcW w:w="1939" w:type="dxa"/>
            <w:tcBorders>
              <w:left w:val="double" w:sz="2" w:space="0" w:color="000000"/>
              <w:bottom w:val="double" w:sz="2" w:space="0" w:color="000000"/>
              <w:right w:val="double" w:sz="2" w:space="0" w:color="000000"/>
            </w:tcBorders>
          </w:tcPr>
          <w:p w14:paraId="7805A22B"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w:t>
            </w:r>
          </w:p>
        </w:tc>
      </w:tr>
      <w:tr w:rsidR="003513D8" w14:paraId="7CD0A4EB" w14:textId="77777777">
        <w:tc>
          <w:tcPr>
            <w:tcW w:w="1938" w:type="dxa"/>
            <w:tcBorders>
              <w:left w:val="double" w:sz="2" w:space="0" w:color="000000"/>
              <w:bottom w:val="double" w:sz="2" w:space="0" w:color="000000"/>
            </w:tcBorders>
          </w:tcPr>
          <w:p w14:paraId="1730ED97" w14:textId="77777777" w:rsidR="003513D8" w:rsidRDefault="00000000">
            <w:pPr>
              <w:pStyle w:val="a6"/>
              <w:rPr>
                <w:rFonts w:ascii="FreeSerif" w:eastAsia="方正仿宋_GBK" w:hAnsi="FreeSerif"/>
                <w:sz w:val="21"/>
              </w:rPr>
            </w:pPr>
            <w:r>
              <w:rPr>
                <w:rFonts w:ascii="FreeSerif" w:eastAsia="方正仿宋_GBK" w:hAnsi="FreeSerif"/>
                <w:sz w:val="21"/>
              </w:rPr>
              <w:t>无时长限制</w:t>
            </w:r>
          </w:p>
        </w:tc>
        <w:tc>
          <w:tcPr>
            <w:tcW w:w="1939" w:type="dxa"/>
            <w:tcBorders>
              <w:left w:val="double" w:sz="2" w:space="0" w:color="000000"/>
              <w:bottom w:val="double" w:sz="2" w:space="0" w:color="000000"/>
            </w:tcBorders>
          </w:tcPr>
          <w:p w14:paraId="4B1786E2"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w:t>
            </w:r>
          </w:p>
        </w:tc>
        <w:tc>
          <w:tcPr>
            <w:tcW w:w="1938" w:type="dxa"/>
            <w:tcBorders>
              <w:left w:val="double" w:sz="2" w:space="0" w:color="000000"/>
              <w:bottom w:val="double" w:sz="2" w:space="0" w:color="000000"/>
            </w:tcBorders>
          </w:tcPr>
          <w:p w14:paraId="609E5B73"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Ⅹ</w:t>
            </w:r>
          </w:p>
        </w:tc>
        <w:tc>
          <w:tcPr>
            <w:tcW w:w="1939" w:type="dxa"/>
            <w:tcBorders>
              <w:left w:val="double" w:sz="2" w:space="0" w:color="000000"/>
              <w:bottom w:val="double" w:sz="2" w:space="0" w:color="000000"/>
            </w:tcBorders>
          </w:tcPr>
          <w:p w14:paraId="36273254"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w:t>
            </w:r>
          </w:p>
        </w:tc>
        <w:tc>
          <w:tcPr>
            <w:tcW w:w="1939" w:type="dxa"/>
            <w:tcBorders>
              <w:left w:val="double" w:sz="2" w:space="0" w:color="000000"/>
              <w:bottom w:val="double" w:sz="2" w:space="0" w:color="000000"/>
              <w:right w:val="double" w:sz="2" w:space="0" w:color="000000"/>
            </w:tcBorders>
          </w:tcPr>
          <w:p w14:paraId="18C29B68"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Ⅹ</w:t>
            </w:r>
          </w:p>
        </w:tc>
      </w:tr>
      <w:tr w:rsidR="003513D8" w14:paraId="54D193DE" w14:textId="77777777">
        <w:tc>
          <w:tcPr>
            <w:tcW w:w="1938" w:type="dxa"/>
            <w:tcBorders>
              <w:left w:val="double" w:sz="2" w:space="0" w:color="000000"/>
              <w:bottom w:val="double" w:sz="2" w:space="0" w:color="000000"/>
            </w:tcBorders>
          </w:tcPr>
          <w:p w14:paraId="6B53B7CA" w14:textId="77777777" w:rsidR="003513D8" w:rsidRDefault="00000000">
            <w:pPr>
              <w:pStyle w:val="a6"/>
              <w:rPr>
                <w:rFonts w:ascii="FreeSerif" w:eastAsia="方正仿宋_GBK" w:hAnsi="FreeSerif"/>
                <w:sz w:val="21"/>
              </w:rPr>
            </w:pPr>
            <w:r>
              <w:rPr>
                <w:rFonts w:ascii="FreeSerif" w:eastAsia="方正仿宋_GBK" w:hAnsi="FreeSerif"/>
                <w:sz w:val="21"/>
              </w:rPr>
              <w:t>专注观影体验</w:t>
            </w:r>
          </w:p>
        </w:tc>
        <w:tc>
          <w:tcPr>
            <w:tcW w:w="1939" w:type="dxa"/>
            <w:tcBorders>
              <w:left w:val="double" w:sz="2" w:space="0" w:color="000000"/>
              <w:bottom w:val="double" w:sz="2" w:space="0" w:color="000000"/>
            </w:tcBorders>
          </w:tcPr>
          <w:p w14:paraId="05BEBA4C"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w:t>
            </w:r>
          </w:p>
        </w:tc>
        <w:tc>
          <w:tcPr>
            <w:tcW w:w="1938" w:type="dxa"/>
            <w:tcBorders>
              <w:left w:val="double" w:sz="2" w:space="0" w:color="000000"/>
              <w:bottom w:val="double" w:sz="2" w:space="0" w:color="000000"/>
            </w:tcBorders>
          </w:tcPr>
          <w:p w14:paraId="00FD971B"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w:t>
            </w:r>
          </w:p>
        </w:tc>
        <w:tc>
          <w:tcPr>
            <w:tcW w:w="1939" w:type="dxa"/>
            <w:tcBorders>
              <w:left w:val="double" w:sz="2" w:space="0" w:color="000000"/>
              <w:bottom w:val="double" w:sz="2" w:space="0" w:color="000000"/>
            </w:tcBorders>
          </w:tcPr>
          <w:p w14:paraId="1B9AA1B4"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w:t>
            </w:r>
          </w:p>
        </w:tc>
        <w:tc>
          <w:tcPr>
            <w:tcW w:w="1939" w:type="dxa"/>
            <w:tcBorders>
              <w:left w:val="double" w:sz="2" w:space="0" w:color="000000"/>
              <w:bottom w:val="double" w:sz="2" w:space="0" w:color="000000"/>
              <w:right w:val="double" w:sz="2" w:space="0" w:color="000000"/>
            </w:tcBorders>
          </w:tcPr>
          <w:p w14:paraId="163A4764" w14:textId="77777777" w:rsidR="003513D8" w:rsidRDefault="00000000">
            <w:pPr>
              <w:pStyle w:val="a6"/>
              <w:jc w:val="center"/>
              <w:rPr>
                <w:rFonts w:ascii="方正仿宋_GBK" w:eastAsia="方正仿宋_GBK" w:hAnsi="方正仿宋_GBK" w:cs="方正仿宋_GBK"/>
                <w:sz w:val="21"/>
              </w:rPr>
            </w:pPr>
            <w:r>
              <w:rPr>
                <w:rFonts w:ascii="方正仿宋_GBK" w:eastAsia="方正仿宋_GBK" w:hAnsi="方正仿宋_GBK" w:cs="方正仿宋_GBK"/>
                <w:sz w:val="21"/>
              </w:rPr>
              <w:t>Ⅹ</w:t>
            </w:r>
          </w:p>
        </w:tc>
      </w:tr>
    </w:tbl>
    <w:p w14:paraId="07228741" w14:textId="77777777" w:rsidR="003513D8" w:rsidRDefault="003513D8">
      <w:pPr>
        <w:pStyle w:val="a2"/>
      </w:pPr>
    </w:p>
    <w:p w14:paraId="52AB6B14" w14:textId="77777777" w:rsidR="003513D8" w:rsidRDefault="003513D8">
      <w:pPr>
        <w:pStyle w:val="a6"/>
      </w:pPr>
    </w:p>
    <w:p w14:paraId="1537CD63" w14:textId="77777777" w:rsidR="003513D8" w:rsidRDefault="00000000">
      <w:pPr>
        <w:pStyle w:val="3"/>
      </w:pPr>
      <w:bookmarkStart w:id="33" w:name="_Toc219328529"/>
      <w:r>
        <w:t>问题二：缺乏专门的解决方案</w:t>
      </w:r>
      <w:bookmarkEnd w:id="33"/>
    </w:p>
    <w:p w14:paraId="18CF10C1" w14:textId="77777777" w:rsidR="003513D8" w:rsidRDefault="00000000">
      <w:pPr>
        <w:pStyle w:val="a2"/>
      </w:pPr>
      <w:r>
        <w:t>市场缺少一个轻量、无广告、操作简单、专门针对小圈子观影场景的解决方案。</w:t>
      </w:r>
    </w:p>
    <w:p w14:paraId="5AC28205" w14:textId="77777777" w:rsidR="003513D8" w:rsidRDefault="00000000">
      <w:pPr>
        <w:pStyle w:val="3"/>
      </w:pPr>
      <w:bookmarkStart w:id="34" w:name="_Toc219328530"/>
      <w:r>
        <w:t>更多</w:t>
      </w:r>
      <w:bookmarkEnd w:id="34"/>
    </w:p>
    <w:p w14:paraId="7302E5B6" w14:textId="77777777" w:rsidR="003513D8" w:rsidRDefault="00000000">
      <w:pPr>
        <w:pStyle w:val="a2"/>
      </w:pPr>
      <w:r>
        <w:t>功能收费问题陈述</w:t>
      </w:r>
    </w:p>
    <w:tbl>
      <w:tblPr>
        <w:tblW w:w="0" w:type="auto"/>
        <w:tblLayout w:type="fixed"/>
        <w:tblCellMar>
          <w:top w:w="28" w:type="dxa"/>
          <w:left w:w="28" w:type="dxa"/>
          <w:bottom w:w="28" w:type="dxa"/>
          <w:right w:w="28" w:type="dxa"/>
        </w:tblCellMar>
        <w:tblLook w:val="04A0" w:firstRow="1" w:lastRow="0" w:firstColumn="1" w:lastColumn="0" w:noHBand="0" w:noVBand="1"/>
      </w:tblPr>
      <w:tblGrid>
        <w:gridCol w:w="1480"/>
        <w:gridCol w:w="8214"/>
      </w:tblGrid>
      <w:tr w:rsidR="003513D8" w14:paraId="38E8FE9F" w14:textId="77777777">
        <w:tc>
          <w:tcPr>
            <w:tcW w:w="1480" w:type="dxa"/>
            <w:tcBorders>
              <w:top w:val="single" w:sz="2" w:space="0" w:color="000000"/>
              <w:left w:val="single" w:sz="2" w:space="0" w:color="000000"/>
              <w:bottom w:val="single" w:sz="2" w:space="0" w:color="000000"/>
            </w:tcBorders>
          </w:tcPr>
          <w:p w14:paraId="51336689" w14:textId="77777777" w:rsidR="003513D8" w:rsidRDefault="00000000">
            <w:pPr>
              <w:pStyle w:val="a2"/>
            </w:pPr>
            <w:r>
              <w:t>要素</w:t>
            </w:r>
          </w:p>
        </w:tc>
        <w:tc>
          <w:tcPr>
            <w:tcW w:w="8214" w:type="dxa"/>
            <w:tcBorders>
              <w:top w:val="single" w:sz="2" w:space="0" w:color="000000"/>
              <w:left w:val="single" w:sz="2" w:space="0" w:color="000000"/>
              <w:bottom w:val="single" w:sz="2" w:space="0" w:color="000000"/>
              <w:right w:val="single" w:sz="2" w:space="0" w:color="000000"/>
            </w:tcBorders>
          </w:tcPr>
          <w:p w14:paraId="3BF17381" w14:textId="77777777" w:rsidR="003513D8" w:rsidRDefault="00000000">
            <w:pPr>
              <w:pStyle w:val="a2"/>
            </w:pPr>
            <w:r>
              <w:t>描述</w:t>
            </w:r>
          </w:p>
        </w:tc>
      </w:tr>
      <w:tr w:rsidR="003513D8" w14:paraId="6E83F03E" w14:textId="77777777">
        <w:tc>
          <w:tcPr>
            <w:tcW w:w="1480" w:type="dxa"/>
            <w:tcBorders>
              <w:left w:val="single" w:sz="2" w:space="0" w:color="000000"/>
              <w:bottom w:val="single" w:sz="2" w:space="0" w:color="000000"/>
            </w:tcBorders>
          </w:tcPr>
          <w:p w14:paraId="5D7CDCAC" w14:textId="77777777" w:rsidR="003513D8" w:rsidRDefault="00000000">
            <w:pPr>
              <w:pStyle w:val="a2"/>
            </w:pPr>
            <w:r>
              <w:t>问题</w:t>
            </w:r>
          </w:p>
        </w:tc>
        <w:tc>
          <w:tcPr>
            <w:tcW w:w="8214" w:type="dxa"/>
            <w:tcBorders>
              <w:left w:val="single" w:sz="2" w:space="0" w:color="000000"/>
              <w:bottom w:val="single" w:sz="2" w:space="0" w:color="000000"/>
              <w:right w:val="single" w:sz="2" w:space="0" w:color="000000"/>
            </w:tcBorders>
          </w:tcPr>
          <w:p w14:paraId="1A2A9432" w14:textId="77777777" w:rsidR="003513D8" w:rsidRDefault="00000000">
            <w:pPr>
              <w:pStyle w:val="a2"/>
            </w:pPr>
            <w:r>
              <w:t>需要收费或充值会员</w:t>
            </w:r>
          </w:p>
        </w:tc>
      </w:tr>
      <w:tr w:rsidR="003513D8" w14:paraId="4F6458F2" w14:textId="77777777">
        <w:tc>
          <w:tcPr>
            <w:tcW w:w="1480" w:type="dxa"/>
            <w:tcBorders>
              <w:left w:val="single" w:sz="2" w:space="0" w:color="000000"/>
              <w:bottom w:val="single" w:sz="2" w:space="0" w:color="000000"/>
            </w:tcBorders>
          </w:tcPr>
          <w:p w14:paraId="56A46F8F" w14:textId="77777777" w:rsidR="003513D8" w:rsidRDefault="00000000">
            <w:pPr>
              <w:pStyle w:val="a2"/>
            </w:pPr>
            <w:r>
              <w:t>影响</w:t>
            </w:r>
          </w:p>
        </w:tc>
        <w:tc>
          <w:tcPr>
            <w:tcW w:w="8214" w:type="dxa"/>
            <w:tcBorders>
              <w:left w:val="single" w:sz="2" w:space="0" w:color="000000"/>
              <w:bottom w:val="single" w:sz="2" w:space="0" w:color="000000"/>
              <w:right w:val="single" w:sz="2" w:space="0" w:color="000000"/>
            </w:tcBorders>
          </w:tcPr>
          <w:p w14:paraId="7D58B6A8" w14:textId="77777777" w:rsidR="003513D8" w:rsidRDefault="00000000">
            <w:pPr>
              <w:pStyle w:val="a2"/>
            </w:pPr>
            <w:r>
              <w:t>服务提供方、用户</w:t>
            </w:r>
          </w:p>
        </w:tc>
      </w:tr>
      <w:tr w:rsidR="003513D8" w14:paraId="4877BCA9" w14:textId="77777777">
        <w:tc>
          <w:tcPr>
            <w:tcW w:w="1480" w:type="dxa"/>
            <w:tcBorders>
              <w:left w:val="single" w:sz="2" w:space="0" w:color="000000"/>
              <w:bottom w:val="single" w:sz="2" w:space="0" w:color="000000"/>
            </w:tcBorders>
          </w:tcPr>
          <w:p w14:paraId="57B516F3" w14:textId="77777777" w:rsidR="003513D8" w:rsidRDefault="00000000">
            <w:pPr>
              <w:pStyle w:val="a2"/>
            </w:pPr>
            <w:r>
              <w:t>结果</w:t>
            </w:r>
          </w:p>
        </w:tc>
        <w:tc>
          <w:tcPr>
            <w:tcW w:w="8214" w:type="dxa"/>
            <w:tcBorders>
              <w:left w:val="single" w:sz="2" w:space="0" w:color="000000"/>
              <w:bottom w:val="single" w:sz="2" w:space="0" w:color="000000"/>
              <w:right w:val="single" w:sz="2" w:space="0" w:color="000000"/>
            </w:tcBorders>
          </w:tcPr>
          <w:p w14:paraId="593E5CB7" w14:textId="77777777" w:rsidR="003513D8" w:rsidRDefault="00000000">
            <w:pPr>
              <w:pStyle w:val="a2"/>
            </w:pPr>
            <w:r>
              <w:t>增加用户观影成本。</w:t>
            </w:r>
          </w:p>
        </w:tc>
      </w:tr>
      <w:tr w:rsidR="003513D8" w14:paraId="562FA791" w14:textId="77777777">
        <w:tc>
          <w:tcPr>
            <w:tcW w:w="1480" w:type="dxa"/>
            <w:tcBorders>
              <w:left w:val="single" w:sz="2" w:space="0" w:color="000000"/>
              <w:bottom w:val="single" w:sz="2" w:space="0" w:color="000000"/>
            </w:tcBorders>
          </w:tcPr>
          <w:p w14:paraId="348D739D" w14:textId="77777777" w:rsidR="003513D8" w:rsidRDefault="00000000">
            <w:pPr>
              <w:pStyle w:val="a2"/>
            </w:pPr>
            <w:r>
              <w:t>优点</w:t>
            </w:r>
          </w:p>
        </w:tc>
        <w:tc>
          <w:tcPr>
            <w:tcW w:w="8214" w:type="dxa"/>
            <w:tcBorders>
              <w:left w:val="single" w:sz="2" w:space="0" w:color="000000"/>
              <w:bottom w:val="single" w:sz="2" w:space="0" w:color="000000"/>
              <w:right w:val="single" w:sz="2" w:space="0" w:color="000000"/>
            </w:tcBorders>
          </w:tcPr>
          <w:p w14:paraId="31992E2B" w14:textId="77777777" w:rsidR="003513D8" w:rsidRDefault="00000000">
            <w:pPr>
              <w:pStyle w:val="a2"/>
            </w:pPr>
            <w:r>
              <w:t>我们的项目优点如下：</w:t>
            </w:r>
          </w:p>
          <w:p w14:paraId="5C8D032F" w14:textId="77777777" w:rsidR="003513D8" w:rsidRDefault="00000000">
            <w:pPr>
              <w:pStyle w:val="a2"/>
            </w:pPr>
            <w:r>
              <w:t>1.</w:t>
            </w:r>
            <w:r>
              <w:t>开源</w:t>
            </w:r>
          </w:p>
          <w:p w14:paraId="28BFFA91" w14:textId="77777777" w:rsidR="003513D8" w:rsidRDefault="00000000">
            <w:pPr>
              <w:pStyle w:val="a2"/>
            </w:pPr>
            <w:r>
              <w:t>2.</w:t>
            </w:r>
            <w:r>
              <w:t>免费无广告</w:t>
            </w:r>
          </w:p>
          <w:p w14:paraId="67FC5401" w14:textId="77777777" w:rsidR="003513D8" w:rsidRDefault="00000000">
            <w:pPr>
              <w:pStyle w:val="a2"/>
            </w:pPr>
            <w:r>
              <w:t>3.</w:t>
            </w:r>
            <w:r>
              <w:t>节省用户开支</w:t>
            </w:r>
          </w:p>
        </w:tc>
      </w:tr>
    </w:tbl>
    <w:p w14:paraId="7D3C5384" w14:textId="77777777" w:rsidR="003513D8" w:rsidRDefault="003513D8">
      <w:pPr>
        <w:pStyle w:val="a2"/>
      </w:pPr>
    </w:p>
    <w:p w14:paraId="0E5CFA19" w14:textId="77777777" w:rsidR="003513D8" w:rsidRDefault="003513D8"/>
    <w:p w14:paraId="1FF35066" w14:textId="77777777" w:rsidR="003513D8" w:rsidRDefault="003513D8"/>
    <w:p w14:paraId="54601F30" w14:textId="77777777" w:rsidR="003513D8" w:rsidRDefault="003513D8"/>
    <w:p w14:paraId="06994EE1" w14:textId="77777777" w:rsidR="003513D8" w:rsidRDefault="003513D8"/>
    <w:p w14:paraId="4273CA6E" w14:textId="77777777" w:rsidR="003513D8" w:rsidRDefault="003513D8"/>
    <w:p w14:paraId="6F29BCBE" w14:textId="77777777" w:rsidR="003513D8" w:rsidRDefault="003513D8"/>
    <w:p w14:paraId="2F3ABC9C" w14:textId="77777777" w:rsidR="003513D8" w:rsidRDefault="00000000">
      <w:pPr>
        <w:pStyle w:val="a2"/>
      </w:pPr>
      <w:r>
        <w:t>个人信息问题陈述</w:t>
      </w:r>
    </w:p>
    <w:tbl>
      <w:tblPr>
        <w:tblW w:w="0" w:type="auto"/>
        <w:tblLayout w:type="fixed"/>
        <w:tblCellMar>
          <w:top w:w="28" w:type="dxa"/>
          <w:left w:w="28" w:type="dxa"/>
          <w:bottom w:w="28" w:type="dxa"/>
          <w:right w:w="28" w:type="dxa"/>
        </w:tblCellMar>
        <w:tblLook w:val="04A0" w:firstRow="1" w:lastRow="0" w:firstColumn="1" w:lastColumn="0" w:noHBand="0" w:noVBand="1"/>
      </w:tblPr>
      <w:tblGrid>
        <w:gridCol w:w="1478"/>
        <w:gridCol w:w="8216"/>
      </w:tblGrid>
      <w:tr w:rsidR="003513D8" w14:paraId="77EE5E90" w14:textId="77777777">
        <w:tc>
          <w:tcPr>
            <w:tcW w:w="1478" w:type="dxa"/>
            <w:tcBorders>
              <w:top w:val="single" w:sz="2" w:space="0" w:color="000000"/>
              <w:left w:val="single" w:sz="2" w:space="0" w:color="000000"/>
              <w:bottom w:val="single" w:sz="2" w:space="0" w:color="000000"/>
            </w:tcBorders>
          </w:tcPr>
          <w:p w14:paraId="7B62829C" w14:textId="77777777" w:rsidR="003513D8" w:rsidRDefault="00000000">
            <w:pPr>
              <w:pStyle w:val="a2"/>
            </w:pPr>
            <w:r>
              <w:t>要素</w:t>
            </w:r>
          </w:p>
        </w:tc>
        <w:tc>
          <w:tcPr>
            <w:tcW w:w="8216" w:type="dxa"/>
            <w:tcBorders>
              <w:top w:val="single" w:sz="2" w:space="0" w:color="000000"/>
              <w:left w:val="single" w:sz="2" w:space="0" w:color="000000"/>
              <w:bottom w:val="single" w:sz="2" w:space="0" w:color="000000"/>
              <w:right w:val="single" w:sz="2" w:space="0" w:color="000000"/>
            </w:tcBorders>
          </w:tcPr>
          <w:p w14:paraId="0D39A7FD" w14:textId="77777777" w:rsidR="003513D8" w:rsidRDefault="00000000">
            <w:pPr>
              <w:pStyle w:val="a2"/>
            </w:pPr>
            <w:r>
              <w:t>描述</w:t>
            </w:r>
          </w:p>
        </w:tc>
      </w:tr>
      <w:tr w:rsidR="003513D8" w14:paraId="743D794B" w14:textId="77777777">
        <w:tc>
          <w:tcPr>
            <w:tcW w:w="1478" w:type="dxa"/>
            <w:tcBorders>
              <w:left w:val="single" w:sz="2" w:space="0" w:color="000000"/>
              <w:bottom w:val="single" w:sz="2" w:space="0" w:color="000000"/>
            </w:tcBorders>
          </w:tcPr>
          <w:p w14:paraId="0EAEA95C" w14:textId="77777777" w:rsidR="003513D8" w:rsidRDefault="00000000">
            <w:pPr>
              <w:pStyle w:val="a2"/>
            </w:pPr>
            <w:r>
              <w:t>问题</w:t>
            </w:r>
          </w:p>
        </w:tc>
        <w:tc>
          <w:tcPr>
            <w:tcW w:w="8216" w:type="dxa"/>
            <w:tcBorders>
              <w:left w:val="single" w:sz="2" w:space="0" w:color="000000"/>
              <w:bottom w:val="single" w:sz="2" w:space="0" w:color="000000"/>
              <w:right w:val="single" w:sz="2" w:space="0" w:color="000000"/>
            </w:tcBorders>
          </w:tcPr>
          <w:p w14:paraId="5DA3E964" w14:textId="77777777" w:rsidR="003513D8" w:rsidRDefault="00000000">
            <w:pPr>
              <w:pStyle w:val="a2"/>
            </w:pPr>
            <w:r>
              <w:t>大部分平台必须注册账户</w:t>
            </w:r>
          </w:p>
        </w:tc>
      </w:tr>
      <w:tr w:rsidR="003513D8" w14:paraId="599A4651" w14:textId="77777777">
        <w:tc>
          <w:tcPr>
            <w:tcW w:w="1478" w:type="dxa"/>
            <w:tcBorders>
              <w:left w:val="single" w:sz="2" w:space="0" w:color="000000"/>
              <w:bottom w:val="single" w:sz="2" w:space="0" w:color="000000"/>
            </w:tcBorders>
          </w:tcPr>
          <w:p w14:paraId="75631586" w14:textId="77777777" w:rsidR="003513D8" w:rsidRDefault="00000000">
            <w:pPr>
              <w:pStyle w:val="a2"/>
            </w:pPr>
            <w:r>
              <w:t>影响</w:t>
            </w:r>
          </w:p>
        </w:tc>
        <w:tc>
          <w:tcPr>
            <w:tcW w:w="8216" w:type="dxa"/>
            <w:tcBorders>
              <w:left w:val="single" w:sz="2" w:space="0" w:color="000000"/>
              <w:bottom w:val="single" w:sz="2" w:space="0" w:color="000000"/>
              <w:right w:val="single" w:sz="2" w:space="0" w:color="000000"/>
            </w:tcBorders>
          </w:tcPr>
          <w:p w14:paraId="753DA971" w14:textId="77777777" w:rsidR="003513D8" w:rsidRDefault="00000000">
            <w:pPr>
              <w:pStyle w:val="a2"/>
            </w:pPr>
            <w:r>
              <w:t>服务提供方、用户</w:t>
            </w:r>
          </w:p>
        </w:tc>
      </w:tr>
      <w:tr w:rsidR="003513D8" w14:paraId="2E6ACD0C" w14:textId="77777777">
        <w:tc>
          <w:tcPr>
            <w:tcW w:w="1478" w:type="dxa"/>
            <w:tcBorders>
              <w:left w:val="single" w:sz="2" w:space="0" w:color="000000"/>
              <w:bottom w:val="single" w:sz="2" w:space="0" w:color="000000"/>
            </w:tcBorders>
          </w:tcPr>
          <w:p w14:paraId="0E886B6B" w14:textId="77777777" w:rsidR="003513D8" w:rsidRDefault="00000000">
            <w:pPr>
              <w:pStyle w:val="a2"/>
            </w:pPr>
            <w:r>
              <w:t>结果</w:t>
            </w:r>
          </w:p>
        </w:tc>
        <w:tc>
          <w:tcPr>
            <w:tcW w:w="8216" w:type="dxa"/>
            <w:tcBorders>
              <w:left w:val="single" w:sz="2" w:space="0" w:color="000000"/>
              <w:bottom w:val="single" w:sz="2" w:space="0" w:color="000000"/>
              <w:right w:val="single" w:sz="2" w:space="0" w:color="000000"/>
            </w:tcBorders>
          </w:tcPr>
          <w:p w14:paraId="228DA11E" w14:textId="77777777" w:rsidR="003513D8" w:rsidRDefault="00000000">
            <w:pPr>
              <w:pStyle w:val="a2"/>
            </w:pPr>
            <w:r>
              <w:t>用户需要提供个人信息，存在隐私泄露风险；需要注册多余的账号；游客无法使用。</w:t>
            </w:r>
          </w:p>
        </w:tc>
      </w:tr>
      <w:tr w:rsidR="003513D8" w14:paraId="405A4FD5" w14:textId="77777777">
        <w:tc>
          <w:tcPr>
            <w:tcW w:w="1478" w:type="dxa"/>
            <w:tcBorders>
              <w:left w:val="single" w:sz="2" w:space="0" w:color="000000"/>
              <w:bottom w:val="single" w:sz="2" w:space="0" w:color="000000"/>
            </w:tcBorders>
          </w:tcPr>
          <w:p w14:paraId="52491455" w14:textId="77777777" w:rsidR="003513D8" w:rsidRDefault="00000000">
            <w:pPr>
              <w:pStyle w:val="a2"/>
            </w:pPr>
            <w:r>
              <w:t>优点</w:t>
            </w:r>
          </w:p>
        </w:tc>
        <w:tc>
          <w:tcPr>
            <w:tcW w:w="8216" w:type="dxa"/>
            <w:tcBorders>
              <w:left w:val="single" w:sz="2" w:space="0" w:color="000000"/>
              <w:bottom w:val="single" w:sz="2" w:space="0" w:color="000000"/>
              <w:right w:val="single" w:sz="2" w:space="0" w:color="000000"/>
            </w:tcBorders>
          </w:tcPr>
          <w:p w14:paraId="589DEBF3" w14:textId="77777777" w:rsidR="003513D8" w:rsidRDefault="00000000">
            <w:pPr>
              <w:pStyle w:val="a2"/>
            </w:pPr>
            <w:r>
              <w:t>我们的项目优点如下：</w:t>
            </w:r>
          </w:p>
          <w:p w14:paraId="3D71B8C5" w14:textId="77777777" w:rsidR="003513D8" w:rsidRDefault="00000000">
            <w:pPr>
              <w:pStyle w:val="a2"/>
            </w:pPr>
            <w:r>
              <w:t>1.</w:t>
            </w:r>
            <w:r>
              <w:t>无需注册，简单便捷</w:t>
            </w:r>
          </w:p>
          <w:p w14:paraId="4ECA4232" w14:textId="77777777" w:rsidR="003513D8" w:rsidRDefault="00000000">
            <w:pPr>
              <w:pStyle w:val="a2"/>
            </w:pPr>
            <w:r>
              <w:t>2.</w:t>
            </w:r>
            <w:r>
              <w:t>不收集用户个人信息，保护用户个人信息与隐私安全</w:t>
            </w:r>
          </w:p>
        </w:tc>
      </w:tr>
    </w:tbl>
    <w:p w14:paraId="63B565C9" w14:textId="77777777" w:rsidR="003513D8" w:rsidRDefault="003513D8">
      <w:pPr>
        <w:pStyle w:val="a2"/>
      </w:pPr>
    </w:p>
    <w:p w14:paraId="410EADD4" w14:textId="77777777" w:rsidR="003513D8" w:rsidRDefault="00000000">
      <w:pPr>
        <w:pStyle w:val="a2"/>
      </w:pPr>
      <w:r>
        <w:t>部署配置问题陈述</w:t>
      </w:r>
    </w:p>
    <w:tbl>
      <w:tblPr>
        <w:tblW w:w="0" w:type="auto"/>
        <w:tblLayout w:type="fixed"/>
        <w:tblCellMar>
          <w:top w:w="28" w:type="dxa"/>
          <w:left w:w="28" w:type="dxa"/>
          <w:bottom w:w="28" w:type="dxa"/>
          <w:right w:w="28" w:type="dxa"/>
        </w:tblCellMar>
        <w:tblLook w:val="04A0" w:firstRow="1" w:lastRow="0" w:firstColumn="1" w:lastColumn="0" w:noHBand="0" w:noVBand="1"/>
      </w:tblPr>
      <w:tblGrid>
        <w:gridCol w:w="1478"/>
        <w:gridCol w:w="8216"/>
      </w:tblGrid>
      <w:tr w:rsidR="003513D8" w14:paraId="0F4B07CC" w14:textId="77777777">
        <w:tc>
          <w:tcPr>
            <w:tcW w:w="1478" w:type="dxa"/>
            <w:tcBorders>
              <w:top w:val="single" w:sz="2" w:space="0" w:color="000000"/>
              <w:left w:val="single" w:sz="2" w:space="0" w:color="000000"/>
              <w:bottom w:val="single" w:sz="2" w:space="0" w:color="000000"/>
            </w:tcBorders>
          </w:tcPr>
          <w:p w14:paraId="6B2F87BD" w14:textId="77777777" w:rsidR="003513D8" w:rsidRDefault="00000000">
            <w:pPr>
              <w:pStyle w:val="a2"/>
            </w:pPr>
            <w:r>
              <w:t>要素</w:t>
            </w:r>
          </w:p>
        </w:tc>
        <w:tc>
          <w:tcPr>
            <w:tcW w:w="8216" w:type="dxa"/>
            <w:tcBorders>
              <w:top w:val="single" w:sz="2" w:space="0" w:color="000000"/>
              <w:left w:val="single" w:sz="2" w:space="0" w:color="000000"/>
              <w:bottom w:val="single" w:sz="2" w:space="0" w:color="000000"/>
              <w:right w:val="single" w:sz="2" w:space="0" w:color="000000"/>
            </w:tcBorders>
          </w:tcPr>
          <w:p w14:paraId="197742D1" w14:textId="77777777" w:rsidR="003513D8" w:rsidRDefault="00000000">
            <w:pPr>
              <w:pStyle w:val="a2"/>
            </w:pPr>
            <w:r>
              <w:t>描述</w:t>
            </w:r>
          </w:p>
        </w:tc>
      </w:tr>
      <w:tr w:rsidR="003513D8" w14:paraId="0174C753" w14:textId="77777777">
        <w:tc>
          <w:tcPr>
            <w:tcW w:w="1478" w:type="dxa"/>
            <w:tcBorders>
              <w:left w:val="single" w:sz="2" w:space="0" w:color="000000"/>
              <w:bottom w:val="single" w:sz="2" w:space="0" w:color="000000"/>
            </w:tcBorders>
          </w:tcPr>
          <w:p w14:paraId="4C76D59B" w14:textId="77777777" w:rsidR="003513D8" w:rsidRDefault="00000000">
            <w:pPr>
              <w:pStyle w:val="a2"/>
            </w:pPr>
            <w:r>
              <w:t>问题</w:t>
            </w:r>
          </w:p>
        </w:tc>
        <w:tc>
          <w:tcPr>
            <w:tcW w:w="8216" w:type="dxa"/>
            <w:tcBorders>
              <w:left w:val="single" w:sz="2" w:space="0" w:color="000000"/>
              <w:bottom w:val="single" w:sz="2" w:space="0" w:color="000000"/>
              <w:right w:val="single" w:sz="2" w:space="0" w:color="000000"/>
            </w:tcBorders>
          </w:tcPr>
          <w:p w14:paraId="05ED7381" w14:textId="77777777" w:rsidR="003513D8" w:rsidRDefault="00000000">
            <w:pPr>
              <w:pStyle w:val="a2"/>
            </w:pPr>
            <w:r>
              <w:t>浏览器插件等安装配置繁琐</w:t>
            </w:r>
          </w:p>
        </w:tc>
      </w:tr>
      <w:tr w:rsidR="003513D8" w14:paraId="3740C625" w14:textId="77777777">
        <w:tc>
          <w:tcPr>
            <w:tcW w:w="1478" w:type="dxa"/>
            <w:tcBorders>
              <w:left w:val="single" w:sz="2" w:space="0" w:color="000000"/>
              <w:bottom w:val="single" w:sz="2" w:space="0" w:color="000000"/>
            </w:tcBorders>
          </w:tcPr>
          <w:p w14:paraId="780F7C1D" w14:textId="77777777" w:rsidR="003513D8" w:rsidRDefault="00000000">
            <w:pPr>
              <w:pStyle w:val="a2"/>
            </w:pPr>
            <w:r>
              <w:t>影响</w:t>
            </w:r>
          </w:p>
        </w:tc>
        <w:tc>
          <w:tcPr>
            <w:tcW w:w="8216" w:type="dxa"/>
            <w:tcBorders>
              <w:left w:val="single" w:sz="2" w:space="0" w:color="000000"/>
              <w:bottom w:val="single" w:sz="2" w:space="0" w:color="000000"/>
              <w:right w:val="single" w:sz="2" w:space="0" w:color="000000"/>
            </w:tcBorders>
          </w:tcPr>
          <w:p w14:paraId="051950E3" w14:textId="77777777" w:rsidR="003513D8" w:rsidRDefault="00000000">
            <w:pPr>
              <w:pStyle w:val="a2"/>
            </w:pPr>
            <w:r>
              <w:t>用户</w:t>
            </w:r>
          </w:p>
        </w:tc>
      </w:tr>
      <w:tr w:rsidR="003513D8" w14:paraId="4F20E671" w14:textId="77777777">
        <w:tc>
          <w:tcPr>
            <w:tcW w:w="1478" w:type="dxa"/>
            <w:tcBorders>
              <w:left w:val="single" w:sz="2" w:space="0" w:color="000000"/>
              <w:bottom w:val="single" w:sz="2" w:space="0" w:color="000000"/>
            </w:tcBorders>
          </w:tcPr>
          <w:p w14:paraId="4AFE3D53" w14:textId="77777777" w:rsidR="003513D8" w:rsidRDefault="00000000">
            <w:pPr>
              <w:pStyle w:val="a2"/>
            </w:pPr>
            <w:r>
              <w:t>结果</w:t>
            </w:r>
          </w:p>
        </w:tc>
        <w:tc>
          <w:tcPr>
            <w:tcW w:w="8216" w:type="dxa"/>
            <w:tcBorders>
              <w:left w:val="single" w:sz="2" w:space="0" w:color="000000"/>
              <w:bottom w:val="single" w:sz="2" w:space="0" w:color="000000"/>
              <w:right w:val="single" w:sz="2" w:space="0" w:color="000000"/>
            </w:tcBorders>
          </w:tcPr>
          <w:p w14:paraId="168388B9" w14:textId="77777777" w:rsidR="003513D8" w:rsidRDefault="00000000">
            <w:pPr>
              <w:pStyle w:val="a2"/>
            </w:pPr>
            <w:r>
              <w:t>用户不得不花费大量时间精力配置观影环境，电脑小白被劝退</w:t>
            </w:r>
          </w:p>
        </w:tc>
      </w:tr>
      <w:tr w:rsidR="003513D8" w14:paraId="3F8F4FD8" w14:textId="77777777">
        <w:tc>
          <w:tcPr>
            <w:tcW w:w="1478" w:type="dxa"/>
            <w:tcBorders>
              <w:left w:val="single" w:sz="2" w:space="0" w:color="000000"/>
              <w:bottom w:val="single" w:sz="2" w:space="0" w:color="000000"/>
            </w:tcBorders>
          </w:tcPr>
          <w:p w14:paraId="3C355099" w14:textId="77777777" w:rsidR="003513D8" w:rsidRDefault="00000000">
            <w:pPr>
              <w:pStyle w:val="a2"/>
            </w:pPr>
            <w:r>
              <w:t>优点</w:t>
            </w:r>
          </w:p>
        </w:tc>
        <w:tc>
          <w:tcPr>
            <w:tcW w:w="8216" w:type="dxa"/>
            <w:tcBorders>
              <w:left w:val="single" w:sz="2" w:space="0" w:color="000000"/>
              <w:bottom w:val="single" w:sz="2" w:space="0" w:color="000000"/>
              <w:right w:val="single" w:sz="2" w:space="0" w:color="000000"/>
            </w:tcBorders>
          </w:tcPr>
          <w:p w14:paraId="6461C55D" w14:textId="77777777" w:rsidR="003513D8" w:rsidRDefault="00000000">
            <w:pPr>
              <w:pStyle w:val="a2"/>
            </w:pPr>
            <w:r>
              <w:t>我们的项目优点如下：</w:t>
            </w:r>
          </w:p>
          <w:p w14:paraId="15DD5B14" w14:textId="77777777" w:rsidR="003513D8" w:rsidRDefault="00000000">
            <w:pPr>
              <w:pStyle w:val="a2"/>
            </w:pPr>
            <w:r>
              <w:t>1.</w:t>
            </w:r>
            <w:r>
              <w:t>部署简单</w:t>
            </w:r>
          </w:p>
          <w:p w14:paraId="67FBBD05" w14:textId="77777777" w:rsidR="003513D8" w:rsidRDefault="00000000">
            <w:pPr>
              <w:pStyle w:val="a2"/>
            </w:pPr>
            <w:r>
              <w:t>2.</w:t>
            </w:r>
            <w:r>
              <w:t>用户可以快速上手</w:t>
            </w:r>
          </w:p>
        </w:tc>
      </w:tr>
    </w:tbl>
    <w:p w14:paraId="77F6E1F0" w14:textId="77777777" w:rsidR="003513D8" w:rsidRDefault="003513D8">
      <w:pPr>
        <w:pStyle w:val="a2"/>
      </w:pPr>
    </w:p>
    <w:tbl>
      <w:tblPr>
        <w:tblW w:w="0" w:type="auto"/>
        <w:tblLayout w:type="fixed"/>
        <w:tblCellMar>
          <w:top w:w="28" w:type="dxa"/>
          <w:left w:w="28" w:type="dxa"/>
          <w:bottom w:w="28" w:type="dxa"/>
          <w:right w:w="28" w:type="dxa"/>
        </w:tblCellMar>
        <w:tblLook w:val="04A0" w:firstRow="1" w:lastRow="0" w:firstColumn="1" w:lastColumn="0" w:noHBand="0" w:noVBand="1"/>
      </w:tblPr>
      <w:tblGrid>
        <w:gridCol w:w="1478"/>
        <w:gridCol w:w="8216"/>
      </w:tblGrid>
      <w:tr w:rsidR="003513D8" w14:paraId="1FB242AC" w14:textId="77777777">
        <w:tc>
          <w:tcPr>
            <w:tcW w:w="1478" w:type="dxa"/>
            <w:tcBorders>
              <w:top w:val="single" w:sz="2" w:space="0" w:color="000000"/>
              <w:left w:val="single" w:sz="2" w:space="0" w:color="000000"/>
              <w:bottom w:val="single" w:sz="2" w:space="0" w:color="000000"/>
            </w:tcBorders>
          </w:tcPr>
          <w:p w14:paraId="5546B789" w14:textId="77777777" w:rsidR="003513D8" w:rsidRDefault="00000000">
            <w:pPr>
              <w:pStyle w:val="a2"/>
            </w:pPr>
            <w:r>
              <w:t>要素</w:t>
            </w:r>
          </w:p>
        </w:tc>
        <w:tc>
          <w:tcPr>
            <w:tcW w:w="8216" w:type="dxa"/>
            <w:tcBorders>
              <w:top w:val="single" w:sz="2" w:space="0" w:color="000000"/>
              <w:left w:val="single" w:sz="2" w:space="0" w:color="000000"/>
              <w:bottom w:val="single" w:sz="2" w:space="0" w:color="000000"/>
              <w:right w:val="single" w:sz="2" w:space="0" w:color="000000"/>
            </w:tcBorders>
          </w:tcPr>
          <w:p w14:paraId="14FBECA5" w14:textId="77777777" w:rsidR="003513D8" w:rsidRDefault="00000000">
            <w:pPr>
              <w:pStyle w:val="a2"/>
            </w:pPr>
            <w:r>
              <w:t>描述</w:t>
            </w:r>
          </w:p>
        </w:tc>
      </w:tr>
      <w:tr w:rsidR="003513D8" w14:paraId="23AA3706" w14:textId="77777777">
        <w:tc>
          <w:tcPr>
            <w:tcW w:w="1478" w:type="dxa"/>
            <w:tcBorders>
              <w:left w:val="single" w:sz="2" w:space="0" w:color="000000"/>
              <w:bottom w:val="single" w:sz="2" w:space="0" w:color="000000"/>
            </w:tcBorders>
          </w:tcPr>
          <w:p w14:paraId="14B473F7" w14:textId="77777777" w:rsidR="003513D8" w:rsidRDefault="00000000">
            <w:pPr>
              <w:pStyle w:val="a2"/>
            </w:pPr>
            <w:r>
              <w:lastRenderedPageBreak/>
              <w:t>问题</w:t>
            </w:r>
          </w:p>
        </w:tc>
        <w:tc>
          <w:tcPr>
            <w:tcW w:w="8216" w:type="dxa"/>
            <w:tcBorders>
              <w:left w:val="single" w:sz="2" w:space="0" w:color="000000"/>
              <w:bottom w:val="single" w:sz="2" w:space="0" w:color="000000"/>
              <w:right w:val="single" w:sz="2" w:space="0" w:color="000000"/>
            </w:tcBorders>
          </w:tcPr>
          <w:p w14:paraId="69D17609" w14:textId="77777777" w:rsidR="003513D8" w:rsidRDefault="00000000">
            <w:pPr>
              <w:pStyle w:val="a2"/>
            </w:pPr>
            <w:r>
              <w:t>需要每个用户都安装配置插件</w:t>
            </w:r>
          </w:p>
        </w:tc>
      </w:tr>
      <w:tr w:rsidR="003513D8" w14:paraId="54C7F7BF" w14:textId="77777777">
        <w:tc>
          <w:tcPr>
            <w:tcW w:w="1478" w:type="dxa"/>
            <w:tcBorders>
              <w:left w:val="single" w:sz="2" w:space="0" w:color="000000"/>
              <w:bottom w:val="single" w:sz="2" w:space="0" w:color="000000"/>
            </w:tcBorders>
          </w:tcPr>
          <w:p w14:paraId="540DAF67" w14:textId="77777777" w:rsidR="003513D8" w:rsidRDefault="00000000">
            <w:pPr>
              <w:pStyle w:val="a2"/>
            </w:pPr>
            <w:r>
              <w:t>影响</w:t>
            </w:r>
          </w:p>
        </w:tc>
        <w:tc>
          <w:tcPr>
            <w:tcW w:w="8216" w:type="dxa"/>
            <w:tcBorders>
              <w:left w:val="single" w:sz="2" w:space="0" w:color="000000"/>
              <w:bottom w:val="single" w:sz="2" w:space="0" w:color="000000"/>
              <w:right w:val="single" w:sz="2" w:space="0" w:color="000000"/>
            </w:tcBorders>
          </w:tcPr>
          <w:p w14:paraId="2C0EF489" w14:textId="77777777" w:rsidR="003513D8" w:rsidRDefault="00000000">
            <w:pPr>
              <w:pStyle w:val="a2"/>
            </w:pPr>
            <w:r>
              <w:t>服务提供方、用户</w:t>
            </w:r>
          </w:p>
        </w:tc>
      </w:tr>
      <w:tr w:rsidR="003513D8" w14:paraId="4FE54222" w14:textId="77777777">
        <w:tc>
          <w:tcPr>
            <w:tcW w:w="1478" w:type="dxa"/>
            <w:tcBorders>
              <w:left w:val="single" w:sz="2" w:space="0" w:color="000000"/>
              <w:bottom w:val="single" w:sz="2" w:space="0" w:color="000000"/>
            </w:tcBorders>
          </w:tcPr>
          <w:p w14:paraId="16783B46" w14:textId="77777777" w:rsidR="003513D8" w:rsidRDefault="00000000">
            <w:pPr>
              <w:pStyle w:val="a2"/>
            </w:pPr>
            <w:r>
              <w:t>结果</w:t>
            </w:r>
          </w:p>
        </w:tc>
        <w:tc>
          <w:tcPr>
            <w:tcW w:w="8216" w:type="dxa"/>
            <w:tcBorders>
              <w:left w:val="single" w:sz="2" w:space="0" w:color="000000"/>
              <w:bottom w:val="single" w:sz="2" w:space="0" w:color="000000"/>
              <w:right w:val="single" w:sz="2" w:space="0" w:color="000000"/>
            </w:tcBorders>
          </w:tcPr>
          <w:p w14:paraId="1D869A97" w14:textId="77777777" w:rsidR="003513D8" w:rsidRDefault="00000000">
            <w:pPr>
              <w:pStyle w:val="a2"/>
            </w:pPr>
            <w:r>
              <w:t>用户花费大量时间，容易被劝退</w:t>
            </w:r>
          </w:p>
        </w:tc>
      </w:tr>
      <w:tr w:rsidR="003513D8" w14:paraId="40ABDAF0" w14:textId="77777777">
        <w:tc>
          <w:tcPr>
            <w:tcW w:w="1478" w:type="dxa"/>
            <w:tcBorders>
              <w:left w:val="single" w:sz="2" w:space="0" w:color="000000"/>
              <w:bottom w:val="single" w:sz="2" w:space="0" w:color="000000"/>
            </w:tcBorders>
          </w:tcPr>
          <w:p w14:paraId="292703CB" w14:textId="77777777" w:rsidR="003513D8" w:rsidRDefault="00000000">
            <w:pPr>
              <w:pStyle w:val="a2"/>
            </w:pPr>
            <w:r>
              <w:t>优点</w:t>
            </w:r>
          </w:p>
        </w:tc>
        <w:tc>
          <w:tcPr>
            <w:tcW w:w="8216" w:type="dxa"/>
            <w:tcBorders>
              <w:left w:val="single" w:sz="2" w:space="0" w:color="000000"/>
              <w:bottom w:val="single" w:sz="2" w:space="0" w:color="000000"/>
              <w:right w:val="single" w:sz="2" w:space="0" w:color="000000"/>
            </w:tcBorders>
          </w:tcPr>
          <w:p w14:paraId="58C95CBC" w14:textId="77777777" w:rsidR="003513D8" w:rsidRDefault="00000000">
            <w:pPr>
              <w:pStyle w:val="a2"/>
            </w:pPr>
            <w:r>
              <w:t>我们的项目优点如下：</w:t>
            </w:r>
          </w:p>
          <w:p w14:paraId="3FF777E8" w14:textId="77777777" w:rsidR="003513D8" w:rsidRDefault="00000000">
            <w:pPr>
              <w:pStyle w:val="a2"/>
            </w:pPr>
            <w:r>
              <w:t>1.</w:t>
            </w:r>
            <w:r>
              <w:t>只需一人部署，其他人直接使用</w:t>
            </w:r>
          </w:p>
          <w:p w14:paraId="13BFD06E" w14:textId="77777777" w:rsidR="003513D8" w:rsidRDefault="00000000">
            <w:pPr>
              <w:pStyle w:val="a2"/>
            </w:pPr>
            <w:r>
              <w:t>2.</w:t>
            </w:r>
            <w:r>
              <w:t>节约大量的用户准备时间</w:t>
            </w:r>
          </w:p>
        </w:tc>
      </w:tr>
    </w:tbl>
    <w:p w14:paraId="1BFAEDE6" w14:textId="77777777" w:rsidR="003513D8" w:rsidRDefault="003513D8">
      <w:pPr>
        <w:pStyle w:val="a2"/>
      </w:pPr>
    </w:p>
    <w:p w14:paraId="048559B0" w14:textId="77777777" w:rsidR="003513D8" w:rsidRDefault="003513D8">
      <w:pPr>
        <w:pStyle w:val="a6"/>
      </w:pPr>
    </w:p>
    <w:p w14:paraId="0ACE7335" w14:textId="77777777" w:rsidR="003513D8" w:rsidRDefault="003513D8">
      <w:pPr>
        <w:pStyle w:val="a6"/>
      </w:pPr>
    </w:p>
    <w:p w14:paraId="2D26698F" w14:textId="77777777" w:rsidR="003513D8" w:rsidRDefault="003513D8">
      <w:pPr>
        <w:pStyle w:val="a6"/>
      </w:pPr>
    </w:p>
    <w:p w14:paraId="35AC5A5B" w14:textId="77777777" w:rsidR="003513D8" w:rsidRDefault="003513D8">
      <w:pPr>
        <w:pStyle w:val="a6"/>
      </w:pPr>
    </w:p>
    <w:p w14:paraId="301332DF" w14:textId="77777777" w:rsidR="003513D8" w:rsidRDefault="003513D8">
      <w:pPr>
        <w:pStyle w:val="a6"/>
      </w:pPr>
    </w:p>
    <w:p w14:paraId="6B93585F" w14:textId="77777777" w:rsidR="003513D8" w:rsidRDefault="003513D8">
      <w:pPr>
        <w:pStyle w:val="a6"/>
      </w:pPr>
    </w:p>
    <w:p w14:paraId="0EB219AB" w14:textId="77777777" w:rsidR="003513D8" w:rsidRDefault="003513D8">
      <w:pPr>
        <w:pStyle w:val="a6"/>
      </w:pPr>
    </w:p>
    <w:p w14:paraId="618F70FD" w14:textId="77777777" w:rsidR="003513D8" w:rsidRDefault="003513D8">
      <w:pPr>
        <w:pStyle w:val="a6"/>
      </w:pPr>
    </w:p>
    <w:p w14:paraId="56EE78C5" w14:textId="77777777" w:rsidR="003513D8" w:rsidRDefault="003513D8">
      <w:pPr>
        <w:pStyle w:val="a6"/>
      </w:pPr>
    </w:p>
    <w:p w14:paraId="159BF5C3" w14:textId="77777777" w:rsidR="003513D8" w:rsidRDefault="00000000">
      <w:pPr>
        <w:pStyle w:val="a2"/>
      </w:pPr>
      <w:r>
        <w:t>片源受限问题陈述</w:t>
      </w:r>
    </w:p>
    <w:tbl>
      <w:tblPr>
        <w:tblW w:w="0" w:type="auto"/>
        <w:tblLayout w:type="fixed"/>
        <w:tblCellMar>
          <w:top w:w="28" w:type="dxa"/>
          <w:left w:w="28" w:type="dxa"/>
          <w:bottom w:w="28" w:type="dxa"/>
          <w:right w:w="28" w:type="dxa"/>
        </w:tblCellMar>
        <w:tblLook w:val="04A0" w:firstRow="1" w:lastRow="0" w:firstColumn="1" w:lastColumn="0" w:noHBand="0" w:noVBand="1"/>
      </w:tblPr>
      <w:tblGrid>
        <w:gridCol w:w="1478"/>
        <w:gridCol w:w="8216"/>
      </w:tblGrid>
      <w:tr w:rsidR="003513D8" w14:paraId="1DAB6C2C" w14:textId="77777777">
        <w:tc>
          <w:tcPr>
            <w:tcW w:w="1478" w:type="dxa"/>
            <w:tcBorders>
              <w:top w:val="single" w:sz="2" w:space="0" w:color="000000"/>
              <w:left w:val="single" w:sz="2" w:space="0" w:color="000000"/>
              <w:bottom w:val="single" w:sz="2" w:space="0" w:color="000000"/>
            </w:tcBorders>
          </w:tcPr>
          <w:p w14:paraId="1B2FE54D" w14:textId="77777777" w:rsidR="003513D8" w:rsidRDefault="00000000">
            <w:pPr>
              <w:pStyle w:val="a2"/>
            </w:pPr>
            <w:r>
              <w:t>要素</w:t>
            </w:r>
          </w:p>
        </w:tc>
        <w:tc>
          <w:tcPr>
            <w:tcW w:w="8216" w:type="dxa"/>
            <w:tcBorders>
              <w:top w:val="single" w:sz="2" w:space="0" w:color="000000"/>
              <w:left w:val="single" w:sz="2" w:space="0" w:color="000000"/>
              <w:bottom w:val="single" w:sz="2" w:space="0" w:color="000000"/>
              <w:right w:val="single" w:sz="2" w:space="0" w:color="000000"/>
            </w:tcBorders>
          </w:tcPr>
          <w:p w14:paraId="177C7BF0" w14:textId="77777777" w:rsidR="003513D8" w:rsidRDefault="00000000">
            <w:pPr>
              <w:pStyle w:val="a2"/>
            </w:pPr>
            <w:r>
              <w:t>描述</w:t>
            </w:r>
          </w:p>
        </w:tc>
      </w:tr>
      <w:tr w:rsidR="003513D8" w14:paraId="56522E01" w14:textId="77777777">
        <w:tc>
          <w:tcPr>
            <w:tcW w:w="1478" w:type="dxa"/>
            <w:tcBorders>
              <w:left w:val="single" w:sz="2" w:space="0" w:color="000000"/>
              <w:bottom w:val="single" w:sz="2" w:space="0" w:color="000000"/>
            </w:tcBorders>
          </w:tcPr>
          <w:p w14:paraId="5461A07C" w14:textId="77777777" w:rsidR="003513D8" w:rsidRDefault="00000000">
            <w:pPr>
              <w:pStyle w:val="a2"/>
            </w:pPr>
            <w:r>
              <w:t>问题</w:t>
            </w:r>
          </w:p>
        </w:tc>
        <w:tc>
          <w:tcPr>
            <w:tcW w:w="8216" w:type="dxa"/>
            <w:tcBorders>
              <w:left w:val="single" w:sz="2" w:space="0" w:color="000000"/>
              <w:bottom w:val="single" w:sz="2" w:space="0" w:color="000000"/>
              <w:right w:val="single" w:sz="2" w:space="0" w:color="000000"/>
            </w:tcBorders>
          </w:tcPr>
          <w:p w14:paraId="4056A058" w14:textId="77777777" w:rsidR="003513D8" w:rsidRDefault="00000000">
            <w:pPr>
              <w:pStyle w:val="a2"/>
            </w:pPr>
            <w:r>
              <w:t>因版权受限的片源</w:t>
            </w:r>
          </w:p>
        </w:tc>
      </w:tr>
      <w:tr w:rsidR="003513D8" w14:paraId="18C05000" w14:textId="77777777">
        <w:tc>
          <w:tcPr>
            <w:tcW w:w="1478" w:type="dxa"/>
            <w:tcBorders>
              <w:left w:val="single" w:sz="2" w:space="0" w:color="000000"/>
              <w:bottom w:val="single" w:sz="2" w:space="0" w:color="000000"/>
            </w:tcBorders>
          </w:tcPr>
          <w:p w14:paraId="29BBB4A1" w14:textId="77777777" w:rsidR="003513D8" w:rsidRDefault="00000000">
            <w:pPr>
              <w:pStyle w:val="a2"/>
            </w:pPr>
            <w:r>
              <w:t>影响</w:t>
            </w:r>
          </w:p>
        </w:tc>
        <w:tc>
          <w:tcPr>
            <w:tcW w:w="8216" w:type="dxa"/>
            <w:tcBorders>
              <w:left w:val="single" w:sz="2" w:space="0" w:color="000000"/>
              <w:bottom w:val="single" w:sz="2" w:space="0" w:color="000000"/>
              <w:right w:val="single" w:sz="2" w:space="0" w:color="000000"/>
            </w:tcBorders>
          </w:tcPr>
          <w:p w14:paraId="210D5D48" w14:textId="77777777" w:rsidR="003513D8" w:rsidRDefault="00000000">
            <w:pPr>
              <w:pStyle w:val="a2"/>
            </w:pPr>
            <w:r>
              <w:t>服务提供方、用户、影视资源版权方</w:t>
            </w:r>
          </w:p>
        </w:tc>
      </w:tr>
      <w:tr w:rsidR="003513D8" w14:paraId="74E6561B" w14:textId="77777777">
        <w:tc>
          <w:tcPr>
            <w:tcW w:w="1478" w:type="dxa"/>
            <w:tcBorders>
              <w:left w:val="single" w:sz="2" w:space="0" w:color="000000"/>
              <w:bottom w:val="single" w:sz="2" w:space="0" w:color="000000"/>
            </w:tcBorders>
          </w:tcPr>
          <w:p w14:paraId="24C9D65C" w14:textId="77777777" w:rsidR="003513D8" w:rsidRDefault="00000000">
            <w:pPr>
              <w:pStyle w:val="a2"/>
            </w:pPr>
            <w:r>
              <w:t>结果</w:t>
            </w:r>
          </w:p>
        </w:tc>
        <w:tc>
          <w:tcPr>
            <w:tcW w:w="8216" w:type="dxa"/>
            <w:tcBorders>
              <w:left w:val="single" w:sz="2" w:space="0" w:color="000000"/>
              <w:bottom w:val="single" w:sz="2" w:space="0" w:color="000000"/>
              <w:right w:val="single" w:sz="2" w:space="0" w:color="000000"/>
            </w:tcBorders>
          </w:tcPr>
          <w:p w14:paraId="6E315066" w14:textId="77777777" w:rsidR="003513D8" w:rsidRDefault="00000000">
            <w:pPr>
              <w:pStyle w:val="a2"/>
            </w:pPr>
            <w:r>
              <w:t>可能没有用户想要的资源</w:t>
            </w:r>
          </w:p>
        </w:tc>
      </w:tr>
      <w:tr w:rsidR="003513D8" w14:paraId="562B3C9B" w14:textId="77777777">
        <w:tc>
          <w:tcPr>
            <w:tcW w:w="1478" w:type="dxa"/>
            <w:tcBorders>
              <w:left w:val="single" w:sz="2" w:space="0" w:color="000000"/>
              <w:bottom w:val="single" w:sz="2" w:space="0" w:color="000000"/>
            </w:tcBorders>
          </w:tcPr>
          <w:p w14:paraId="43825028" w14:textId="77777777" w:rsidR="003513D8" w:rsidRDefault="00000000">
            <w:pPr>
              <w:pStyle w:val="a2"/>
            </w:pPr>
            <w:r>
              <w:t>优点</w:t>
            </w:r>
          </w:p>
        </w:tc>
        <w:tc>
          <w:tcPr>
            <w:tcW w:w="8216" w:type="dxa"/>
            <w:tcBorders>
              <w:left w:val="single" w:sz="2" w:space="0" w:color="000000"/>
              <w:bottom w:val="single" w:sz="2" w:space="0" w:color="000000"/>
              <w:right w:val="single" w:sz="2" w:space="0" w:color="000000"/>
            </w:tcBorders>
          </w:tcPr>
          <w:p w14:paraId="7949DC3B" w14:textId="77777777" w:rsidR="003513D8" w:rsidRDefault="00000000">
            <w:pPr>
              <w:pStyle w:val="a2"/>
            </w:pPr>
            <w:r>
              <w:t>我们的项目优点如下：</w:t>
            </w:r>
          </w:p>
          <w:p w14:paraId="2192AB23" w14:textId="77777777" w:rsidR="003513D8" w:rsidRDefault="00000000">
            <w:pPr>
              <w:pStyle w:val="a2"/>
            </w:pPr>
            <w:r>
              <w:t>1.</w:t>
            </w:r>
            <w:r>
              <w:t>用户自主上传资源</w:t>
            </w:r>
          </w:p>
          <w:p w14:paraId="12BC202E" w14:textId="77777777" w:rsidR="003513D8" w:rsidRDefault="00000000">
            <w:pPr>
              <w:pStyle w:val="a2"/>
            </w:pPr>
            <w:r>
              <w:t>2.</w:t>
            </w:r>
            <w:r>
              <w:t>私人观影不受版权限制</w:t>
            </w:r>
          </w:p>
        </w:tc>
      </w:tr>
    </w:tbl>
    <w:p w14:paraId="53C0F37A" w14:textId="77777777" w:rsidR="003513D8" w:rsidRDefault="003513D8">
      <w:pPr>
        <w:pStyle w:val="a2"/>
      </w:pPr>
    </w:p>
    <w:p w14:paraId="2C49821D" w14:textId="77777777" w:rsidR="003513D8" w:rsidRDefault="00000000">
      <w:pPr>
        <w:pStyle w:val="a2"/>
      </w:pPr>
      <w:r>
        <w:t>聊天互动问题陈述</w:t>
      </w:r>
    </w:p>
    <w:tbl>
      <w:tblPr>
        <w:tblW w:w="0" w:type="auto"/>
        <w:tblLayout w:type="fixed"/>
        <w:tblCellMar>
          <w:top w:w="28" w:type="dxa"/>
          <w:left w:w="28" w:type="dxa"/>
          <w:bottom w:w="28" w:type="dxa"/>
          <w:right w:w="28" w:type="dxa"/>
        </w:tblCellMar>
        <w:tblLook w:val="04A0" w:firstRow="1" w:lastRow="0" w:firstColumn="1" w:lastColumn="0" w:noHBand="0" w:noVBand="1"/>
      </w:tblPr>
      <w:tblGrid>
        <w:gridCol w:w="1478"/>
        <w:gridCol w:w="8216"/>
      </w:tblGrid>
      <w:tr w:rsidR="003513D8" w14:paraId="70D3A4EB" w14:textId="77777777">
        <w:tc>
          <w:tcPr>
            <w:tcW w:w="1478" w:type="dxa"/>
            <w:tcBorders>
              <w:top w:val="single" w:sz="2" w:space="0" w:color="000000"/>
              <w:left w:val="single" w:sz="2" w:space="0" w:color="000000"/>
              <w:bottom w:val="single" w:sz="2" w:space="0" w:color="000000"/>
            </w:tcBorders>
          </w:tcPr>
          <w:p w14:paraId="1B115081" w14:textId="77777777" w:rsidR="003513D8" w:rsidRDefault="00000000">
            <w:pPr>
              <w:pStyle w:val="a2"/>
            </w:pPr>
            <w:r>
              <w:t>要素</w:t>
            </w:r>
          </w:p>
        </w:tc>
        <w:tc>
          <w:tcPr>
            <w:tcW w:w="8216" w:type="dxa"/>
            <w:tcBorders>
              <w:top w:val="single" w:sz="2" w:space="0" w:color="000000"/>
              <w:left w:val="single" w:sz="2" w:space="0" w:color="000000"/>
              <w:bottom w:val="single" w:sz="2" w:space="0" w:color="000000"/>
              <w:right w:val="single" w:sz="2" w:space="0" w:color="000000"/>
            </w:tcBorders>
          </w:tcPr>
          <w:p w14:paraId="024A20A9" w14:textId="77777777" w:rsidR="003513D8" w:rsidRDefault="00000000">
            <w:pPr>
              <w:pStyle w:val="a2"/>
            </w:pPr>
            <w:r>
              <w:t>描述</w:t>
            </w:r>
          </w:p>
        </w:tc>
      </w:tr>
      <w:tr w:rsidR="003513D8" w14:paraId="102FE8DB" w14:textId="77777777">
        <w:tc>
          <w:tcPr>
            <w:tcW w:w="1478" w:type="dxa"/>
            <w:tcBorders>
              <w:left w:val="single" w:sz="2" w:space="0" w:color="000000"/>
              <w:bottom w:val="single" w:sz="2" w:space="0" w:color="000000"/>
            </w:tcBorders>
          </w:tcPr>
          <w:p w14:paraId="026ACE0D" w14:textId="77777777" w:rsidR="003513D8" w:rsidRDefault="00000000">
            <w:pPr>
              <w:pStyle w:val="a2"/>
            </w:pPr>
            <w:r>
              <w:t>问题</w:t>
            </w:r>
          </w:p>
        </w:tc>
        <w:tc>
          <w:tcPr>
            <w:tcW w:w="8216" w:type="dxa"/>
            <w:tcBorders>
              <w:left w:val="single" w:sz="2" w:space="0" w:color="000000"/>
              <w:bottom w:val="single" w:sz="2" w:space="0" w:color="000000"/>
              <w:right w:val="single" w:sz="2" w:space="0" w:color="000000"/>
            </w:tcBorders>
          </w:tcPr>
          <w:p w14:paraId="566F8AE2" w14:textId="77777777" w:rsidR="003513D8" w:rsidRDefault="00000000">
            <w:pPr>
              <w:pStyle w:val="a2"/>
            </w:pPr>
            <w:r>
              <w:t>基于浏览器插件的观</w:t>
            </w:r>
            <w:proofErr w:type="gramStart"/>
            <w:r>
              <w:t>影方式</w:t>
            </w:r>
            <w:proofErr w:type="gramEnd"/>
            <w:r>
              <w:t>无法发送弹幕</w:t>
            </w:r>
            <w:r>
              <w:t>/</w:t>
            </w:r>
            <w:r>
              <w:t>消息</w:t>
            </w:r>
          </w:p>
        </w:tc>
      </w:tr>
      <w:tr w:rsidR="003513D8" w14:paraId="45C71A17" w14:textId="77777777">
        <w:tc>
          <w:tcPr>
            <w:tcW w:w="1478" w:type="dxa"/>
            <w:tcBorders>
              <w:left w:val="single" w:sz="2" w:space="0" w:color="000000"/>
              <w:bottom w:val="single" w:sz="2" w:space="0" w:color="000000"/>
            </w:tcBorders>
          </w:tcPr>
          <w:p w14:paraId="1904E17E" w14:textId="77777777" w:rsidR="003513D8" w:rsidRDefault="00000000">
            <w:pPr>
              <w:pStyle w:val="a2"/>
            </w:pPr>
            <w:r>
              <w:lastRenderedPageBreak/>
              <w:t>影响</w:t>
            </w:r>
          </w:p>
        </w:tc>
        <w:tc>
          <w:tcPr>
            <w:tcW w:w="8216" w:type="dxa"/>
            <w:tcBorders>
              <w:left w:val="single" w:sz="2" w:space="0" w:color="000000"/>
              <w:bottom w:val="single" w:sz="2" w:space="0" w:color="000000"/>
              <w:right w:val="single" w:sz="2" w:space="0" w:color="000000"/>
            </w:tcBorders>
          </w:tcPr>
          <w:p w14:paraId="6B4B60A2" w14:textId="77777777" w:rsidR="003513D8" w:rsidRDefault="00000000">
            <w:pPr>
              <w:pStyle w:val="a2"/>
            </w:pPr>
            <w:r>
              <w:t>服务提供方、用户</w:t>
            </w:r>
          </w:p>
        </w:tc>
      </w:tr>
      <w:tr w:rsidR="003513D8" w14:paraId="44188F94" w14:textId="77777777">
        <w:tc>
          <w:tcPr>
            <w:tcW w:w="1478" w:type="dxa"/>
            <w:tcBorders>
              <w:left w:val="single" w:sz="2" w:space="0" w:color="000000"/>
              <w:bottom w:val="single" w:sz="2" w:space="0" w:color="000000"/>
            </w:tcBorders>
          </w:tcPr>
          <w:p w14:paraId="0240CC49" w14:textId="77777777" w:rsidR="003513D8" w:rsidRDefault="00000000">
            <w:pPr>
              <w:pStyle w:val="a2"/>
            </w:pPr>
            <w:r>
              <w:t>结果</w:t>
            </w:r>
          </w:p>
        </w:tc>
        <w:tc>
          <w:tcPr>
            <w:tcW w:w="8216" w:type="dxa"/>
            <w:tcBorders>
              <w:left w:val="single" w:sz="2" w:space="0" w:color="000000"/>
              <w:bottom w:val="single" w:sz="2" w:space="0" w:color="000000"/>
              <w:right w:val="single" w:sz="2" w:space="0" w:color="000000"/>
            </w:tcBorders>
          </w:tcPr>
          <w:p w14:paraId="0AE9BD87" w14:textId="77777777" w:rsidR="003513D8" w:rsidRDefault="00000000">
            <w:pPr>
              <w:pStyle w:val="a2"/>
            </w:pPr>
            <w:r>
              <w:t>用户观影时不方便互动</w:t>
            </w:r>
          </w:p>
        </w:tc>
      </w:tr>
      <w:tr w:rsidR="003513D8" w14:paraId="06CF8150" w14:textId="77777777">
        <w:tc>
          <w:tcPr>
            <w:tcW w:w="1478" w:type="dxa"/>
            <w:tcBorders>
              <w:left w:val="single" w:sz="2" w:space="0" w:color="000000"/>
              <w:bottom w:val="single" w:sz="2" w:space="0" w:color="000000"/>
            </w:tcBorders>
          </w:tcPr>
          <w:p w14:paraId="7D48FFB0" w14:textId="77777777" w:rsidR="003513D8" w:rsidRDefault="00000000">
            <w:pPr>
              <w:pStyle w:val="a2"/>
            </w:pPr>
            <w:r>
              <w:t>优点</w:t>
            </w:r>
          </w:p>
        </w:tc>
        <w:tc>
          <w:tcPr>
            <w:tcW w:w="8216" w:type="dxa"/>
            <w:tcBorders>
              <w:left w:val="single" w:sz="2" w:space="0" w:color="000000"/>
              <w:bottom w:val="single" w:sz="2" w:space="0" w:color="000000"/>
              <w:right w:val="single" w:sz="2" w:space="0" w:color="000000"/>
            </w:tcBorders>
          </w:tcPr>
          <w:p w14:paraId="7485F92C" w14:textId="77777777" w:rsidR="003513D8" w:rsidRDefault="00000000">
            <w:pPr>
              <w:pStyle w:val="a2"/>
            </w:pPr>
            <w:r>
              <w:t>我们的项目优点如下：</w:t>
            </w:r>
          </w:p>
          <w:p w14:paraId="52B4FF19" w14:textId="77777777" w:rsidR="003513D8" w:rsidRDefault="00000000">
            <w:pPr>
              <w:pStyle w:val="a2"/>
            </w:pPr>
            <w:r>
              <w:t>1.</w:t>
            </w:r>
            <w:r>
              <w:t>用户可以发送弹幕</w:t>
            </w:r>
            <w:r>
              <w:t>/</w:t>
            </w:r>
            <w:r>
              <w:t>消息</w:t>
            </w:r>
          </w:p>
          <w:p w14:paraId="04AB5480" w14:textId="77777777" w:rsidR="003513D8" w:rsidRDefault="00000000">
            <w:pPr>
              <w:pStyle w:val="a2"/>
            </w:pPr>
            <w:r>
              <w:t>2.</w:t>
            </w:r>
            <w:r>
              <w:t>增加了观影过程的趣味性</w:t>
            </w:r>
          </w:p>
          <w:p w14:paraId="3BD573FD" w14:textId="77777777" w:rsidR="003513D8" w:rsidRDefault="00000000">
            <w:pPr>
              <w:pStyle w:val="a2"/>
            </w:pPr>
            <w:r>
              <w:t>3.</w:t>
            </w:r>
            <w:r>
              <w:t>改善了用户观影体验</w:t>
            </w:r>
          </w:p>
        </w:tc>
      </w:tr>
    </w:tbl>
    <w:p w14:paraId="61A089B7" w14:textId="77777777" w:rsidR="003513D8" w:rsidRDefault="003513D8">
      <w:pPr>
        <w:pStyle w:val="a2"/>
      </w:pPr>
    </w:p>
    <w:p w14:paraId="66D01F66" w14:textId="77777777" w:rsidR="003513D8" w:rsidRDefault="003513D8">
      <w:pPr>
        <w:pStyle w:val="a6"/>
      </w:pPr>
    </w:p>
    <w:p w14:paraId="595177CD" w14:textId="77777777" w:rsidR="003513D8" w:rsidRDefault="003513D8">
      <w:pPr>
        <w:pStyle w:val="a6"/>
      </w:pPr>
    </w:p>
    <w:p w14:paraId="256DD4F5" w14:textId="77777777" w:rsidR="003513D8" w:rsidRDefault="00000000">
      <w:pPr>
        <w:pStyle w:val="2"/>
      </w:pPr>
      <w:bookmarkStart w:id="35" w:name="_Toc219328531"/>
      <w:r>
        <w:t>涉众与用户</w:t>
      </w:r>
      <w:bookmarkEnd w:id="35"/>
    </w:p>
    <w:p w14:paraId="018F7A8C" w14:textId="77777777" w:rsidR="003513D8" w:rsidRDefault="00000000">
      <w:pPr>
        <w:pStyle w:val="3"/>
      </w:pPr>
      <w:bookmarkStart w:id="36" w:name="_Toc219328532"/>
      <w:r>
        <w:t>涉众</w:t>
      </w:r>
      <w:bookmarkEnd w:id="36"/>
    </w:p>
    <w:tbl>
      <w:tblPr>
        <w:tblW w:w="0" w:type="auto"/>
        <w:tblLayout w:type="fixed"/>
        <w:tblCellMar>
          <w:top w:w="55" w:type="dxa"/>
          <w:left w:w="55" w:type="dxa"/>
          <w:bottom w:w="55" w:type="dxa"/>
          <w:right w:w="55" w:type="dxa"/>
        </w:tblCellMar>
        <w:tblLook w:val="04A0" w:firstRow="1" w:lastRow="0" w:firstColumn="1" w:lastColumn="0" w:noHBand="0" w:noVBand="1"/>
      </w:tblPr>
      <w:tblGrid>
        <w:gridCol w:w="1541"/>
        <w:gridCol w:w="2301"/>
        <w:gridCol w:w="5906"/>
      </w:tblGrid>
      <w:tr w:rsidR="003513D8" w14:paraId="5DA31C9B" w14:textId="77777777">
        <w:trPr>
          <w:trHeight w:val="400"/>
        </w:trPr>
        <w:tc>
          <w:tcPr>
            <w:tcW w:w="1541" w:type="dxa"/>
            <w:tcBorders>
              <w:top w:val="single" w:sz="2" w:space="0" w:color="000000"/>
              <w:left w:val="single" w:sz="2" w:space="0" w:color="000000"/>
              <w:bottom w:val="single" w:sz="2" w:space="0" w:color="000000"/>
            </w:tcBorders>
          </w:tcPr>
          <w:p w14:paraId="785D0188" w14:textId="77777777" w:rsidR="003513D8" w:rsidRDefault="00000000">
            <w:pPr>
              <w:pStyle w:val="a2"/>
            </w:pPr>
            <w:r>
              <w:t>涉众</w:t>
            </w:r>
          </w:p>
        </w:tc>
        <w:tc>
          <w:tcPr>
            <w:tcW w:w="2301" w:type="dxa"/>
            <w:tcBorders>
              <w:top w:val="single" w:sz="2" w:space="0" w:color="000000"/>
              <w:left w:val="single" w:sz="2" w:space="0" w:color="000000"/>
              <w:bottom w:val="single" w:sz="2" w:space="0" w:color="000000"/>
            </w:tcBorders>
          </w:tcPr>
          <w:p w14:paraId="2310B2D9" w14:textId="77777777" w:rsidR="003513D8" w:rsidRDefault="00000000">
            <w:pPr>
              <w:pStyle w:val="a2"/>
            </w:pPr>
            <w:r>
              <w:t>涉</w:t>
            </w:r>
            <w:proofErr w:type="gramStart"/>
            <w:r>
              <w:t>众类型</w:t>
            </w:r>
            <w:proofErr w:type="gramEnd"/>
          </w:p>
        </w:tc>
        <w:tc>
          <w:tcPr>
            <w:tcW w:w="5906" w:type="dxa"/>
            <w:tcBorders>
              <w:top w:val="single" w:sz="2" w:space="0" w:color="000000"/>
              <w:left w:val="single" w:sz="2" w:space="0" w:color="000000"/>
              <w:bottom w:val="single" w:sz="2" w:space="0" w:color="000000"/>
              <w:right w:val="single" w:sz="2" w:space="0" w:color="000000"/>
            </w:tcBorders>
          </w:tcPr>
          <w:p w14:paraId="52A9F830" w14:textId="77777777" w:rsidR="003513D8" w:rsidRDefault="00000000">
            <w:pPr>
              <w:pStyle w:val="a2"/>
            </w:pPr>
            <w:r>
              <w:t>简要描述</w:t>
            </w:r>
          </w:p>
        </w:tc>
      </w:tr>
      <w:tr w:rsidR="003513D8" w14:paraId="1C2ACCD3" w14:textId="77777777">
        <w:trPr>
          <w:trHeight w:val="400"/>
        </w:trPr>
        <w:tc>
          <w:tcPr>
            <w:tcW w:w="1541" w:type="dxa"/>
            <w:tcBorders>
              <w:left w:val="single" w:sz="2" w:space="0" w:color="000000"/>
              <w:bottom w:val="single" w:sz="2" w:space="0" w:color="000000"/>
            </w:tcBorders>
          </w:tcPr>
          <w:p w14:paraId="558D57F9" w14:textId="77777777" w:rsidR="003513D8" w:rsidRDefault="00000000">
            <w:pPr>
              <w:pStyle w:val="a2"/>
              <w:ind w:firstLine="0"/>
            </w:pPr>
            <w:r>
              <w:t>开发者</w:t>
            </w:r>
          </w:p>
        </w:tc>
        <w:tc>
          <w:tcPr>
            <w:tcW w:w="2301" w:type="dxa"/>
            <w:tcBorders>
              <w:left w:val="single" w:sz="2" w:space="0" w:color="000000"/>
              <w:bottom w:val="single" w:sz="2" w:space="0" w:color="000000"/>
            </w:tcBorders>
          </w:tcPr>
          <w:p w14:paraId="2A74DA5A" w14:textId="77777777" w:rsidR="003513D8" w:rsidRDefault="00000000">
            <w:pPr>
              <w:pStyle w:val="a2"/>
            </w:pPr>
            <w:r>
              <w:t>Developers</w:t>
            </w:r>
          </w:p>
        </w:tc>
        <w:tc>
          <w:tcPr>
            <w:tcW w:w="5906" w:type="dxa"/>
            <w:tcBorders>
              <w:left w:val="single" w:sz="2" w:space="0" w:color="000000"/>
              <w:bottom w:val="single" w:sz="2" w:space="0" w:color="000000"/>
              <w:right w:val="single" w:sz="2" w:space="0" w:color="000000"/>
            </w:tcBorders>
          </w:tcPr>
          <w:p w14:paraId="5FE981F0" w14:textId="77777777" w:rsidR="003513D8" w:rsidRDefault="00000000">
            <w:pPr>
              <w:pStyle w:val="a2"/>
            </w:pPr>
            <w:r>
              <w:t>负责系统实现以及维护的技术人员</w:t>
            </w:r>
          </w:p>
        </w:tc>
      </w:tr>
      <w:tr w:rsidR="003513D8" w14:paraId="5BCAF825" w14:textId="77777777">
        <w:trPr>
          <w:trHeight w:val="400"/>
        </w:trPr>
        <w:tc>
          <w:tcPr>
            <w:tcW w:w="1541" w:type="dxa"/>
            <w:tcBorders>
              <w:left w:val="single" w:sz="2" w:space="0" w:color="000000"/>
              <w:bottom w:val="single" w:sz="2" w:space="0" w:color="000000"/>
            </w:tcBorders>
          </w:tcPr>
          <w:p w14:paraId="31007F10" w14:textId="77777777" w:rsidR="003513D8" w:rsidRDefault="00000000">
            <w:pPr>
              <w:pStyle w:val="a2"/>
              <w:ind w:firstLine="0"/>
            </w:pPr>
            <w:r>
              <w:t>观影者</w:t>
            </w:r>
          </w:p>
        </w:tc>
        <w:tc>
          <w:tcPr>
            <w:tcW w:w="2301" w:type="dxa"/>
            <w:tcBorders>
              <w:left w:val="single" w:sz="2" w:space="0" w:color="000000"/>
              <w:bottom w:val="single" w:sz="2" w:space="0" w:color="000000"/>
            </w:tcBorders>
          </w:tcPr>
          <w:p w14:paraId="7B175C6E" w14:textId="77777777" w:rsidR="003513D8" w:rsidRDefault="00000000">
            <w:pPr>
              <w:pStyle w:val="a2"/>
            </w:pPr>
            <w:r>
              <w:t>Users</w:t>
            </w:r>
          </w:p>
        </w:tc>
        <w:tc>
          <w:tcPr>
            <w:tcW w:w="5906" w:type="dxa"/>
            <w:tcBorders>
              <w:left w:val="single" w:sz="2" w:space="0" w:color="000000"/>
              <w:bottom w:val="single" w:sz="2" w:space="0" w:color="000000"/>
              <w:right w:val="single" w:sz="2" w:space="0" w:color="000000"/>
            </w:tcBorders>
          </w:tcPr>
          <w:p w14:paraId="4A41DD13" w14:textId="77777777" w:rsidR="003513D8" w:rsidRDefault="00000000">
            <w:pPr>
              <w:pStyle w:val="a2"/>
            </w:pPr>
            <w:r>
              <w:t>使用系统进行观影的人</w:t>
            </w:r>
          </w:p>
        </w:tc>
      </w:tr>
      <w:tr w:rsidR="003513D8" w14:paraId="24ECE51B" w14:textId="77777777">
        <w:trPr>
          <w:trHeight w:val="541"/>
        </w:trPr>
        <w:tc>
          <w:tcPr>
            <w:tcW w:w="1541" w:type="dxa"/>
            <w:tcBorders>
              <w:left w:val="single" w:sz="2" w:space="0" w:color="000000"/>
              <w:bottom w:val="single" w:sz="2" w:space="0" w:color="000000"/>
            </w:tcBorders>
          </w:tcPr>
          <w:p w14:paraId="149E7FE8" w14:textId="77777777" w:rsidR="003513D8" w:rsidRDefault="00000000">
            <w:pPr>
              <w:pStyle w:val="a2"/>
              <w:ind w:firstLine="0"/>
            </w:pPr>
            <w:r>
              <w:t>技术专家</w:t>
            </w:r>
          </w:p>
        </w:tc>
        <w:tc>
          <w:tcPr>
            <w:tcW w:w="2301" w:type="dxa"/>
            <w:tcBorders>
              <w:left w:val="single" w:sz="2" w:space="0" w:color="000000"/>
              <w:bottom w:val="single" w:sz="2" w:space="0" w:color="000000"/>
            </w:tcBorders>
          </w:tcPr>
          <w:p w14:paraId="1F9DA04E" w14:textId="77777777" w:rsidR="003513D8" w:rsidRDefault="00000000">
            <w:pPr>
              <w:pStyle w:val="a2"/>
            </w:pPr>
            <w:proofErr w:type="spellStart"/>
            <w:r>
              <w:t>Authoities</w:t>
            </w:r>
            <w:proofErr w:type="spellEnd"/>
          </w:p>
        </w:tc>
        <w:tc>
          <w:tcPr>
            <w:tcW w:w="5906" w:type="dxa"/>
            <w:tcBorders>
              <w:left w:val="single" w:sz="2" w:space="0" w:color="000000"/>
              <w:bottom w:val="single" w:sz="2" w:space="0" w:color="000000"/>
              <w:right w:val="single" w:sz="2" w:space="0" w:color="000000"/>
            </w:tcBorders>
          </w:tcPr>
          <w:p w14:paraId="7D1B8C93" w14:textId="77777777" w:rsidR="003513D8" w:rsidRDefault="00000000">
            <w:pPr>
              <w:pStyle w:val="a2"/>
            </w:pPr>
            <w:r>
              <w:t>对系统提供技术支持的人员</w:t>
            </w:r>
          </w:p>
        </w:tc>
      </w:tr>
    </w:tbl>
    <w:p w14:paraId="2F1E0078" w14:textId="77777777" w:rsidR="003513D8" w:rsidRDefault="003513D8"/>
    <w:p w14:paraId="2D04D642" w14:textId="77777777" w:rsidR="003513D8" w:rsidRDefault="00000000">
      <w:pPr>
        <w:pStyle w:val="3"/>
      </w:pPr>
      <w:bookmarkStart w:id="37" w:name="_Toc219328533"/>
      <w:r>
        <w:t>用户</w:t>
      </w:r>
      <w:bookmarkEnd w:id="37"/>
    </w:p>
    <w:tbl>
      <w:tblPr>
        <w:tblW w:w="0" w:type="auto"/>
        <w:tblLayout w:type="fixed"/>
        <w:tblCellMar>
          <w:top w:w="55" w:type="dxa"/>
          <w:left w:w="55" w:type="dxa"/>
          <w:bottom w:w="55" w:type="dxa"/>
          <w:right w:w="55" w:type="dxa"/>
        </w:tblCellMar>
        <w:tblLook w:val="04A0" w:firstRow="1" w:lastRow="0" w:firstColumn="1" w:lastColumn="0" w:noHBand="0" w:noVBand="1"/>
      </w:tblPr>
      <w:tblGrid>
        <w:gridCol w:w="1541"/>
        <w:gridCol w:w="2301"/>
        <w:gridCol w:w="5906"/>
      </w:tblGrid>
      <w:tr w:rsidR="003513D8" w14:paraId="696F7860" w14:textId="77777777">
        <w:tc>
          <w:tcPr>
            <w:tcW w:w="1541" w:type="dxa"/>
            <w:tcBorders>
              <w:top w:val="single" w:sz="2" w:space="0" w:color="000000"/>
              <w:left w:val="single" w:sz="2" w:space="0" w:color="000000"/>
              <w:bottom w:val="single" w:sz="2" w:space="0" w:color="000000"/>
            </w:tcBorders>
          </w:tcPr>
          <w:p w14:paraId="2D9C7393" w14:textId="77777777" w:rsidR="003513D8" w:rsidRDefault="00000000">
            <w:pPr>
              <w:pStyle w:val="a2"/>
              <w:ind w:firstLine="0"/>
            </w:pPr>
            <w:r>
              <w:t>异地情侣</w:t>
            </w:r>
          </w:p>
        </w:tc>
        <w:tc>
          <w:tcPr>
            <w:tcW w:w="2301" w:type="dxa"/>
            <w:tcBorders>
              <w:top w:val="single" w:sz="2" w:space="0" w:color="000000"/>
              <w:left w:val="single" w:sz="2" w:space="0" w:color="000000"/>
              <w:bottom w:val="single" w:sz="2" w:space="0" w:color="000000"/>
            </w:tcBorders>
          </w:tcPr>
          <w:p w14:paraId="660AA0D2" w14:textId="77777777" w:rsidR="003513D8" w:rsidRDefault="00000000">
            <w:pPr>
              <w:pStyle w:val="a2"/>
            </w:pPr>
            <w:r>
              <w:t>高频用户</w:t>
            </w:r>
          </w:p>
        </w:tc>
        <w:tc>
          <w:tcPr>
            <w:tcW w:w="5906" w:type="dxa"/>
            <w:tcBorders>
              <w:top w:val="single" w:sz="2" w:space="0" w:color="000000"/>
              <w:left w:val="single" w:sz="2" w:space="0" w:color="000000"/>
              <w:bottom w:val="single" w:sz="2" w:space="0" w:color="000000"/>
              <w:right w:val="single" w:sz="2" w:space="0" w:color="000000"/>
            </w:tcBorders>
          </w:tcPr>
          <w:p w14:paraId="40C89100" w14:textId="77777777" w:rsidR="003513D8" w:rsidRDefault="00000000">
            <w:pPr>
              <w:pStyle w:val="a2"/>
            </w:pPr>
            <w:r>
              <w:t>处于热恋期的异地情侣</w:t>
            </w:r>
          </w:p>
        </w:tc>
      </w:tr>
      <w:tr w:rsidR="003513D8" w14:paraId="02BF8703" w14:textId="77777777">
        <w:tc>
          <w:tcPr>
            <w:tcW w:w="1541" w:type="dxa"/>
            <w:tcBorders>
              <w:left w:val="single" w:sz="2" w:space="0" w:color="000000"/>
              <w:bottom w:val="single" w:sz="2" w:space="0" w:color="000000"/>
            </w:tcBorders>
          </w:tcPr>
          <w:p w14:paraId="7469F0BC" w14:textId="77777777" w:rsidR="003513D8" w:rsidRDefault="00000000">
            <w:pPr>
              <w:pStyle w:val="a2"/>
              <w:ind w:firstLine="0"/>
            </w:pPr>
            <w:r>
              <w:t>异地家人、朋友</w:t>
            </w:r>
          </w:p>
        </w:tc>
        <w:tc>
          <w:tcPr>
            <w:tcW w:w="2301" w:type="dxa"/>
            <w:tcBorders>
              <w:left w:val="single" w:sz="2" w:space="0" w:color="000000"/>
              <w:bottom w:val="single" w:sz="2" w:space="0" w:color="000000"/>
            </w:tcBorders>
          </w:tcPr>
          <w:p w14:paraId="1F4551C9" w14:textId="77777777" w:rsidR="003513D8" w:rsidRDefault="00000000">
            <w:pPr>
              <w:pStyle w:val="a2"/>
            </w:pPr>
            <w:r>
              <w:t>中频用户</w:t>
            </w:r>
          </w:p>
        </w:tc>
        <w:tc>
          <w:tcPr>
            <w:tcW w:w="5906" w:type="dxa"/>
            <w:tcBorders>
              <w:left w:val="single" w:sz="2" w:space="0" w:color="000000"/>
              <w:bottom w:val="single" w:sz="2" w:space="0" w:color="000000"/>
              <w:right w:val="single" w:sz="2" w:space="0" w:color="000000"/>
            </w:tcBorders>
          </w:tcPr>
          <w:p w14:paraId="415F5EAA" w14:textId="77777777" w:rsidR="003513D8" w:rsidRDefault="00000000">
            <w:pPr>
              <w:pStyle w:val="a2"/>
            </w:pPr>
            <w:r>
              <w:t>定期进行线上活动的家人朋友</w:t>
            </w:r>
          </w:p>
        </w:tc>
      </w:tr>
      <w:tr w:rsidR="003513D8" w14:paraId="661BD6FB" w14:textId="77777777">
        <w:tc>
          <w:tcPr>
            <w:tcW w:w="1541" w:type="dxa"/>
            <w:tcBorders>
              <w:left w:val="single" w:sz="2" w:space="0" w:color="000000"/>
              <w:bottom w:val="single" w:sz="2" w:space="0" w:color="000000"/>
            </w:tcBorders>
          </w:tcPr>
          <w:p w14:paraId="08AB3D1C" w14:textId="77777777" w:rsidR="003513D8" w:rsidRDefault="00000000">
            <w:pPr>
              <w:pStyle w:val="a2"/>
              <w:ind w:firstLine="0"/>
            </w:pPr>
            <w:r>
              <w:t>搭子</w:t>
            </w:r>
          </w:p>
        </w:tc>
        <w:tc>
          <w:tcPr>
            <w:tcW w:w="2301" w:type="dxa"/>
            <w:tcBorders>
              <w:left w:val="single" w:sz="2" w:space="0" w:color="000000"/>
              <w:bottom w:val="single" w:sz="2" w:space="0" w:color="000000"/>
            </w:tcBorders>
          </w:tcPr>
          <w:p w14:paraId="2C54056F" w14:textId="77777777" w:rsidR="003513D8" w:rsidRDefault="00000000">
            <w:pPr>
              <w:pStyle w:val="a2"/>
            </w:pPr>
            <w:r>
              <w:t>低频用户</w:t>
            </w:r>
          </w:p>
        </w:tc>
        <w:tc>
          <w:tcPr>
            <w:tcW w:w="5906" w:type="dxa"/>
            <w:tcBorders>
              <w:left w:val="single" w:sz="2" w:space="0" w:color="000000"/>
              <w:bottom w:val="single" w:sz="2" w:space="0" w:color="000000"/>
              <w:right w:val="single" w:sz="2" w:space="0" w:color="000000"/>
            </w:tcBorders>
          </w:tcPr>
          <w:p w14:paraId="2E614EE1" w14:textId="77777777" w:rsidR="003513D8" w:rsidRDefault="00000000">
            <w:pPr>
              <w:pStyle w:val="a2"/>
            </w:pPr>
            <w:r>
              <w:t>偶尔商定一起观看电影等的搭档</w:t>
            </w:r>
          </w:p>
        </w:tc>
      </w:tr>
    </w:tbl>
    <w:p w14:paraId="55133715" w14:textId="77777777" w:rsidR="003513D8" w:rsidRDefault="003513D8"/>
    <w:p w14:paraId="5D350555" w14:textId="77777777" w:rsidR="003513D8" w:rsidRDefault="00000000">
      <w:pPr>
        <w:pStyle w:val="2"/>
      </w:pPr>
      <w:bookmarkStart w:id="38" w:name="_Toc219328534"/>
      <w:r>
        <w:t>关键涉众和用户的需要</w:t>
      </w:r>
      <w:bookmarkEnd w:id="38"/>
    </w:p>
    <w:p w14:paraId="561A6C83" w14:textId="77777777" w:rsidR="003513D8" w:rsidRDefault="00000000">
      <w:pPr>
        <w:pStyle w:val="3"/>
      </w:pPr>
      <w:bookmarkStart w:id="39" w:name="_Toc219328535"/>
      <w:r>
        <w:t>关键涉众的需要</w:t>
      </w:r>
      <w:bookmarkEnd w:id="39"/>
    </w:p>
    <w:p w14:paraId="4EC1C73D" w14:textId="77777777" w:rsidR="003513D8" w:rsidRDefault="00000000">
      <w:pPr>
        <w:pStyle w:val="4"/>
      </w:pPr>
      <w:bookmarkStart w:id="40" w:name="_Toc219328536"/>
      <w:r>
        <w:t>Developers</w:t>
      </w:r>
      <w:r>
        <w:t>的需要</w:t>
      </w:r>
      <w:bookmarkEnd w:id="40"/>
    </w:p>
    <w:p w14:paraId="7B054D57" w14:textId="77777777" w:rsidR="003513D8" w:rsidRDefault="00000000">
      <w:pPr>
        <w:pStyle w:val="a2"/>
      </w:pPr>
      <w:r>
        <w:rPr>
          <w:rFonts w:ascii="方正仿宋_GBK" w:hAnsi="方正仿宋_GBK"/>
          <w:b/>
          <w:bCs/>
        </w:rPr>
        <w:t>·</w:t>
      </w:r>
      <w:r>
        <w:rPr>
          <w:rFonts w:ascii="方正仿宋_GBK" w:hAnsi="方正仿宋_GBK"/>
        </w:rPr>
        <w:t>提供</w:t>
      </w:r>
      <w:r>
        <w:t>明确的功能描述：功能描述必须明确，易于理解</w:t>
      </w:r>
    </w:p>
    <w:p w14:paraId="15750F2D" w14:textId="77777777" w:rsidR="003513D8" w:rsidRDefault="00000000">
      <w:pPr>
        <w:pStyle w:val="a2"/>
      </w:pPr>
      <w:r>
        <w:rPr>
          <w:rFonts w:ascii="方正仿宋_GBK" w:hAnsi="方正仿宋_GBK"/>
          <w:b/>
          <w:bCs/>
        </w:rPr>
        <w:t>·</w:t>
      </w:r>
      <w:r>
        <w:rPr>
          <w:rFonts w:ascii="方正仿宋_GBK" w:hAnsi="方正仿宋_GBK"/>
        </w:rPr>
        <w:t>提供合理的开发时间安排：时间安排应该合理</w:t>
      </w:r>
    </w:p>
    <w:p w14:paraId="46D3DB88" w14:textId="77777777" w:rsidR="003513D8" w:rsidRDefault="00000000">
      <w:pPr>
        <w:pStyle w:val="a2"/>
      </w:pPr>
      <w:r>
        <w:rPr>
          <w:rFonts w:ascii="方正仿宋_GBK" w:hAnsi="方正仿宋_GBK"/>
          <w:b/>
          <w:bCs/>
        </w:rPr>
        <w:lastRenderedPageBreak/>
        <w:t>·</w:t>
      </w:r>
      <w:r>
        <w:rPr>
          <w:rFonts w:ascii="方正仿宋_GBK" w:hAnsi="方正仿宋_GBK"/>
        </w:rPr>
        <w:t>提供</w:t>
      </w:r>
      <w:r>
        <w:t>成熟稳定的技术支持：技术必须先进、稳定，确保短时间不会被淘汰</w:t>
      </w:r>
    </w:p>
    <w:p w14:paraId="4899D45C" w14:textId="77777777" w:rsidR="003513D8" w:rsidRDefault="00000000">
      <w:pPr>
        <w:pStyle w:val="a2"/>
      </w:pPr>
      <w:r>
        <w:rPr>
          <w:rFonts w:ascii="方正仿宋_GBK" w:hAnsi="方正仿宋_GBK"/>
          <w:b/>
          <w:bCs/>
        </w:rPr>
        <w:t>·</w:t>
      </w:r>
      <w:r>
        <w:rPr>
          <w:rFonts w:ascii="方正仿宋_GBK" w:hAnsi="方正仿宋_GBK"/>
        </w:rPr>
        <w:t>提供</w:t>
      </w:r>
      <w:r>
        <w:t>标准的开发流程：确保开发过程中不会出现冲突和较长的等待</w:t>
      </w:r>
    </w:p>
    <w:p w14:paraId="5074B319" w14:textId="77777777" w:rsidR="003513D8" w:rsidRDefault="00000000">
      <w:pPr>
        <w:pStyle w:val="a2"/>
      </w:pPr>
      <w:r>
        <w:rPr>
          <w:rFonts w:ascii="方正仿宋_GBK" w:hAnsi="方正仿宋_GBK"/>
          <w:b/>
          <w:bCs/>
        </w:rPr>
        <w:t>·</w:t>
      </w:r>
      <w:r>
        <w:rPr>
          <w:rFonts w:ascii="方正仿宋_GBK" w:hAnsi="方正仿宋_GBK"/>
        </w:rPr>
        <w:t>提供</w:t>
      </w:r>
      <w:r>
        <w:t>积极的交流氛围：开发成员之间的交流应该更加积极，以增加开发效率</w:t>
      </w:r>
    </w:p>
    <w:p w14:paraId="2807B294" w14:textId="77777777" w:rsidR="003513D8" w:rsidRDefault="00000000">
      <w:pPr>
        <w:pStyle w:val="a2"/>
      </w:pPr>
      <w:r>
        <w:rPr>
          <w:rFonts w:ascii="方正仿宋_GBK" w:hAnsi="方正仿宋_GBK"/>
          <w:b/>
          <w:bCs/>
        </w:rPr>
        <w:t>·</w:t>
      </w:r>
      <w:r>
        <w:rPr>
          <w:rFonts w:ascii="方正仿宋_GBK" w:hAnsi="方正仿宋_GBK"/>
        </w:rPr>
        <w:t>提供</w:t>
      </w:r>
      <w:r>
        <w:t>结构清晰、模块化的代码设计：减少后期维护成本</w:t>
      </w:r>
    </w:p>
    <w:p w14:paraId="4A5AB234" w14:textId="77777777" w:rsidR="003513D8" w:rsidRDefault="00000000">
      <w:pPr>
        <w:pStyle w:val="4"/>
      </w:pPr>
      <w:bookmarkStart w:id="41" w:name="_Toc219328537"/>
      <w:r>
        <w:t>Users</w:t>
      </w:r>
      <w:r>
        <w:t>的需要</w:t>
      </w:r>
      <w:bookmarkEnd w:id="41"/>
    </w:p>
    <w:p w14:paraId="147357F3" w14:textId="77777777" w:rsidR="003513D8" w:rsidRDefault="00000000">
      <w:pPr>
        <w:pStyle w:val="a2"/>
      </w:pPr>
      <w:r>
        <w:rPr>
          <w:rFonts w:ascii="方正仿宋_GBK" w:hAnsi="方正仿宋_GBK"/>
          <w:b/>
          <w:bCs/>
        </w:rPr>
        <w:t>·</w:t>
      </w:r>
      <w:r>
        <w:rPr>
          <w:rFonts w:ascii="方正仿宋_GBK" w:hAnsi="方正仿宋_GBK"/>
        </w:rPr>
        <w:t>提供</w:t>
      </w:r>
      <w:r>
        <w:t>流畅的播放体验：播放不应该卡顿、模糊、音画不同</w:t>
      </w:r>
      <w:proofErr w:type="gramStart"/>
      <w:r>
        <w:t>轨</w:t>
      </w:r>
      <w:proofErr w:type="gramEnd"/>
    </w:p>
    <w:p w14:paraId="2801BDB3" w14:textId="77777777" w:rsidR="003513D8" w:rsidRDefault="00000000">
      <w:pPr>
        <w:pStyle w:val="a2"/>
      </w:pPr>
      <w:r>
        <w:rPr>
          <w:rFonts w:ascii="方正仿宋_GBK" w:hAnsi="方正仿宋_GBK"/>
          <w:b/>
          <w:bCs/>
        </w:rPr>
        <w:t>·</w:t>
      </w:r>
      <w:r>
        <w:rPr>
          <w:rFonts w:ascii="方正仿宋_GBK" w:hAnsi="方正仿宋_GBK"/>
        </w:rPr>
        <w:t>提供</w:t>
      </w:r>
      <w:r>
        <w:t>实时的交流：参与者之间的交流应该低延迟、完整</w:t>
      </w:r>
    </w:p>
    <w:p w14:paraId="65D74D3F" w14:textId="77777777" w:rsidR="003513D8" w:rsidRDefault="00000000">
      <w:pPr>
        <w:pStyle w:val="a2"/>
      </w:pPr>
      <w:r>
        <w:rPr>
          <w:rFonts w:ascii="方正仿宋_GBK" w:hAnsi="方正仿宋_GBK"/>
          <w:b/>
          <w:bCs/>
        </w:rPr>
        <w:t>·</w:t>
      </w:r>
      <w:r>
        <w:rPr>
          <w:rFonts w:ascii="方正仿宋_GBK" w:hAnsi="方正仿宋_GBK"/>
        </w:rPr>
        <w:t>提供</w:t>
      </w:r>
      <w:r>
        <w:t>自由丰富的片源：涵盖常见片源，</w:t>
      </w:r>
      <w:proofErr w:type="gramStart"/>
      <w:r>
        <w:t>支持自</w:t>
      </w:r>
      <w:proofErr w:type="gramEnd"/>
      <w:r>
        <w:t>带片源</w:t>
      </w:r>
    </w:p>
    <w:p w14:paraId="0FBB6632" w14:textId="77777777" w:rsidR="003513D8" w:rsidRDefault="00000000">
      <w:pPr>
        <w:pStyle w:val="a2"/>
      </w:pPr>
      <w:r>
        <w:rPr>
          <w:rFonts w:ascii="方正仿宋_GBK" w:hAnsi="方正仿宋_GBK"/>
          <w:b/>
          <w:bCs/>
        </w:rPr>
        <w:t>·</w:t>
      </w:r>
      <w:r>
        <w:rPr>
          <w:rFonts w:ascii="方正仿宋_GBK" w:hAnsi="方正仿宋_GBK"/>
        </w:rPr>
        <w:t>提供</w:t>
      </w:r>
      <w:r>
        <w:t>简单的操作：创建观影室、加入观影室的操作无门槛</w:t>
      </w:r>
    </w:p>
    <w:p w14:paraId="234C4CC1" w14:textId="77777777" w:rsidR="003513D8" w:rsidRDefault="00000000">
      <w:pPr>
        <w:pStyle w:val="3"/>
      </w:pPr>
      <w:bookmarkStart w:id="42" w:name="_Toc219328538"/>
      <w:r>
        <w:t>关键用户的需要</w:t>
      </w:r>
      <w:bookmarkEnd w:id="42"/>
    </w:p>
    <w:p w14:paraId="4129519E" w14:textId="77777777" w:rsidR="003513D8" w:rsidRDefault="00000000">
      <w:pPr>
        <w:pStyle w:val="4"/>
      </w:pPr>
      <w:bookmarkStart w:id="43" w:name="_Toc219328539"/>
      <w:r>
        <w:t>异地情侣的需要</w:t>
      </w:r>
      <w:bookmarkEnd w:id="43"/>
    </w:p>
    <w:p w14:paraId="692CFB81" w14:textId="77777777" w:rsidR="003513D8" w:rsidRDefault="00000000">
      <w:pPr>
        <w:pStyle w:val="a2"/>
      </w:pPr>
      <w:r>
        <w:rPr>
          <w:rFonts w:ascii="方正仿宋_GBK" w:hAnsi="方正仿宋_GBK"/>
          <w:b/>
          <w:bCs/>
        </w:rPr>
        <w:t>·</w:t>
      </w:r>
      <w:r>
        <w:t>提供快捷方便的操作：随时随地都可以共同观影，操作无门槛</w:t>
      </w:r>
    </w:p>
    <w:p w14:paraId="7DB96D49" w14:textId="77777777" w:rsidR="003513D8" w:rsidRDefault="00000000">
      <w:pPr>
        <w:pStyle w:val="a2"/>
      </w:pPr>
      <w:r>
        <w:rPr>
          <w:rFonts w:ascii="方正仿宋_GBK" w:hAnsi="方正仿宋_GBK"/>
          <w:b/>
          <w:bCs/>
        </w:rPr>
        <w:t>·</w:t>
      </w:r>
      <w:r>
        <w:t>提供良好的交流互动体验：通过共同观影，营造陪伴感、消除孤独感、增强亲密感</w:t>
      </w:r>
    </w:p>
    <w:p w14:paraId="4DA2792A" w14:textId="77777777" w:rsidR="003513D8" w:rsidRDefault="00000000">
      <w:pPr>
        <w:pStyle w:val="a2"/>
      </w:pPr>
      <w:r>
        <w:rPr>
          <w:rFonts w:ascii="方正仿宋_GBK" w:hAnsi="方正仿宋_GBK"/>
          <w:b/>
          <w:bCs/>
        </w:rPr>
        <w:t>·</w:t>
      </w:r>
      <w:r>
        <w:t>提供自由的片源：片源多样且可以自带片源</w:t>
      </w:r>
    </w:p>
    <w:p w14:paraId="6D0F0C9B" w14:textId="77777777" w:rsidR="003513D8" w:rsidRDefault="00000000">
      <w:pPr>
        <w:pStyle w:val="3"/>
      </w:pPr>
      <w:bookmarkStart w:id="44" w:name="_Toc219328540"/>
      <w:r>
        <w:t>关键用户的需要与特性分析</w:t>
      </w:r>
      <w:bookmarkEnd w:id="44"/>
    </w:p>
    <w:p w14:paraId="75639A08" w14:textId="77777777" w:rsidR="003513D8" w:rsidRDefault="00000000">
      <w:pPr>
        <w:pStyle w:val="a2"/>
      </w:pPr>
      <w:r>
        <w:t>异地情侣的需要：</w:t>
      </w:r>
      <w:r>
        <w:t xml:space="preserve"> </w:t>
      </w:r>
      <w:r>
        <w:t>提供快捷方便的操作、提供良好的交流互动体验、提供自由的片源</w:t>
      </w:r>
    </w:p>
    <w:tbl>
      <w:tblPr>
        <w:tblW w:w="0" w:type="auto"/>
        <w:tblLayout w:type="fixed"/>
        <w:tblCellMar>
          <w:top w:w="28" w:type="dxa"/>
          <w:left w:w="28" w:type="dxa"/>
          <w:bottom w:w="28" w:type="dxa"/>
          <w:right w:w="28" w:type="dxa"/>
        </w:tblCellMar>
        <w:tblLook w:val="04A0" w:firstRow="1" w:lastRow="0" w:firstColumn="1" w:lastColumn="0" w:noHBand="0" w:noVBand="1"/>
      </w:tblPr>
      <w:tblGrid>
        <w:gridCol w:w="2654"/>
        <w:gridCol w:w="7040"/>
      </w:tblGrid>
      <w:tr w:rsidR="003513D8" w14:paraId="1840F158" w14:textId="77777777">
        <w:tc>
          <w:tcPr>
            <w:tcW w:w="2654" w:type="dxa"/>
            <w:tcBorders>
              <w:top w:val="single" w:sz="2" w:space="0" w:color="000000"/>
              <w:left w:val="single" w:sz="2" w:space="0" w:color="000000"/>
              <w:bottom w:val="single" w:sz="2" w:space="0" w:color="000000"/>
            </w:tcBorders>
          </w:tcPr>
          <w:p w14:paraId="09190B56" w14:textId="77777777" w:rsidR="003513D8" w:rsidRDefault="00000000">
            <w:pPr>
              <w:pStyle w:val="aff0"/>
            </w:pPr>
            <w:r>
              <w:t>核心需要（</w:t>
            </w:r>
            <w:r>
              <w:t>Needs</w:t>
            </w:r>
            <w:r>
              <w:t>）</w:t>
            </w:r>
          </w:p>
        </w:tc>
        <w:tc>
          <w:tcPr>
            <w:tcW w:w="7040" w:type="dxa"/>
            <w:tcBorders>
              <w:top w:val="single" w:sz="2" w:space="0" w:color="000000"/>
              <w:left w:val="single" w:sz="2" w:space="0" w:color="000000"/>
              <w:bottom w:val="single" w:sz="2" w:space="0" w:color="000000"/>
              <w:right w:val="single" w:sz="2" w:space="0" w:color="000000"/>
            </w:tcBorders>
          </w:tcPr>
          <w:p w14:paraId="20D4A169" w14:textId="77777777" w:rsidR="003513D8" w:rsidRDefault="00000000">
            <w:pPr>
              <w:pStyle w:val="aff0"/>
              <w:jc w:val="center"/>
            </w:pPr>
            <w:r>
              <w:t>对应系统特性（</w:t>
            </w:r>
            <w:r>
              <w:t>Features</w:t>
            </w:r>
            <w:r>
              <w:t>）</w:t>
            </w:r>
          </w:p>
        </w:tc>
      </w:tr>
      <w:tr w:rsidR="003513D8" w14:paraId="5322CF7B" w14:textId="77777777">
        <w:trPr>
          <w:trHeight w:val="534"/>
        </w:trPr>
        <w:tc>
          <w:tcPr>
            <w:tcW w:w="2654" w:type="dxa"/>
            <w:vMerge w:val="restart"/>
            <w:tcBorders>
              <w:left w:val="single" w:sz="2" w:space="0" w:color="000000"/>
              <w:bottom w:val="single" w:sz="2" w:space="0" w:color="000000"/>
            </w:tcBorders>
          </w:tcPr>
          <w:p w14:paraId="0E77794A" w14:textId="77777777" w:rsidR="003513D8" w:rsidRDefault="00000000">
            <w:pPr>
              <w:pStyle w:val="aff0"/>
            </w:pPr>
            <w:r>
              <w:t>提供快捷方便的操作：随时随地都可以共同观影，操作无门槛</w:t>
            </w:r>
          </w:p>
        </w:tc>
        <w:tc>
          <w:tcPr>
            <w:tcW w:w="7040" w:type="dxa"/>
            <w:tcBorders>
              <w:left w:val="single" w:sz="2" w:space="0" w:color="000000"/>
              <w:bottom w:val="single" w:sz="2" w:space="0" w:color="000000"/>
              <w:right w:val="single" w:sz="2" w:space="0" w:color="000000"/>
            </w:tcBorders>
          </w:tcPr>
          <w:p w14:paraId="1874C7D4" w14:textId="77777777" w:rsidR="003513D8" w:rsidRDefault="00000000">
            <w:pPr>
              <w:pStyle w:val="aff0"/>
            </w:pPr>
            <w:r>
              <w:t>系统采用轻量化设计</w:t>
            </w:r>
          </w:p>
        </w:tc>
      </w:tr>
      <w:tr w:rsidR="003513D8" w14:paraId="37219D94" w14:textId="77777777">
        <w:tc>
          <w:tcPr>
            <w:tcW w:w="2654" w:type="dxa"/>
            <w:vMerge/>
            <w:tcBorders>
              <w:left w:val="single" w:sz="2" w:space="0" w:color="000000"/>
              <w:bottom w:val="single" w:sz="2" w:space="0" w:color="000000"/>
            </w:tcBorders>
          </w:tcPr>
          <w:p w14:paraId="797E75C0" w14:textId="77777777" w:rsidR="003513D8" w:rsidRDefault="003513D8"/>
        </w:tc>
        <w:tc>
          <w:tcPr>
            <w:tcW w:w="7040" w:type="dxa"/>
            <w:tcBorders>
              <w:left w:val="single" w:sz="2" w:space="0" w:color="000000"/>
              <w:bottom w:val="single" w:sz="2" w:space="0" w:color="000000"/>
              <w:right w:val="single" w:sz="2" w:space="0" w:color="000000"/>
            </w:tcBorders>
          </w:tcPr>
          <w:p w14:paraId="03783F50" w14:textId="77777777" w:rsidR="003513D8" w:rsidRDefault="00000000">
            <w:pPr>
              <w:pStyle w:val="aff0"/>
            </w:pPr>
            <w:r>
              <w:t>系统提供</w:t>
            </w:r>
            <w:proofErr w:type="gramStart"/>
            <w:r>
              <w:t>极</w:t>
            </w:r>
            <w:proofErr w:type="gramEnd"/>
            <w:r>
              <w:t>简的用户体验</w:t>
            </w:r>
          </w:p>
        </w:tc>
      </w:tr>
      <w:tr w:rsidR="003513D8" w14:paraId="71C8E877" w14:textId="77777777">
        <w:trPr>
          <w:trHeight w:val="732"/>
        </w:trPr>
        <w:tc>
          <w:tcPr>
            <w:tcW w:w="2654" w:type="dxa"/>
            <w:vMerge w:val="restart"/>
            <w:tcBorders>
              <w:left w:val="single" w:sz="2" w:space="0" w:color="000000"/>
              <w:bottom w:val="single" w:sz="2" w:space="0" w:color="000000"/>
            </w:tcBorders>
          </w:tcPr>
          <w:p w14:paraId="1FA7157A" w14:textId="77777777" w:rsidR="003513D8" w:rsidRDefault="00000000">
            <w:pPr>
              <w:pStyle w:val="aff0"/>
            </w:pPr>
            <w:r>
              <w:t>提供良好的交流互动体验：通过共同观影，营造陪伴感、消除孤独感、增强亲密感</w:t>
            </w:r>
          </w:p>
        </w:tc>
        <w:tc>
          <w:tcPr>
            <w:tcW w:w="7040" w:type="dxa"/>
            <w:tcBorders>
              <w:left w:val="single" w:sz="2" w:space="0" w:color="000000"/>
              <w:bottom w:val="single" w:sz="2" w:space="0" w:color="000000"/>
              <w:right w:val="single" w:sz="2" w:space="0" w:color="000000"/>
            </w:tcBorders>
          </w:tcPr>
          <w:p w14:paraId="67EFB392" w14:textId="77777777" w:rsidR="003513D8" w:rsidRDefault="00000000">
            <w:pPr>
              <w:pStyle w:val="aff0"/>
            </w:pPr>
            <w:r>
              <w:t>系统提供</w:t>
            </w:r>
            <w:proofErr w:type="gramStart"/>
            <w:r>
              <w:t>沉浸式观影</w:t>
            </w:r>
            <w:proofErr w:type="gramEnd"/>
          </w:p>
        </w:tc>
      </w:tr>
      <w:tr w:rsidR="003513D8" w14:paraId="618C054A" w14:textId="77777777">
        <w:tc>
          <w:tcPr>
            <w:tcW w:w="2654" w:type="dxa"/>
            <w:vMerge/>
            <w:tcBorders>
              <w:left w:val="single" w:sz="2" w:space="0" w:color="000000"/>
              <w:bottom w:val="single" w:sz="2" w:space="0" w:color="000000"/>
            </w:tcBorders>
          </w:tcPr>
          <w:p w14:paraId="438B03CF" w14:textId="77777777" w:rsidR="003513D8" w:rsidRDefault="003513D8"/>
        </w:tc>
        <w:tc>
          <w:tcPr>
            <w:tcW w:w="7040" w:type="dxa"/>
            <w:tcBorders>
              <w:left w:val="single" w:sz="2" w:space="0" w:color="000000"/>
              <w:bottom w:val="single" w:sz="2" w:space="0" w:color="000000"/>
              <w:right w:val="single" w:sz="2" w:space="0" w:color="000000"/>
            </w:tcBorders>
          </w:tcPr>
          <w:p w14:paraId="471DE94D" w14:textId="77777777" w:rsidR="003513D8" w:rsidRDefault="00000000">
            <w:pPr>
              <w:pStyle w:val="aff0"/>
            </w:pPr>
            <w:r>
              <w:t>系统提供实时的交流互动体验</w:t>
            </w:r>
          </w:p>
        </w:tc>
      </w:tr>
      <w:tr w:rsidR="003513D8" w14:paraId="0D392E23" w14:textId="77777777">
        <w:tc>
          <w:tcPr>
            <w:tcW w:w="2654" w:type="dxa"/>
            <w:tcBorders>
              <w:left w:val="single" w:sz="2" w:space="0" w:color="000000"/>
              <w:bottom w:val="single" w:sz="2" w:space="0" w:color="000000"/>
            </w:tcBorders>
          </w:tcPr>
          <w:p w14:paraId="53B3CB50" w14:textId="77777777" w:rsidR="003513D8" w:rsidRDefault="00000000">
            <w:pPr>
              <w:pStyle w:val="aff0"/>
            </w:pPr>
            <w:r>
              <w:t>提供自由的片源：片源多样且可以自带片源</w:t>
            </w:r>
          </w:p>
        </w:tc>
        <w:tc>
          <w:tcPr>
            <w:tcW w:w="7040" w:type="dxa"/>
            <w:tcBorders>
              <w:left w:val="single" w:sz="2" w:space="0" w:color="000000"/>
              <w:bottom w:val="single" w:sz="2" w:space="0" w:color="000000"/>
              <w:right w:val="single" w:sz="2" w:space="0" w:color="000000"/>
            </w:tcBorders>
          </w:tcPr>
          <w:p w14:paraId="338B9754" w14:textId="77777777" w:rsidR="003513D8" w:rsidRDefault="00000000">
            <w:pPr>
              <w:pStyle w:val="aff0"/>
            </w:pPr>
            <w:r>
              <w:t>系统提供自由灵活的片源选择</w:t>
            </w:r>
          </w:p>
        </w:tc>
      </w:tr>
    </w:tbl>
    <w:p w14:paraId="65ABA62A" w14:textId="77777777" w:rsidR="003513D8" w:rsidRDefault="003513D8">
      <w:pPr>
        <w:pStyle w:val="a2"/>
      </w:pPr>
    </w:p>
    <w:p w14:paraId="051294F8" w14:textId="77777777" w:rsidR="003513D8" w:rsidRDefault="003513D8">
      <w:pPr>
        <w:pStyle w:val="a6"/>
      </w:pPr>
    </w:p>
    <w:p w14:paraId="34E99D4D" w14:textId="77777777" w:rsidR="003513D8" w:rsidRDefault="003513D8">
      <w:pPr>
        <w:pStyle w:val="a6"/>
      </w:pPr>
    </w:p>
    <w:p w14:paraId="01445716" w14:textId="77777777" w:rsidR="003513D8" w:rsidRDefault="003513D8">
      <w:pPr>
        <w:pStyle w:val="a6"/>
      </w:pPr>
    </w:p>
    <w:p w14:paraId="35CD9EBD" w14:textId="77777777" w:rsidR="003513D8" w:rsidRDefault="003513D8">
      <w:pPr>
        <w:pStyle w:val="a6"/>
      </w:pPr>
    </w:p>
    <w:p w14:paraId="2C4F97E6" w14:textId="77777777" w:rsidR="003513D8" w:rsidRDefault="003513D8">
      <w:pPr>
        <w:pStyle w:val="a6"/>
      </w:pPr>
    </w:p>
    <w:p w14:paraId="04830C54" w14:textId="77777777" w:rsidR="003513D8" w:rsidRDefault="003513D8">
      <w:pPr>
        <w:pStyle w:val="a6"/>
      </w:pPr>
    </w:p>
    <w:p w14:paraId="327CA7B7" w14:textId="77777777" w:rsidR="003513D8" w:rsidRDefault="00000000">
      <w:pPr>
        <w:pStyle w:val="2"/>
      </w:pPr>
      <w:bookmarkStart w:id="45" w:name="_Toc219328541"/>
      <w:r>
        <w:t>产品概述</w:t>
      </w:r>
      <w:bookmarkEnd w:id="45"/>
    </w:p>
    <w:p w14:paraId="733AEFF8" w14:textId="77777777" w:rsidR="003513D8" w:rsidRDefault="00000000">
      <w:pPr>
        <w:pStyle w:val="3"/>
      </w:pPr>
      <w:bookmarkStart w:id="46" w:name="_Toc219328542"/>
      <w:r>
        <w:t>产品定位陈述</w:t>
      </w:r>
      <w:bookmarkEnd w:id="46"/>
      <w:r>
        <w:rPr>
          <w:rFonts w:ascii="华文仿宋" w:eastAsia="华文仿宋" w:hAnsi="华文仿宋"/>
          <w:sz w:val="24"/>
          <w:szCs w:val="24"/>
        </w:rPr>
        <w:t xml:space="preserve">   </w:t>
      </w:r>
    </w:p>
    <w:tbl>
      <w:tblPr>
        <w:tblW w:w="0" w:type="auto"/>
        <w:tblLayout w:type="fixed"/>
        <w:tblCellMar>
          <w:top w:w="55" w:type="dxa"/>
          <w:left w:w="55" w:type="dxa"/>
          <w:bottom w:w="55" w:type="dxa"/>
          <w:right w:w="55" w:type="dxa"/>
        </w:tblCellMar>
        <w:tblLook w:val="04A0" w:firstRow="1" w:lastRow="0" w:firstColumn="1" w:lastColumn="0" w:noHBand="0" w:noVBand="1"/>
      </w:tblPr>
      <w:tblGrid>
        <w:gridCol w:w="1541"/>
        <w:gridCol w:w="8207"/>
      </w:tblGrid>
      <w:tr w:rsidR="003513D8" w14:paraId="26145E8E" w14:textId="77777777">
        <w:tc>
          <w:tcPr>
            <w:tcW w:w="1541" w:type="dxa"/>
            <w:tcBorders>
              <w:top w:val="single" w:sz="2" w:space="0" w:color="000000"/>
              <w:left w:val="single" w:sz="2" w:space="0" w:color="000000"/>
              <w:bottom w:val="single" w:sz="2" w:space="0" w:color="000000"/>
            </w:tcBorders>
          </w:tcPr>
          <w:p w14:paraId="3714EACA" w14:textId="77777777" w:rsidR="003513D8" w:rsidRDefault="00000000">
            <w:pPr>
              <w:pStyle w:val="a2"/>
              <w:ind w:firstLine="0"/>
            </w:pPr>
            <w:r>
              <w:t>for</w:t>
            </w:r>
          </w:p>
        </w:tc>
        <w:tc>
          <w:tcPr>
            <w:tcW w:w="8207" w:type="dxa"/>
            <w:tcBorders>
              <w:top w:val="single" w:sz="2" w:space="0" w:color="000000"/>
              <w:left w:val="single" w:sz="2" w:space="0" w:color="000000"/>
              <w:bottom w:val="single" w:sz="2" w:space="0" w:color="000000"/>
              <w:right w:val="single" w:sz="2" w:space="0" w:color="000000"/>
            </w:tcBorders>
          </w:tcPr>
          <w:p w14:paraId="38801E3A" w14:textId="77777777" w:rsidR="003513D8" w:rsidRDefault="00000000">
            <w:pPr>
              <w:pStyle w:val="a2"/>
            </w:pPr>
            <w:r>
              <w:t>需要共同观影的用户</w:t>
            </w:r>
          </w:p>
        </w:tc>
      </w:tr>
      <w:tr w:rsidR="003513D8" w14:paraId="60CBB679" w14:textId="77777777">
        <w:tc>
          <w:tcPr>
            <w:tcW w:w="1541" w:type="dxa"/>
            <w:tcBorders>
              <w:left w:val="single" w:sz="2" w:space="0" w:color="000000"/>
              <w:bottom w:val="single" w:sz="2" w:space="0" w:color="000000"/>
            </w:tcBorders>
          </w:tcPr>
          <w:p w14:paraId="767C2C00" w14:textId="77777777" w:rsidR="003513D8" w:rsidRDefault="00000000">
            <w:pPr>
              <w:pStyle w:val="a2"/>
              <w:ind w:firstLine="0"/>
            </w:pPr>
            <w:r>
              <w:t>who</w:t>
            </w:r>
          </w:p>
        </w:tc>
        <w:tc>
          <w:tcPr>
            <w:tcW w:w="8207" w:type="dxa"/>
            <w:tcBorders>
              <w:left w:val="single" w:sz="2" w:space="0" w:color="000000"/>
              <w:bottom w:val="single" w:sz="2" w:space="0" w:color="000000"/>
              <w:right w:val="single" w:sz="2" w:space="0" w:color="000000"/>
            </w:tcBorders>
          </w:tcPr>
          <w:p w14:paraId="14B0E19B" w14:textId="77777777" w:rsidR="003513D8" w:rsidRDefault="00000000">
            <w:pPr>
              <w:pStyle w:val="a2"/>
            </w:pPr>
            <w:r>
              <w:t>需要同步观影及同步互动</w:t>
            </w:r>
          </w:p>
        </w:tc>
      </w:tr>
      <w:tr w:rsidR="003513D8" w14:paraId="09C0792A" w14:textId="77777777">
        <w:tc>
          <w:tcPr>
            <w:tcW w:w="1541" w:type="dxa"/>
            <w:tcBorders>
              <w:left w:val="single" w:sz="2" w:space="0" w:color="000000"/>
              <w:bottom w:val="single" w:sz="2" w:space="0" w:color="000000"/>
            </w:tcBorders>
          </w:tcPr>
          <w:p w14:paraId="02241E85" w14:textId="77777777" w:rsidR="003513D8" w:rsidRDefault="00000000">
            <w:pPr>
              <w:pStyle w:val="a2"/>
              <w:ind w:firstLine="0"/>
            </w:pPr>
            <w:r>
              <w:t>the</w:t>
            </w:r>
          </w:p>
        </w:tc>
        <w:tc>
          <w:tcPr>
            <w:tcW w:w="8207" w:type="dxa"/>
            <w:tcBorders>
              <w:left w:val="single" w:sz="2" w:space="0" w:color="000000"/>
              <w:bottom w:val="single" w:sz="2" w:space="0" w:color="000000"/>
              <w:right w:val="single" w:sz="2" w:space="0" w:color="000000"/>
            </w:tcBorders>
          </w:tcPr>
          <w:p w14:paraId="3EB390A2" w14:textId="77777777" w:rsidR="003513D8" w:rsidRDefault="00000000">
            <w:pPr>
              <w:pStyle w:val="a2"/>
            </w:pPr>
            <w:r>
              <w:t>线上观影厅是一个同步、可互动的观影平台</w:t>
            </w:r>
          </w:p>
        </w:tc>
      </w:tr>
      <w:tr w:rsidR="003513D8" w14:paraId="3FFD1A67" w14:textId="77777777">
        <w:tc>
          <w:tcPr>
            <w:tcW w:w="1541" w:type="dxa"/>
            <w:tcBorders>
              <w:left w:val="single" w:sz="2" w:space="0" w:color="000000"/>
              <w:bottom w:val="single" w:sz="2" w:space="0" w:color="000000"/>
            </w:tcBorders>
          </w:tcPr>
          <w:p w14:paraId="37F4F05D" w14:textId="77777777" w:rsidR="003513D8" w:rsidRDefault="00000000">
            <w:pPr>
              <w:pStyle w:val="a2"/>
              <w:ind w:firstLine="0"/>
            </w:pPr>
            <w:r>
              <w:t>That</w:t>
            </w:r>
          </w:p>
        </w:tc>
        <w:tc>
          <w:tcPr>
            <w:tcW w:w="8207" w:type="dxa"/>
            <w:tcBorders>
              <w:left w:val="single" w:sz="2" w:space="0" w:color="000000"/>
              <w:bottom w:val="single" w:sz="2" w:space="0" w:color="000000"/>
              <w:right w:val="single" w:sz="2" w:space="0" w:color="000000"/>
            </w:tcBorders>
          </w:tcPr>
          <w:p w14:paraId="4AB5EACA" w14:textId="77777777" w:rsidR="003513D8" w:rsidRDefault="00000000">
            <w:pPr>
              <w:pStyle w:val="a2"/>
            </w:pPr>
            <w:r>
              <w:t>提供同步观影和实时互动功能，让用户能够轻松创建共享的线上观影体验。</w:t>
            </w:r>
          </w:p>
        </w:tc>
      </w:tr>
      <w:tr w:rsidR="003513D8" w14:paraId="39EDE76A" w14:textId="77777777">
        <w:tc>
          <w:tcPr>
            <w:tcW w:w="1541" w:type="dxa"/>
            <w:tcBorders>
              <w:left w:val="single" w:sz="2" w:space="0" w:color="000000"/>
              <w:bottom w:val="single" w:sz="2" w:space="0" w:color="000000"/>
            </w:tcBorders>
          </w:tcPr>
          <w:p w14:paraId="6BEAC525" w14:textId="77777777" w:rsidR="003513D8" w:rsidRDefault="00000000">
            <w:pPr>
              <w:pStyle w:val="a2"/>
              <w:ind w:firstLine="0"/>
            </w:pPr>
            <w:r>
              <w:t>Unlike</w:t>
            </w:r>
          </w:p>
        </w:tc>
        <w:tc>
          <w:tcPr>
            <w:tcW w:w="8207" w:type="dxa"/>
            <w:tcBorders>
              <w:left w:val="single" w:sz="2" w:space="0" w:color="000000"/>
              <w:bottom w:val="single" w:sz="2" w:space="0" w:color="000000"/>
              <w:right w:val="single" w:sz="2" w:space="0" w:color="000000"/>
            </w:tcBorders>
          </w:tcPr>
          <w:p w14:paraId="289A1394" w14:textId="77777777" w:rsidR="003513D8" w:rsidRDefault="00000000">
            <w:pPr>
              <w:pStyle w:val="a2"/>
            </w:pPr>
            <w:r>
              <w:t>操作复杂、功能付费、片源限制</w:t>
            </w:r>
          </w:p>
        </w:tc>
      </w:tr>
      <w:tr w:rsidR="003513D8" w14:paraId="0B5EE93E" w14:textId="77777777">
        <w:tc>
          <w:tcPr>
            <w:tcW w:w="1541" w:type="dxa"/>
            <w:tcBorders>
              <w:left w:val="single" w:sz="2" w:space="0" w:color="000000"/>
              <w:bottom w:val="single" w:sz="2" w:space="0" w:color="000000"/>
            </w:tcBorders>
          </w:tcPr>
          <w:p w14:paraId="76D38E65" w14:textId="77777777" w:rsidR="003513D8" w:rsidRDefault="00000000">
            <w:pPr>
              <w:pStyle w:val="a2"/>
              <w:ind w:firstLine="0"/>
            </w:pPr>
            <w:r>
              <w:t>Our product</w:t>
            </w:r>
          </w:p>
        </w:tc>
        <w:tc>
          <w:tcPr>
            <w:tcW w:w="8207" w:type="dxa"/>
            <w:tcBorders>
              <w:left w:val="single" w:sz="2" w:space="0" w:color="000000"/>
              <w:bottom w:val="single" w:sz="2" w:space="0" w:color="000000"/>
              <w:right w:val="single" w:sz="2" w:space="0" w:color="000000"/>
            </w:tcBorders>
          </w:tcPr>
          <w:p w14:paraId="2D0A9E12" w14:textId="77777777" w:rsidR="003513D8" w:rsidRDefault="00000000">
            <w:pPr>
              <w:pStyle w:val="a2"/>
            </w:pPr>
            <w:r>
              <w:t>免费、片源自由、操作无门槛，专注于提供</w:t>
            </w:r>
            <w:proofErr w:type="gramStart"/>
            <w:r>
              <w:t>沉浸式观影</w:t>
            </w:r>
            <w:proofErr w:type="gramEnd"/>
            <w:r>
              <w:t>体验</w:t>
            </w:r>
          </w:p>
        </w:tc>
      </w:tr>
    </w:tbl>
    <w:p w14:paraId="532694B0" w14:textId="77777777" w:rsidR="003513D8" w:rsidRDefault="00000000">
      <w:pPr>
        <w:pStyle w:val="3"/>
      </w:pPr>
      <w:r>
        <w:rPr>
          <w:rFonts w:ascii="华文仿宋" w:eastAsia="华文仿宋" w:hAnsi="华文仿宋"/>
          <w:sz w:val="24"/>
          <w:szCs w:val="24"/>
        </w:rPr>
        <w:t xml:space="preserve"> </w:t>
      </w:r>
      <w:r>
        <w:t xml:space="preserve"> </w:t>
      </w:r>
      <w:bookmarkStart w:id="47" w:name="_Toc219328543"/>
      <w:r>
        <w:t>完整的产品概述</w:t>
      </w:r>
      <w:bookmarkEnd w:id="47"/>
    </w:p>
    <w:p w14:paraId="0A230160" w14:textId="77777777" w:rsidR="003513D8" w:rsidRDefault="00000000">
      <w:pPr>
        <w:pStyle w:val="a2"/>
      </w:pPr>
      <w:r>
        <w:t>“</w:t>
      </w:r>
      <w:r>
        <w:t>线上观影厅</w:t>
      </w:r>
      <w:r>
        <w:t>”</w:t>
      </w:r>
      <w:r>
        <w:t>是一个基于</w:t>
      </w:r>
      <w:r>
        <w:t xml:space="preserve"> Web </w:t>
      </w:r>
      <w:r>
        <w:t>技术（</w:t>
      </w:r>
      <w:r>
        <w:t>Vue, Node.js, Socket.IO</w:t>
      </w:r>
      <w:r>
        <w:t>）开发的全</w:t>
      </w:r>
      <w:proofErr w:type="gramStart"/>
      <w:r>
        <w:t>栈</w:t>
      </w:r>
      <w:proofErr w:type="gramEnd"/>
      <w:r>
        <w:t>应用。它允许用户创建一个私密的观影房间，房间内的管理员可以控制视频的播放、暂停和进度，所有操作都会实时同步给房间内的其他人。应用集成了聊天</w:t>
      </w:r>
      <w:proofErr w:type="gramStart"/>
      <w:r>
        <w:t>室功能</w:t>
      </w:r>
      <w:proofErr w:type="gramEnd"/>
      <w:r>
        <w:t>和弹幕系统，支持用户在观影的同时进行文字交流，旨在完美复刻线下</w:t>
      </w:r>
      <w:r>
        <w:t>“</w:t>
      </w:r>
      <w:r>
        <w:t>客厅沙发观影</w:t>
      </w:r>
      <w:r>
        <w:t>”</w:t>
      </w:r>
      <w:r>
        <w:t>的社交体验。本项目本质上是一个</w:t>
      </w:r>
      <w:r>
        <w:t>"</w:t>
      </w:r>
      <w:r>
        <w:t>聊天室</w:t>
      </w:r>
      <w:r>
        <w:t xml:space="preserve"> + </w:t>
      </w:r>
      <w:r>
        <w:t>播放同步的流媒体服务</w:t>
      </w:r>
      <w:r>
        <w:t>"</w:t>
      </w:r>
      <w:r>
        <w:t>，核心功能包括：</w:t>
      </w:r>
    </w:p>
    <w:p w14:paraId="7BF886C1" w14:textId="77777777" w:rsidR="003513D8" w:rsidRDefault="00000000">
      <w:pPr>
        <w:pStyle w:val="a2"/>
      </w:pPr>
      <w:r>
        <w:rPr>
          <w:rFonts w:ascii="方正仿宋_GBK" w:hAnsi="方正仿宋_GBK"/>
          <w:b/>
          <w:bCs/>
        </w:rPr>
        <w:t>·</w:t>
      </w:r>
      <w:r>
        <w:t>实时播放同步</w:t>
      </w:r>
    </w:p>
    <w:p w14:paraId="085693E0" w14:textId="77777777" w:rsidR="003513D8" w:rsidRDefault="00000000">
      <w:pPr>
        <w:pStyle w:val="a2"/>
      </w:pPr>
      <w:r>
        <w:rPr>
          <w:rFonts w:ascii="方正仿宋_GBK" w:hAnsi="方正仿宋_GBK"/>
          <w:b/>
          <w:bCs/>
        </w:rPr>
        <w:t>·</w:t>
      </w:r>
      <w:r>
        <w:t>弹幕和聊天互动</w:t>
      </w:r>
    </w:p>
    <w:p w14:paraId="7C73B24B" w14:textId="77777777" w:rsidR="003513D8" w:rsidRDefault="00000000">
      <w:pPr>
        <w:pStyle w:val="a2"/>
      </w:pPr>
      <w:r>
        <w:rPr>
          <w:rFonts w:ascii="方正仿宋_GBK" w:hAnsi="方正仿宋_GBK"/>
          <w:b/>
          <w:bCs/>
        </w:rPr>
        <w:t>·</w:t>
      </w:r>
      <w:r>
        <w:t>多种视频源支持（上传、直链</w:t>
      </w:r>
      <w:r>
        <w:t>URL</w:t>
      </w:r>
      <w:r>
        <w:t>等）</w:t>
      </w:r>
    </w:p>
    <w:p w14:paraId="7D8BD0BE" w14:textId="77777777" w:rsidR="003513D8" w:rsidRDefault="00000000">
      <w:pPr>
        <w:pStyle w:val="a2"/>
      </w:pPr>
      <w:r>
        <w:rPr>
          <w:rFonts w:ascii="方正仿宋_GBK" w:hAnsi="方正仿宋_GBK"/>
          <w:b/>
          <w:bCs/>
        </w:rPr>
        <w:t>·</w:t>
      </w:r>
      <w:r>
        <w:t>外挂字幕功能</w:t>
      </w:r>
    </w:p>
    <w:p w14:paraId="77D3FFA2" w14:textId="77777777" w:rsidR="003513D8" w:rsidRDefault="00000000">
      <w:pPr>
        <w:pStyle w:val="a2"/>
      </w:pPr>
      <w:r>
        <w:rPr>
          <w:rFonts w:ascii="方正仿宋_GBK" w:hAnsi="方正仿宋_GBK"/>
          <w:b/>
          <w:bCs/>
        </w:rPr>
        <w:t>·</w:t>
      </w:r>
      <w:r>
        <w:t>用户管理和房间管理</w:t>
      </w:r>
    </w:p>
    <w:p w14:paraId="1B02D860" w14:textId="77777777" w:rsidR="003513D8" w:rsidRDefault="00000000">
      <w:pPr>
        <w:pStyle w:val="2"/>
      </w:pPr>
      <w:bookmarkStart w:id="48" w:name="_Toc219328544"/>
      <w:r>
        <w:t>产品特性</w:t>
      </w:r>
      <w:bookmarkEnd w:id="48"/>
      <w:r>
        <w:rPr>
          <w:rFonts w:ascii="华文仿宋" w:eastAsia="华文仿宋" w:hAnsi="华文仿宋"/>
          <w:szCs w:val="24"/>
        </w:rPr>
        <w:t xml:space="preserve">  </w:t>
      </w:r>
    </w:p>
    <w:tbl>
      <w:tblPr>
        <w:tblW w:w="0" w:type="auto"/>
        <w:tblLayout w:type="fixed"/>
        <w:tblCellMar>
          <w:top w:w="28" w:type="dxa"/>
          <w:left w:w="28" w:type="dxa"/>
          <w:bottom w:w="28" w:type="dxa"/>
          <w:right w:w="28" w:type="dxa"/>
        </w:tblCellMar>
        <w:tblLook w:val="04A0" w:firstRow="1" w:lastRow="0" w:firstColumn="1" w:lastColumn="0" w:noHBand="0" w:noVBand="1"/>
      </w:tblPr>
      <w:tblGrid>
        <w:gridCol w:w="1395"/>
        <w:gridCol w:w="6729"/>
        <w:gridCol w:w="1570"/>
      </w:tblGrid>
      <w:tr w:rsidR="003513D8" w14:paraId="59A6CB52" w14:textId="77777777">
        <w:tc>
          <w:tcPr>
            <w:tcW w:w="1395" w:type="dxa"/>
            <w:tcBorders>
              <w:top w:val="single" w:sz="2" w:space="0" w:color="000000"/>
              <w:left w:val="single" w:sz="2" w:space="0" w:color="000000"/>
              <w:bottom w:val="single" w:sz="2" w:space="0" w:color="000000"/>
            </w:tcBorders>
          </w:tcPr>
          <w:p w14:paraId="57338B5A" w14:textId="77777777" w:rsidR="003513D8" w:rsidRDefault="00000000">
            <w:pPr>
              <w:pStyle w:val="aff0"/>
              <w:rPr>
                <w:b/>
                <w:bCs/>
              </w:rPr>
            </w:pPr>
            <w:r>
              <w:rPr>
                <w:b/>
                <w:bCs/>
              </w:rPr>
              <w:t>Identifier</w:t>
            </w:r>
          </w:p>
        </w:tc>
        <w:tc>
          <w:tcPr>
            <w:tcW w:w="6729" w:type="dxa"/>
            <w:tcBorders>
              <w:top w:val="single" w:sz="2" w:space="0" w:color="000000"/>
              <w:left w:val="single" w:sz="2" w:space="0" w:color="000000"/>
              <w:bottom w:val="single" w:sz="2" w:space="0" w:color="000000"/>
            </w:tcBorders>
          </w:tcPr>
          <w:p w14:paraId="6F75E98A" w14:textId="77777777" w:rsidR="003513D8" w:rsidRDefault="00000000">
            <w:pPr>
              <w:pStyle w:val="aff0"/>
              <w:jc w:val="center"/>
              <w:rPr>
                <w:b/>
                <w:bCs/>
              </w:rPr>
            </w:pPr>
            <w:r>
              <w:rPr>
                <w:b/>
                <w:bCs/>
              </w:rPr>
              <w:t>Description</w:t>
            </w:r>
          </w:p>
        </w:tc>
        <w:tc>
          <w:tcPr>
            <w:tcW w:w="1570" w:type="dxa"/>
            <w:tcBorders>
              <w:top w:val="single" w:sz="2" w:space="0" w:color="000000"/>
              <w:left w:val="single" w:sz="2" w:space="0" w:color="000000"/>
              <w:bottom w:val="single" w:sz="2" w:space="0" w:color="000000"/>
              <w:right w:val="single" w:sz="2" w:space="0" w:color="000000"/>
            </w:tcBorders>
          </w:tcPr>
          <w:p w14:paraId="198D37EA" w14:textId="77777777" w:rsidR="003513D8" w:rsidRDefault="00000000">
            <w:pPr>
              <w:pStyle w:val="aff0"/>
              <w:rPr>
                <w:b/>
                <w:bCs/>
              </w:rPr>
            </w:pPr>
            <w:r>
              <w:rPr>
                <w:b/>
                <w:bCs/>
              </w:rPr>
              <w:t>Priority</w:t>
            </w:r>
          </w:p>
        </w:tc>
      </w:tr>
      <w:tr w:rsidR="003513D8" w14:paraId="4D49531B" w14:textId="77777777">
        <w:tc>
          <w:tcPr>
            <w:tcW w:w="1395" w:type="dxa"/>
            <w:tcBorders>
              <w:left w:val="single" w:sz="2" w:space="0" w:color="000000"/>
              <w:bottom w:val="single" w:sz="2" w:space="0" w:color="000000"/>
            </w:tcBorders>
          </w:tcPr>
          <w:p w14:paraId="6ED2F548" w14:textId="77777777" w:rsidR="003513D8" w:rsidRDefault="00000000">
            <w:pPr>
              <w:pStyle w:val="aff0"/>
            </w:pPr>
            <w:r>
              <w:t>FEAT1</w:t>
            </w:r>
          </w:p>
        </w:tc>
        <w:tc>
          <w:tcPr>
            <w:tcW w:w="6729" w:type="dxa"/>
            <w:tcBorders>
              <w:left w:val="single" w:sz="2" w:space="0" w:color="000000"/>
              <w:bottom w:val="single" w:sz="2" w:space="0" w:color="000000"/>
            </w:tcBorders>
          </w:tcPr>
          <w:p w14:paraId="2E18CBF6" w14:textId="77777777" w:rsidR="003513D8" w:rsidRDefault="00000000">
            <w:pPr>
              <w:pStyle w:val="aff0"/>
            </w:pPr>
            <w:r>
              <w:t>系统采用轻量化设计</w:t>
            </w:r>
          </w:p>
        </w:tc>
        <w:tc>
          <w:tcPr>
            <w:tcW w:w="1570" w:type="dxa"/>
            <w:tcBorders>
              <w:left w:val="single" w:sz="2" w:space="0" w:color="000000"/>
              <w:bottom w:val="single" w:sz="2" w:space="0" w:color="000000"/>
              <w:right w:val="single" w:sz="2" w:space="0" w:color="000000"/>
            </w:tcBorders>
          </w:tcPr>
          <w:p w14:paraId="08555923" w14:textId="77777777" w:rsidR="003513D8" w:rsidRDefault="00000000">
            <w:pPr>
              <w:pStyle w:val="aff0"/>
            </w:pPr>
            <w:r>
              <w:t>Must</w:t>
            </w:r>
          </w:p>
        </w:tc>
      </w:tr>
      <w:tr w:rsidR="003513D8" w14:paraId="6951E85F" w14:textId="77777777">
        <w:tc>
          <w:tcPr>
            <w:tcW w:w="1395" w:type="dxa"/>
            <w:tcBorders>
              <w:left w:val="single" w:sz="2" w:space="0" w:color="000000"/>
              <w:bottom w:val="single" w:sz="2" w:space="0" w:color="000000"/>
            </w:tcBorders>
          </w:tcPr>
          <w:p w14:paraId="1105FFEA" w14:textId="77777777" w:rsidR="003513D8" w:rsidRDefault="00000000">
            <w:pPr>
              <w:pStyle w:val="aff0"/>
            </w:pPr>
            <w:r>
              <w:lastRenderedPageBreak/>
              <w:t>FEAT2</w:t>
            </w:r>
          </w:p>
        </w:tc>
        <w:tc>
          <w:tcPr>
            <w:tcW w:w="6729" w:type="dxa"/>
            <w:tcBorders>
              <w:left w:val="single" w:sz="2" w:space="0" w:color="000000"/>
              <w:bottom w:val="single" w:sz="2" w:space="0" w:color="000000"/>
            </w:tcBorders>
          </w:tcPr>
          <w:p w14:paraId="2E3763F7" w14:textId="77777777" w:rsidR="003513D8" w:rsidRDefault="00000000">
            <w:pPr>
              <w:pStyle w:val="aff0"/>
            </w:pPr>
            <w:r>
              <w:t>系统提供</w:t>
            </w:r>
            <w:proofErr w:type="gramStart"/>
            <w:r>
              <w:t>极</w:t>
            </w:r>
            <w:proofErr w:type="gramEnd"/>
            <w:r>
              <w:t>简的用户体验</w:t>
            </w:r>
          </w:p>
        </w:tc>
        <w:tc>
          <w:tcPr>
            <w:tcW w:w="1570" w:type="dxa"/>
            <w:tcBorders>
              <w:left w:val="single" w:sz="2" w:space="0" w:color="000000"/>
              <w:bottom w:val="single" w:sz="2" w:space="0" w:color="000000"/>
              <w:right w:val="single" w:sz="2" w:space="0" w:color="000000"/>
            </w:tcBorders>
          </w:tcPr>
          <w:p w14:paraId="1E02B7CD" w14:textId="77777777" w:rsidR="003513D8" w:rsidRDefault="00000000">
            <w:pPr>
              <w:pStyle w:val="aff0"/>
            </w:pPr>
            <w:r>
              <w:t>Must</w:t>
            </w:r>
          </w:p>
        </w:tc>
      </w:tr>
      <w:tr w:rsidR="003513D8" w14:paraId="2DED9C19" w14:textId="77777777">
        <w:tc>
          <w:tcPr>
            <w:tcW w:w="1395" w:type="dxa"/>
            <w:tcBorders>
              <w:left w:val="single" w:sz="2" w:space="0" w:color="000000"/>
              <w:bottom w:val="single" w:sz="2" w:space="0" w:color="000000"/>
            </w:tcBorders>
          </w:tcPr>
          <w:p w14:paraId="064C677F" w14:textId="77777777" w:rsidR="003513D8" w:rsidRDefault="00000000">
            <w:pPr>
              <w:pStyle w:val="aff0"/>
            </w:pPr>
            <w:r>
              <w:t>FEAT3</w:t>
            </w:r>
          </w:p>
        </w:tc>
        <w:tc>
          <w:tcPr>
            <w:tcW w:w="6729" w:type="dxa"/>
            <w:tcBorders>
              <w:left w:val="single" w:sz="2" w:space="0" w:color="000000"/>
              <w:bottom w:val="single" w:sz="2" w:space="0" w:color="000000"/>
            </w:tcBorders>
          </w:tcPr>
          <w:p w14:paraId="3C2B2497" w14:textId="77777777" w:rsidR="003513D8" w:rsidRDefault="00000000">
            <w:pPr>
              <w:pStyle w:val="aff0"/>
            </w:pPr>
            <w:r>
              <w:t>系统提供</w:t>
            </w:r>
            <w:proofErr w:type="gramStart"/>
            <w:r>
              <w:t>沉浸式观影</w:t>
            </w:r>
            <w:proofErr w:type="gramEnd"/>
          </w:p>
        </w:tc>
        <w:tc>
          <w:tcPr>
            <w:tcW w:w="1570" w:type="dxa"/>
            <w:tcBorders>
              <w:left w:val="single" w:sz="2" w:space="0" w:color="000000"/>
              <w:bottom w:val="single" w:sz="2" w:space="0" w:color="000000"/>
              <w:right w:val="single" w:sz="2" w:space="0" w:color="000000"/>
            </w:tcBorders>
          </w:tcPr>
          <w:p w14:paraId="5E278A33" w14:textId="77777777" w:rsidR="003513D8" w:rsidRDefault="00000000">
            <w:pPr>
              <w:pStyle w:val="aff0"/>
            </w:pPr>
            <w:r>
              <w:t>Must</w:t>
            </w:r>
          </w:p>
        </w:tc>
      </w:tr>
      <w:tr w:rsidR="003513D8" w14:paraId="4BCA1968" w14:textId="77777777">
        <w:tc>
          <w:tcPr>
            <w:tcW w:w="1395" w:type="dxa"/>
            <w:tcBorders>
              <w:left w:val="single" w:sz="2" w:space="0" w:color="000000"/>
              <w:bottom w:val="single" w:sz="2" w:space="0" w:color="000000"/>
            </w:tcBorders>
          </w:tcPr>
          <w:p w14:paraId="0F8A2F32" w14:textId="77777777" w:rsidR="003513D8" w:rsidRDefault="00000000">
            <w:pPr>
              <w:pStyle w:val="aff0"/>
            </w:pPr>
            <w:r>
              <w:t>FEAT4</w:t>
            </w:r>
          </w:p>
        </w:tc>
        <w:tc>
          <w:tcPr>
            <w:tcW w:w="6729" w:type="dxa"/>
            <w:tcBorders>
              <w:left w:val="single" w:sz="2" w:space="0" w:color="000000"/>
              <w:bottom w:val="single" w:sz="2" w:space="0" w:color="000000"/>
            </w:tcBorders>
          </w:tcPr>
          <w:p w14:paraId="434148E9" w14:textId="77777777" w:rsidR="003513D8" w:rsidRDefault="00000000">
            <w:pPr>
              <w:pStyle w:val="aff0"/>
            </w:pPr>
            <w:r>
              <w:t>系统提供自由灵活的片源选择</w:t>
            </w:r>
          </w:p>
        </w:tc>
        <w:tc>
          <w:tcPr>
            <w:tcW w:w="1570" w:type="dxa"/>
            <w:tcBorders>
              <w:left w:val="single" w:sz="2" w:space="0" w:color="000000"/>
              <w:bottom w:val="single" w:sz="2" w:space="0" w:color="000000"/>
              <w:right w:val="single" w:sz="2" w:space="0" w:color="000000"/>
            </w:tcBorders>
          </w:tcPr>
          <w:p w14:paraId="3A96F1E1" w14:textId="77777777" w:rsidR="003513D8" w:rsidRDefault="00000000">
            <w:pPr>
              <w:pStyle w:val="aff0"/>
            </w:pPr>
            <w:r>
              <w:t>Must</w:t>
            </w:r>
          </w:p>
        </w:tc>
      </w:tr>
      <w:tr w:rsidR="003513D8" w14:paraId="05CAC512" w14:textId="77777777">
        <w:tc>
          <w:tcPr>
            <w:tcW w:w="1395" w:type="dxa"/>
            <w:tcBorders>
              <w:left w:val="single" w:sz="2" w:space="0" w:color="000000"/>
              <w:bottom w:val="single" w:sz="2" w:space="0" w:color="000000"/>
            </w:tcBorders>
          </w:tcPr>
          <w:p w14:paraId="233D8E5D" w14:textId="77777777" w:rsidR="003513D8" w:rsidRDefault="00000000">
            <w:pPr>
              <w:pStyle w:val="aff0"/>
            </w:pPr>
            <w:r>
              <w:t>FEAT5</w:t>
            </w:r>
          </w:p>
        </w:tc>
        <w:tc>
          <w:tcPr>
            <w:tcW w:w="6729" w:type="dxa"/>
            <w:tcBorders>
              <w:left w:val="single" w:sz="2" w:space="0" w:color="000000"/>
              <w:bottom w:val="single" w:sz="2" w:space="0" w:color="000000"/>
            </w:tcBorders>
          </w:tcPr>
          <w:p w14:paraId="0B8B48A0" w14:textId="77777777" w:rsidR="003513D8" w:rsidRDefault="00000000">
            <w:pPr>
              <w:pStyle w:val="aff0"/>
            </w:pPr>
            <w:r>
              <w:t>系统提供实时的交流互动体验</w:t>
            </w:r>
          </w:p>
        </w:tc>
        <w:tc>
          <w:tcPr>
            <w:tcW w:w="1570" w:type="dxa"/>
            <w:tcBorders>
              <w:left w:val="single" w:sz="2" w:space="0" w:color="000000"/>
              <w:bottom w:val="single" w:sz="2" w:space="0" w:color="000000"/>
              <w:right w:val="single" w:sz="2" w:space="0" w:color="000000"/>
            </w:tcBorders>
          </w:tcPr>
          <w:p w14:paraId="796DD67F" w14:textId="77777777" w:rsidR="003513D8" w:rsidRDefault="00000000">
            <w:pPr>
              <w:pStyle w:val="aff0"/>
            </w:pPr>
            <w:r>
              <w:t>Must</w:t>
            </w:r>
          </w:p>
        </w:tc>
      </w:tr>
    </w:tbl>
    <w:p w14:paraId="4EF6EBA0" w14:textId="77777777" w:rsidR="003513D8" w:rsidRDefault="003513D8">
      <w:pPr>
        <w:pStyle w:val="a2"/>
        <w:ind w:firstLine="0"/>
      </w:pPr>
    </w:p>
    <w:p w14:paraId="71BA39C8" w14:textId="77777777" w:rsidR="003513D8" w:rsidRDefault="00000000">
      <w:pPr>
        <w:pStyle w:val="2"/>
      </w:pPr>
      <w:bookmarkStart w:id="49" w:name="_Toc219328545"/>
      <w:r>
        <w:t>其他产品需求</w:t>
      </w:r>
      <w:bookmarkEnd w:id="49"/>
    </w:p>
    <w:p w14:paraId="104793A3" w14:textId="77777777" w:rsidR="003513D8" w:rsidRDefault="00000000">
      <w:pPr>
        <w:pStyle w:val="3"/>
      </w:pPr>
      <w:bookmarkStart w:id="50" w:name="_Toc219328546"/>
      <w:r>
        <w:t>性能需求</w:t>
      </w:r>
      <w:bookmarkEnd w:id="50"/>
    </w:p>
    <w:p w14:paraId="24F78FEF" w14:textId="77777777" w:rsidR="003513D8" w:rsidRDefault="00000000">
      <w:pPr>
        <w:pStyle w:val="a2"/>
      </w:pPr>
      <w:r>
        <w:rPr>
          <w:rFonts w:ascii="方正仿宋_GBK" w:hAnsi="方正仿宋_GBK"/>
          <w:b/>
          <w:bCs/>
        </w:rPr>
        <w:t>·</w:t>
      </w:r>
      <w:r>
        <w:t>支持</w:t>
      </w:r>
      <w:r>
        <w:t>5-10</w:t>
      </w:r>
      <w:r>
        <w:t>人同时在线</w:t>
      </w:r>
    </w:p>
    <w:p w14:paraId="485994BF" w14:textId="77777777" w:rsidR="003513D8" w:rsidRDefault="00000000">
      <w:pPr>
        <w:pStyle w:val="a2"/>
      </w:pPr>
      <w:r>
        <w:rPr>
          <w:rFonts w:ascii="方正仿宋_GBK" w:hAnsi="方正仿宋_GBK"/>
          <w:b/>
          <w:bCs/>
        </w:rPr>
        <w:t>·</w:t>
      </w:r>
      <w:r>
        <w:t>播放同步延迟小于</w:t>
      </w:r>
      <w:r>
        <w:t>1</w:t>
      </w:r>
      <w:r>
        <w:t>秒</w:t>
      </w:r>
    </w:p>
    <w:p w14:paraId="2FAC43D2" w14:textId="77777777" w:rsidR="003513D8" w:rsidRDefault="00000000">
      <w:pPr>
        <w:pStyle w:val="a2"/>
      </w:pPr>
      <w:r>
        <w:rPr>
          <w:rFonts w:ascii="方正仿宋_GBK" w:hAnsi="方正仿宋_GBK"/>
          <w:b/>
          <w:bCs/>
        </w:rPr>
        <w:t>·</w:t>
      </w:r>
      <w:r>
        <w:t>消息延迟小于</w:t>
      </w:r>
      <w:r>
        <w:t>500</w:t>
      </w:r>
      <w:r>
        <w:t>毫秒</w:t>
      </w:r>
    </w:p>
    <w:p w14:paraId="7EB2A05C" w14:textId="77777777" w:rsidR="003513D8" w:rsidRDefault="00000000">
      <w:pPr>
        <w:pStyle w:val="3"/>
      </w:pPr>
      <w:bookmarkStart w:id="51" w:name="_Toc219328547"/>
      <w:r>
        <w:t>兼容性需求</w:t>
      </w:r>
      <w:bookmarkEnd w:id="51"/>
    </w:p>
    <w:p w14:paraId="25BED7CB" w14:textId="77777777" w:rsidR="003513D8" w:rsidRDefault="00000000">
      <w:pPr>
        <w:pStyle w:val="a2"/>
      </w:pPr>
      <w:r>
        <w:rPr>
          <w:rFonts w:ascii="方正仿宋_GBK" w:hAnsi="方正仿宋_GBK"/>
          <w:b/>
          <w:bCs/>
        </w:rPr>
        <w:t>·</w:t>
      </w:r>
      <w:r>
        <w:t>支持主流现代浏览器</w:t>
      </w:r>
    </w:p>
    <w:p w14:paraId="25694FA7" w14:textId="77777777" w:rsidR="003513D8" w:rsidRDefault="00000000">
      <w:pPr>
        <w:pStyle w:val="a2"/>
      </w:pPr>
      <w:r>
        <w:rPr>
          <w:rFonts w:ascii="方正仿宋_GBK" w:hAnsi="方正仿宋_GBK"/>
          <w:b/>
          <w:bCs/>
        </w:rPr>
        <w:t>·</w:t>
      </w:r>
      <w:r>
        <w:t>良好的</w:t>
      </w:r>
      <w:r>
        <w:t>PC</w:t>
      </w:r>
      <w:r>
        <w:t>端体验</w:t>
      </w:r>
    </w:p>
    <w:p w14:paraId="54218964" w14:textId="77777777" w:rsidR="003513D8" w:rsidRDefault="00000000">
      <w:pPr>
        <w:pStyle w:val="a2"/>
      </w:pPr>
      <w:r>
        <w:rPr>
          <w:rFonts w:ascii="方正仿宋_GBK" w:hAnsi="方正仿宋_GBK"/>
          <w:b/>
          <w:bCs/>
        </w:rPr>
        <w:t>·</w:t>
      </w:r>
      <w:r>
        <w:t>后续支持移动端</w:t>
      </w:r>
      <w:r>
        <w:t>APP</w:t>
      </w:r>
    </w:p>
    <w:p w14:paraId="25A0A55C" w14:textId="77777777" w:rsidR="003513D8" w:rsidRDefault="00000000">
      <w:pPr>
        <w:pStyle w:val="3"/>
      </w:pPr>
      <w:bookmarkStart w:id="52" w:name="_Toc219328548"/>
      <w:r>
        <w:t>可维护性需求</w:t>
      </w:r>
      <w:bookmarkEnd w:id="52"/>
    </w:p>
    <w:p w14:paraId="1EF480B5" w14:textId="77777777" w:rsidR="003513D8" w:rsidRDefault="00000000">
      <w:pPr>
        <w:pStyle w:val="a2"/>
      </w:pPr>
      <w:r>
        <w:rPr>
          <w:rFonts w:ascii="方正仿宋_GBK" w:hAnsi="方正仿宋_GBK"/>
          <w:b/>
          <w:bCs/>
        </w:rPr>
        <w:t>·</w:t>
      </w:r>
      <w:r>
        <w:t>模块化设计</w:t>
      </w:r>
    </w:p>
    <w:p w14:paraId="24FA61C5" w14:textId="77777777" w:rsidR="003513D8" w:rsidRDefault="00000000">
      <w:pPr>
        <w:pStyle w:val="a2"/>
      </w:pPr>
      <w:r>
        <w:rPr>
          <w:rFonts w:ascii="方正仿宋_GBK" w:hAnsi="方正仿宋_GBK"/>
          <w:b/>
          <w:bCs/>
        </w:rPr>
        <w:t>·</w:t>
      </w:r>
      <w:r>
        <w:t>完善的文档</w:t>
      </w:r>
    </w:p>
    <w:p w14:paraId="34857704" w14:textId="77777777" w:rsidR="003513D8" w:rsidRDefault="00000000">
      <w:pPr>
        <w:pStyle w:val="a2"/>
      </w:pPr>
      <w:r>
        <w:rPr>
          <w:rFonts w:ascii="方正仿宋_GBK" w:hAnsi="方正仿宋_GBK"/>
          <w:b/>
          <w:bCs/>
        </w:rPr>
        <w:t>·</w:t>
      </w:r>
      <w:r>
        <w:t>清晰的开发规范</w:t>
      </w:r>
      <w:r>
        <w:br w:type="page"/>
      </w:r>
    </w:p>
    <w:p w14:paraId="7F33B3FC" w14:textId="77777777" w:rsidR="003513D8" w:rsidRDefault="00000000">
      <w:pPr>
        <w:pStyle w:val="1"/>
      </w:pPr>
      <w:r>
        <w:lastRenderedPageBreak/>
        <w:t xml:space="preserve"> </w:t>
      </w:r>
      <w:bookmarkStart w:id="53" w:name="_Toc219328549"/>
      <w:r>
        <w:t>用</w:t>
      </w:r>
      <w:proofErr w:type="gramStart"/>
      <w:r>
        <w:t>况</w:t>
      </w:r>
      <w:proofErr w:type="gramEnd"/>
      <w:r>
        <w:t>建模</w:t>
      </w:r>
      <w:bookmarkEnd w:id="53"/>
    </w:p>
    <w:p w14:paraId="7D8CBB16" w14:textId="77777777" w:rsidR="003513D8" w:rsidRDefault="003513D8">
      <w:pPr>
        <w:pStyle w:val="a2"/>
        <w:rPr>
          <w:b/>
          <w:bCs/>
        </w:rPr>
      </w:pPr>
    </w:p>
    <w:p w14:paraId="1AF2349A" w14:textId="77777777" w:rsidR="003513D8" w:rsidRDefault="00000000">
      <w:pPr>
        <w:pStyle w:val="2"/>
        <w:rPr>
          <w:sz w:val="32"/>
        </w:rPr>
      </w:pPr>
      <w:bookmarkStart w:id="54" w:name="_Toc219328550"/>
      <w:r>
        <w:rPr>
          <w:sz w:val="32"/>
        </w:rPr>
        <w:t>识别参与者</w:t>
      </w:r>
      <w:bookmarkEnd w:id="54"/>
    </w:p>
    <w:p w14:paraId="58D8CA4A" w14:textId="77777777" w:rsidR="003513D8" w:rsidRDefault="00000000">
      <w:pPr>
        <w:pStyle w:val="a2"/>
      </w:pPr>
      <w:r>
        <w:t>根据《用例建模》教材，参与者定义了用户在与系统交互过程中所扮演的角色，且必须位于系统边界之外。</w:t>
      </w:r>
    </w:p>
    <w:p w14:paraId="0FD56AA1" w14:textId="77777777" w:rsidR="003513D8" w:rsidRDefault="00000000">
      <w:pPr>
        <w:pStyle w:val="3"/>
      </w:pPr>
      <w:bookmarkStart w:id="55" w:name="_Toc219328551"/>
      <w:r>
        <w:t>观众</w:t>
      </w:r>
      <w:r>
        <w:t xml:space="preserve"> (Audience)</w:t>
      </w:r>
      <w:bookmarkEnd w:id="55"/>
    </w:p>
    <w:p w14:paraId="09684BA1" w14:textId="77777777" w:rsidR="003513D8" w:rsidRDefault="00000000">
      <w:pPr>
        <w:pStyle w:val="a2"/>
        <w:ind w:firstLine="0"/>
      </w:pPr>
      <w:r>
        <w:rPr>
          <w:b/>
          <w:bCs/>
        </w:rPr>
        <w:tab/>
      </w:r>
      <w:r>
        <w:rPr>
          <w:b/>
          <w:bCs/>
        </w:rPr>
        <w:t>描述：</w:t>
      </w:r>
      <w:r>
        <w:t>放映活动的参与者。他通过加入放映</w:t>
      </w:r>
      <w:proofErr w:type="gramStart"/>
      <w:r>
        <w:t>厅创建</w:t>
      </w:r>
      <w:proofErr w:type="gramEnd"/>
      <w:r>
        <w:t>者创建的房间，享受与他人完全同步的视听体验，并通过</w:t>
      </w:r>
      <w:r>
        <w:rPr>
          <w:b/>
        </w:rPr>
        <w:t>互动功能</w:t>
      </w:r>
      <w:r>
        <w:t>进行交流讨论</w:t>
      </w:r>
      <w:r>
        <w:rPr>
          <w:rFonts w:hint="eastAsia"/>
        </w:rPr>
        <w:t>。</w:t>
      </w:r>
    </w:p>
    <w:p w14:paraId="012A0841" w14:textId="77777777" w:rsidR="003513D8" w:rsidRDefault="00000000">
      <w:pPr>
        <w:pStyle w:val="a6"/>
      </w:pPr>
      <w:r>
        <w:rPr>
          <w:rFonts w:hint="eastAsia"/>
        </w:rPr>
        <w:tab/>
      </w:r>
    </w:p>
    <w:p w14:paraId="448B51E5" w14:textId="77777777" w:rsidR="003513D8" w:rsidRDefault="00000000">
      <w:pPr>
        <w:pStyle w:val="a2"/>
      </w:pPr>
      <w:r>
        <w:rPr>
          <w:b/>
        </w:rPr>
        <w:t>注：</w:t>
      </w:r>
      <w:r>
        <w:t>在特定情况下，观众可被放映</w:t>
      </w:r>
      <w:proofErr w:type="gramStart"/>
      <w:r>
        <w:t>厅创建</w:t>
      </w:r>
      <w:proofErr w:type="gramEnd"/>
      <w:r>
        <w:t>者临时授权，协助执行部分放映管理职能（即成为放映控制者）。</w:t>
      </w:r>
    </w:p>
    <w:p w14:paraId="2FD1A572" w14:textId="77777777" w:rsidR="003513D8" w:rsidRDefault="00000000">
      <w:pPr>
        <w:pStyle w:val="a2"/>
        <w:rPr>
          <w:b/>
        </w:rPr>
      </w:pPr>
      <w:r>
        <w:rPr>
          <w:b/>
        </w:rPr>
        <w:t>职责</w:t>
      </w:r>
      <w:r>
        <w:rPr>
          <w:rFonts w:hint="eastAsia"/>
          <w:b/>
        </w:rPr>
        <w:t>：</w:t>
      </w:r>
    </w:p>
    <w:p w14:paraId="18C4D0E5" w14:textId="77777777" w:rsidR="003513D8" w:rsidRDefault="00000000">
      <w:pPr>
        <w:pStyle w:val="a2"/>
        <w:ind w:leftChars="200" w:left="480" w:firstLineChars="200"/>
      </w:pPr>
      <w:r>
        <w:rPr>
          <w:rFonts w:hint="eastAsia"/>
          <w:b/>
        </w:rPr>
        <w:t>参与接入：</w:t>
      </w:r>
      <w:r>
        <w:rPr>
          <w:rFonts w:hint="eastAsia"/>
        </w:rPr>
        <w:t>发现并进入指定的放映房间（房间搜索</w:t>
      </w:r>
      <w:r>
        <w:rPr>
          <w:rFonts w:hint="eastAsia"/>
        </w:rPr>
        <w:t>/</w:t>
      </w:r>
      <w:r>
        <w:rPr>
          <w:rFonts w:hint="eastAsia"/>
        </w:rPr>
        <w:t>房间码</w:t>
      </w:r>
      <w:r>
        <w:rPr>
          <w:rFonts w:hint="eastAsia"/>
        </w:rPr>
        <w:t>/</w:t>
      </w:r>
      <w:r>
        <w:rPr>
          <w:rFonts w:hint="eastAsia"/>
        </w:rPr>
        <w:t>邀请链接等表现形式属于“发现”的实现细节）。</w:t>
      </w:r>
    </w:p>
    <w:p w14:paraId="518EA9CC" w14:textId="77777777" w:rsidR="003513D8" w:rsidRDefault="00000000">
      <w:pPr>
        <w:pStyle w:val="a2"/>
        <w:ind w:leftChars="200" w:left="480" w:firstLineChars="200"/>
      </w:pPr>
      <w:r>
        <w:rPr>
          <w:rFonts w:hint="eastAsia"/>
          <w:b/>
        </w:rPr>
        <w:t>状态维护：</w:t>
      </w:r>
      <w:r>
        <w:rPr>
          <w:rFonts w:hint="eastAsia"/>
        </w:rPr>
        <w:t>保持自身客户端与房间“唯一真实状态”对齐（接收同步指令并应用到本地播放器）。</w:t>
      </w:r>
    </w:p>
    <w:p w14:paraId="6914D152" w14:textId="77777777" w:rsidR="003513D8" w:rsidRDefault="00000000">
      <w:pPr>
        <w:pStyle w:val="a2"/>
        <w:ind w:leftChars="200" w:left="480" w:firstLineChars="200"/>
      </w:pPr>
      <w:r>
        <w:rPr>
          <w:rFonts w:hint="eastAsia"/>
          <w:b/>
        </w:rPr>
        <w:t>社交贡献：</w:t>
      </w:r>
      <w:r>
        <w:rPr>
          <w:rFonts w:hint="eastAsia"/>
        </w:rPr>
        <w:t>发送聊天消息</w:t>
      </w:r>
      <w:r>
        <w:rPr>
          <w:rFonts w:hint="eastAsia"/>
        </w:rPr>
        <w:t>/</w:t>
      </w:r>
      <w:r>
        <w:rPr>
          <w:rFonts w:hint="eastAsia"/>
        </w:rPr>
        <w:t>弹幕</w:t>
      </w:r>
      <w:r>
        <w:rPr>
          <w:rFonts w:hint="eastAsia"/>
        </w:rPr>
        <w:t>/</w:t>
      </w:r>
      <w:r>
        <w:rPr>
          <w:rFonts w:hint="eastAsia"/>
        </w:rPr>
        <w:t>反馈等互动内容，构成社交体验的一部分。</w:t>
      </w:r>
    </w:p>
    <w:p w14:paraId="5EAF2B4D" w14:textId="77777777" w:rsidR="003513D8" w:rsidRDefault="003513D8">
      <w:pPr>
        <w:rPr>
          <w:b/>
        </w:rPr>
      </w:pPr>
    </w:p>
    <w:p w14:paraId="011D1420" w14:textId="77777777" w:rsidR="003513D8" w:rsidRDefault="00000000">
      <w:pPr>
        <w:pStyle w:val="a2"/>
        <w:ind w:firstLine="0"/>
        <w:rPr>
          <w:b/>
          <w:bCs/>
        </w:rPr>
      </w:pPr>
      <w:r>
        <w:rPr>
          <w:b/>
          <w:bCs/>
        </w:rPr>
        <w:tab/>
      </w:r>
    </w:p>
    <w:p w14:paraId="5399B95C" w14:textId="77777777" w:rsidR="003513D8" w:rsidRDefault="00000000">
      <w:pPr>
        <w:pStyle w:val="3"/>
      </w:pPr>
      <w:bookmarkStart w:id="56" w:name="_Toc219328552"/>
      <w:r>
        <w:t>放映</w:t>
      </w:r>
      <w:proofErr w:type="gramStart"/>
      <w:r>
        <w:t>厅创建</w:t>
      </w:r>
      <w:proofErr w:type="gramEnd"/>
      <w:r>
        <w:t>者（</w:t>
      </w:r>
      <w:r>
        <w:t>Host / Presenter</w:t>
      </w:r>
      <w:r>
        <w:t>）</w:t>
      </w:r>
      <w:bookmarkEnd w:id="56"/>
    </w:p>
    <w:p w14:paraId="4B68DEEE" w14:textId="77777777" w:rsidR="003513D8" w:rsidRDefault="00000000">
      <w:pPr>
        <w:pStyle w:val="a2"/>
        <w:ind w:firstLineChars="200"/>
        <w:rPr>
          <w:bCs/>
        </w:rPr>
      </w:pPr>
      <w:r>
        <w:rPr>
          <w:b/>
          <w:bCs/>
        </w:rPr>
        <w:t>描述：</w:t>
      </w:r>
      <w:r>
        <w:rPr>
          <w:bCs/>
        </w:rPr>
        <w:t>放映活动的组织者与管理者。拥有对房间环境的控制权，能够指定观众为放映控制者</w:t>
      </w:r>
      <w:r>
        <w:rPr>
          <w:rFonts w:hint="eastAsia"/>
          <w:bCs/>
        </w:rPr>
        <w:t>。</w:t>
      </w:r>
    </w:p>
    <w:p w14:paraId="113D33F8" w14:textId="77777777" w:rsidR="003513D8" w:rsidRDefault="00000000">
      <w:pPr>
        <w:pStyle w:val="a6"/>
      </w:pPr>
      <w:r>
        <w:rPr>
          <w:rFonts w:hint="eastAsia"/>
        </w:rPr>
        <w:tab/>
      </w:r>
    </w:p>
    <w:p w14:paraId="73FF6CF5" w14:textId="77777777" w:rsidR="003513D8" w:rsidRDefault="00000000">
      <w:pPr>
        <w:pStyle w:val="a2"/>
        <w:rPr>
          <w:b/>
        </w:rPr>
      </w:pPr>
      <w:r>
        <w:rPr>
          <w:b/>
        </w:rPr>
        <w:t>职责</w:t>
      </w:r>
      <w:r>
        <w:rPr>
          <w:rFonts w:hint="eastAsia"/>
          <w:b/>
        </w:rPr>
        <w:t>：</w:t>
      </w:r>
    </w:p>
    <w:p w14:paraId="2903F83A" w14:textId="77777777" w:rsidR="003513D8" w:rsidRDefault="00000000">
      <w:pPr>
        <w:pStyle w:val="a2"/>
        <w:ind w:leftChars="200" w:left="480" w:firstLineChars="200"/>
      </w:pPr>
      <w:r>
        <w:rPr>
          <w:rFonts w:hint="eastAsia"/>
          <w:b/>
        </w:rPr>
        <w:t>活动初始化：</w:t>
      </w:r>
      <w:r>
        <w:rPr>
          <w:rFonts w:hint="eastAsia"/>
        </w:rPr>
        <w:t>创建观</w:t>
      </w:r>
      <w:proofErr w:type="gramStart"/>
      <w:r>
        <w:rPr>
          <w:rFonts w:hint="eastAsia"/>
        </w:rPr>
        <w:t>影空间</w:t>
      </w:r>
      <w:proofErr w:type="gramEnd"/>
      <w:r>
        <w:rPr>
          <w:rFonts w:hint="eastAsia"/>
        </w:rPr>
        <w:t>并选定</w:t>
      </w:r>
      <w:r>
        <w:rPr>
          <w:rFonts w:hint="eastAsia"/>
        </w:rPr>
        <w:t>/</w:t>
      </w:r>
      <w:r>
        <w:rPr>
          <w:rFonts w:hint="eastAsia"/>
        </w:rPr>
        <w:t>加载视频资源。</w:t>
      </w:r>
    </w:p>
    <w:p w14:paraId="1856A16A" w14:textId="77777777" w:rsidR="003513D8" w:rsidRDefault="00000000">
      <w:pPr>
        <w:pStyle w:val="a2"/>
        <w:ind w:leftChars="200" w:left="480" w:firstLineChars="200"/>
      </w:pPr>
      <w:r>
        <w:rPr>
          <w:rFonts w:hint="eastAsia"/>
          <w:b/>
        </w:rPr>
        <w:t>房间维护：</w:t>
      </w:r>
      <w:r>
        <w:rPr>
          <w:rFonts w:hint="eastAsia"/>
        </w:rPr>
        <w:t>配置房间属性（公告、密码、人数上限等）及治理不良行为（踢人</w:t>
      </w:r>
      <w:r>
        <w:rPr>
          <w:rFonts w:hint="eastAsia"/>
        </w:rPr>
        <w:t>/</w:t>
      </w:r>
      <w:r>
        <w:rPr>
          <w:rFonts w:hint="eastAsia"/>
        </w:rPr>
        <w:t>禁言</w:t>
      </w:r>
      <w:r>
        <w:rPr>
          <w:rFonts w:hint="eastAsia"/>
        </w:rPr>
        <w:t>/</w:t>
      </w:r>
      <w:r>
        <w:rPr>
          <w:rFonts w:hint="eastAsia"/>
        </w:rPr>
        <w:t>模式切换）。</w:t>
      </w:r>
    </w:p>
    <w:p w14:paraId="4E7B18E7" w14:textId="77777777" w:rsidR="003513D8" w:rsidRDefault="00000000">
      <w:pPr>
        <w:pStyle w:val="a2"/>
        <w:ind w:leftChars="200" w:left="480" w:firstLineChars="200"/>
      </w:pPr>
      <w:r>
        <w:rPr>
          <w:rFonts w:hint="eastAsia"/>
          <w:b/>
        </w:rPr>
        <w:t>指定放映控制者：</w:t>
      </w:r>
      <w:r>
        <w:rPr>
          <w:rFonts w:hint="eastAsia"/>
        </w:rPr>
        <w:t>根据需要，将观众临时授权为放映控制者。</w:t>
      </w:r>
    </w:p>
    <w:p w14:paraId="63773500" w14:textId="77777777" w:rsidR="003513D8" w:rsidRDefault="00000000">
      <w:pPr>
        <w:pStyle w:val="a2"/>
        <w:ind w:leftChars="200" w:left="480" w:firstLineChars="200"/>
      </w:pPr>
      <w:r>
        <w:rPr>
          <w:rFonts w:hint="eastAsia"/>
          <w:b/>
        </w:rPr>
        <w:t>解散房间：</w:t>
      </w:r>
      <w:r>
        <w:rPr>
          <w:rFonts w:hint="eastAsia"/>
        </w:rPr>
        <w:t>在放映活动结束后，放映</w:t>
      </w:r>
      <w:proofErr w:type="gramStart"/>
      <w:r>
        <w:rPr>
          <w:rFonts w:hint="eastAsia"/>
        </w:rPr>
        <w:t>厅创建</w:t>
      </w:r>
      <w:proofErr w:type="gramEnd"/>
      <w:r>
        <w:rPr>
          <w:rFonts w:hint="eastAsia"/>
        </w:rPr>
        <w:t>者可选择解散房间，释放资源。</w:t>
      </w:r>
    </w:p>
    <w:p w14:paraId="6F392E18" w14:textId="77777777" w:rsidR="003513D8" w:rsidRDefault="003513D8">
      <w:pPr>
        <w:pStyle w:val="a2"/>
      </w:pPr>
    </w:p>
    <w:p w14:paraId="7FAA3A89" w14:textId="77777777" w:rsidR="003513D8" w:rsidRDefault="003513D8"/>
    <w:p w14:paraId="4094A8A8" w14:textId="77777777" w:rsidR="003513D8" w:rsidRDefault="00000000">
      <w:pPr>
        <w:pStyle w:val="3"/>
      </w:pPr>
      <w:bookmarkStart w:id="57" w:name="_Toc219328553"/>
      <w:r>
        <w:t>放映控制者（</w:t>
      </w:r>
      <w:r>
        <w:t>Screening Controller</w:t>
      </w:r>
      <w:r>
        <w:t>）</w:t>
      </w:r>
      <w:bookmarkEnd w:id="57"/>
    </w:p>
    <w:p w14:paraId="22171DDC" w14:textId="77777777" w:rsidR="003513D8" w:rsidRDefault="00000000">
      <w:pPr>
        <w:pStyle w:val="a2"/>
        <w:ind w:firstLineChars="200"/>
        <w:rPr>
          <w:bCs/>
        </w:rPr>
      </w:pPr>
      <w:r>
        <w:rPr>
          <w:b/>
          <w:bCs/>
        </w:rPr>
        <w:t>描述</w:t>
      </w:r>
      <w:r>
        <w:rPr>
          <w:rFonts w:hint="eastAsia"/>
          <w:b/>
          <w:bCs/>
        </w:rPr>
        <w:t>：</w:t>
      </w:r>
      <w:r>
        <w:rPr>
          <w:bCs/>
        </w:rPr>
        <w:t>放映活动的控制者。负责管理放映状态。</w:t>
      </w:r>
    </w:p>
    <w:p w14:paraId="6BE138D1" w14:textId="77777777" w:rsidR="003513D8" w:rsidRDefault="00000000">
      <w:pPr>
        <w:pStyle w:val="a6"/>
      </w:pPr>
      <w:r>
        <w:rPr>
          <w:rFonts w:hint="eastAsia"/>
        </w:rPr>
        <w:tab/>
      </w:r>
    </w:p>
    <w:p w14:paraId="3A4D9719" w14:textId="77777777" w:rsidR="003513D8" w:rsidRDefault="00000000">
      <w:pPr>
        <w:pStyle w:val="a2"/>
        <w:rPr>
          <w:b/>
        </w:rPr>
      </w:pPr>
      <w:r>
        <w:rPr>
          <w:b/>
        </w:rPr>
        <w:t>职责</w:t>
      </w:r>
      <w:r>
        <w:rPr>
          <w:rFonts w:hint="eastAsia"/>
          <w:b/>
        </w:rPr>
        <w:t>：</w:t>
      </w:r>
    </w:p>
    <w:p w14:paraId="4DAA6695" w14:textId="77777777" w:rsidR="003513D8" w:rsidRDefault="00000000">
      <w:pPr>
        <w:pStyle w:val="a2"/>
        <w:ind w:leftChars="200" w:left="480" w:firstLineChars="200"/>
      </w:pPr>
      <w:r>
        <w:rPr>
          <w:rFonts w:hint="eastAsia"/>
          <w:b/>
        </w:rPr>
        <w:t>进度控制：</w:t>
      </w:r>
      <w:r>
        <w:rPr>
          <w:rFonts w:hint="eastAsia"/>
        </w:rPr>
        <w:t>发出播放控制指令（播放、暂停、跳转进度、</w:t>
      </w:r>
      <w:proofErr w:type="gramStart"/>
      <w:r>
        <w:rPr>
          <w:rFonts w:hint="eastAsia"/>
        </w:rPr>
        <w:t>倍</w:t>
      </w:r>
      <w:proofErr w:type="gramEnd"/>
      <w:r>
        <w:rPr>
          <w:rFonts w:hint="eastAsia"/>
        </w:rPr>
        <w:t>速等）。</w:t>
      </w:r>
    </w:p>
    <w:p w14:paraId="1D2E4D6E" w14:textId="77777777" w:rsidR="003513D8" w:rsidRDefault="00000000">
      <w:pPr>
        <w:pStyle w:val="a2"/>
        <w:ind w:leftChars="200" w:left="480" w:firstLineChars="200"/>
      </w:pPr>
      <w:r>
        <w:rPr>
          <w:rFonts w:hint="eastAsia"/>
          <w:b/>
        </w:rPr>
        <w:t>资源控制：</w:t>
      </w:r>
      <w:r>
        <w:rPr>
          <w:rFonts w:hint="eastAsia"/>
        </w:rPr>
        <w:t>根据需要，调整房间环境（例如：改变字幕轨道、切换视频源等）。</w:t>
      </w:r>
    </w:p>
    <w:p w14:paraId="145D2CA3" w14:textId="77777777" w:rsidR="003513D8" w:rsidRDefault="003513D8"/>
    <w:p w14:paraId="55861B1E" w14:textId="77777777" w:rsidR="003513D8" w:rsidRDefault="00000000">
      <w:pPr>
        <w:pStyle w:val="3"/>
      </w:pPr>
      <w:bookmarkStart w:id="58" w:name="_Toc219328554"/>
      <w:r>
        <w:t>视频</w:t>
      </w:r>
      <w:proofErr w:type="gramStart"/>
      <w:r>
        <w:t>库维护</w:t>
      </w:r>
      <w:proofErr w:type="gramEnd"/>
      <w:r>
        <w:rPr>
          <w:rFonts w:hint="eastAsia"/>
        </w:rPr>
        <w:t>者</w:t>
      </w:r>
      <w:bookmarkEnd w:id="58"/>
    </w:p>
    <w:p w14:paraId="14CB26B1" w14:textId="77777777" w:rsidR="003513D8" w:rsidRDefault="00000000">
      <w:pPr>
        <w:pStyle w:val="a2"/>
      </w:pPr>
      <w:r>
        <w:rPr>
          <w:b/>
        </w:rPr>
        <w:t>描述</w:t>
      </w:r>
      <w:r>
        <w:rPr>
          <w:rFonts w:hint="eastAsia"/>
          <w:b/>
        </w:rPr>
        <w:t>：</w:t>
      </w:r>
      <w:r>
        <w:t>负责系统内部片源的引入、维护与治理的运营</w:t>
      </w:r>
      <w:r>
        <w:t>/</w:t>
      </w:r>
      <w:r>
        <w:t>技术人员。</w:t>
      </w:r>
    </w:p>
    <w:p w14:paraId="50981124" w14:textId="77777777" w:rsidR="003513D8" w:rsidRDefault="00000000">
      <w:pPr>
        <w:pStyle w:val="a2"/>
        <w:rPr>
          <w:b/>
        </w:rPr>
      </w:pPr>
      <w:r>
        <w:rPr>
          <w:b/>
        </w:rPr>
        <w:t>职责</w:t>
      </w:r>
      <w:r>
        <w:rPr>
          <w:rFonts w:hint="eastAsia"/>
          <w:b/>
        </w:rPr>
        <w:t>：</w:t>
      </w:r>
    </w:p>
    <w:p w14:paraId="74D67ECC" w14:textId="77777777" w:rsidR="003513D8" w:rsidRDefault="00000000">
      <w:pPr>
        <w:pStyle w:val="a2"/>
        <w:numPr>
          <w:ilvl w:val="0"/>
          <w:numId w:val="4"/>
        </w:numPr>
      </w:pPr>
      <w:proofErr w:type="gramStart"/>
      <w:r>
        <w:t>上传并创建</w:t>
      </w:r>
      <w:proofErr w:type="gramEnd"/>
      <w:r>
        <w:t>视频资产，确保片源数量与可用性。</w:t>
      </w:r>
    </w:p>
    <w:p w14:paraId="63CB4773" w14:textId="77777777" w:rsidR="003513D8" w:rsidRDefault="00000000">
      <w:pPr>
        <w:pStyle w:val="a2"/>
        <w:numPr>
          <w:ilvl w:val="0"/>
          <w:numId w:val="4"/>
        </w:numPr>
      </w:pPr>
      <w:r>
        <w:t>维护视频元数据（名称、简介、分类、标签、封面等），提升检索与选片效率。</w:t>
      </w:r>
    </w:p>
    <w:p w14:paraId="088103FC" w14:textId="77777777" w:rsidR="003513D8" w:rsidRDefault="00000000">
      <w:pPr>
        <w:pStyle w:val="a2"/>
        <w:numPr>
          <w:ilvl w:val="0"/>
          <w:numId w:val="4"/>
        </w:numPr>
      </w:pPr>
      <w:r>
        <w:t>根据内容策略</w:t>
      </w:r>
      <w:r>
        <w:t>/</w:t>
      </w:r>
      <w:r>
        <w:t>空间策略清理片源：删除过期、重复或不合</w:t>
      </w:r>
      <w:proofErr w:type="gramStart"/>
      <w:r>
        <w:t>规</w:t>
      </w:r>
      <w:proofErr w:type="gramEnd"/>
      <w:r>
        <w:t>的视频。</w:t>
      </w:r>
    </w:p>
    <w:p w14:paraId="5882A207" w14:textId="77777777" w:rsidR="003513D8" w:rsidRDefault="00000000">
      <w:pPr>
        <w:pStyle w:val="a2"/>
        <w:numPr>
          <w:ilvl w:val="0"/>
          <w:numId w:val="4"/>
        </w:numPr>
      </w:pPr>
      <w:r>
        <w:t>通过名称检索快速定位目标视频并进行后续维护操作。</w:t>
      </w:r>
    </w:p>
    <w:p w14:paraId="268ECB53" w14:textId="77777777" w:rsidR="003513D8" w:rsidRDefault="003513D8">
      <w:pPr>
        <w:pStyle w:val="a6"/>
        <w:ind w:left="672"/>
        <w:rPr>
          <w:rFonts w:ascii="Helvetica Neue" w:hAnsi="Helvetica Neue" w:cs="Helvetica Neue"/>
          <w:b/>
          <w:color w:val="333333"/>
          <w:shd w:val="clear" w:color="auto" w:fill="FFFFFF"/>
        </w:rPr>
      </w:pPr>
    </w:p>
    <w:p w14:paraId="4F1AEE64" w14:textId="77777777" w:rsidR="003513D8" w:rsidRDefault="003513D8">
      <w:pPr>
        <w:pStyle w:val="a6"/>
        <w:ind w:left="672"/>
      </w:pPr>
    </w:p>
    <w:p w14:paraId="573857DB" w14:textId="77777777" w:rsidR="003513D8" w:rsidRDefault="003513D8">
      <w:pPr>
        <w:pStyle w:val="a6"/>
      </w:pPr>
    </w:p>
    <w:p w14:paraId="278F4B1F" w14:textId="77777777" w:rsidR="003513D8" w:rsidRDefault="00000000">
      <w:pPr>
        <w:pStyle w:val="2"/>
        <w:rPr>
          <w:sz w:val="32"/>
        </w:rPr>
      </w:pPr>
      <w:bookmarkStart w:id="59" w:name="_Toc219328555"/>
      <w:r>
        <w:rPr>
          <w:sz w:val="32"/>
        </w:rPr>
        <w:t>识别用例</w:t>
      </w:r>
      <w:bookmarkEnd w:id="59"/>
    </w:p>
    <w:p w14:paraId="3F41A094" w14:textId="77777777" w:rsidR="003513D8" w:rsidRDefault="00000000">
      <w:pPr>
        <w:pStyle w:val="a2"/>
      </w:pPr>
      <w:r>
        <w:t>根据教材，用例描述了系统与参与者如何协作以实现参与者的目标，且必须为参与者提供可观测的价值。</w:t>
      </w:r>
    </w:p>
    <w:p w14:paraId="53BA3012" w14:textId="77777777" w:rsidR="003513D8" w:rsidRDefault="00000000">
      <w:pPr>
        <w:pStyle w:val="3"/>
      </w:pPr>
      <w:bookmarkStart w:id="60" w:name="_Toc219328556"/>
      <w:r>
        <w:t xml:space="preserve">UC-01: </w:t>
      </w:r>
      <w:r>
        <w:t>参与社交影院</w:t>
      </w:r>
      <w:bookmarkEnd w:id="60"/>
    </w:p>
    <w:p w14:paraId="28D3085E" w14:textId="77777777" w:rsidR="003513D8" w:rsidRDefault="00000000">
      <w:pPr>
        <w:pStyle w:val="a2"/>
        <w:ind w:firstLine="0"/>
      </w:pPr>
      <w:r>
        <w:rPr>
          <w:b/>
          <w:bCs/>
        </w:rPr>
        <w:tab/>
      </w:r>
      <w:r>
        <w:rPr>
          <w:b/>
          <w:bCs/>
        </w:rPr>
        <w:t>涉及参与者：</w:t>
      </w:r>
      <w:r>
        <w:rPr>
          <w:rFonts w:hint="eastAsia"/>
          <w:bCs/>
        </w:rPr>
        <w:t>观众、放映</w:t>
      </w:r>
      <w:proofErr w:type="gramStart"/>
      <w:r>
        <w:rPr>
          <w:rFonts w:hint="eastAsia"/>
          <w:bCs/>
        </w:rPr>
        <w:t>厅创建</w:t>
      </w:r>
      <w:proofErr w:type="gramEnd"/>
      <w:r>
        <w:rPr>
          <w:rFonts w:hint="eastAsia"/>
          <w:bCs/>
        </w:rPr>
        <w:t>者、放映控制者。</w:t>
      </w:r>
    </w:p>
    <w:p w14:paraId="42F4D238" w14:textId="77777777" w:rsidR="003513D8" w:rsidRDefault="00000000">
      <w:pPr>
        <w:pStyle w:val="a2"/>
        <w:ind w:firstLine="0"/>
        <w:rPr>
          <w:bCs/>
        </w:rPr>
      </w:pPr>
      <w:r>
        <w:rPr>
          <w:b/>
          <w:bCs/>
        </w:rPr>
        <w:tab/>
      </w:r>
      <w:r>
        <w:rPr>
          <w:rFonts w:hint="eastAsia"/>
          <w:b/>
          <w:bCs/>
        </w:rPr>
        <w:t>简略</w:t>
      </w:r>
      <w:r>
        <w:rPr>
          <w:b/>
          <w:bCs/>
        </w:rPr>
        <w:t>描述：</w:t>
      </w:r>
      <w:r>
        <w:rPr>
          <w:bCs/>
        </w:rPr>
        <w:t>观众们在一个共同的虚拟房间内（线上观影室）进行共同观影：用户创建房间并加载视频资源，观众加入房间后由系统完成播放状态初始化与持续同步；在放映过程中，放映控制者可以控制放映节奏与内容，观众进行实时讨论互动，放映</w:t>
      </w:r>
      <w:proofErr w:type="gramStart"/>
      <w:r>
        <w:rPr>
          <w:bCs/>
        </w:rPr>
        <w:t>厅创建</w:t>
      </w:r>
      <w:proofErr w:type="gramEnd"/>
      <w:r>
        <w:rPr>
          <w:bCs/>
        </w:rPr>
        <w:t>者维护房间秩序并在活动结束后解散房间。</w:t>
      </w:r>
    </w:p>
    <w:p w14:paraId="4531808A" w14:textId="77777777" w:rsidR="003513D8" w:rsidRDefault="00000000">
      <w:pPr>
        <w:pStyle w:val="3"/>
        <w:ind w:left="0" w:firstLine="0"/>
      </w:pPr>
      <w:bookmarkStart w:id="61" w:name="_Toc219328557"/>
      <w:r>
        <w:t>UC-0</w:t>
      </w:r>
      <w:r>
        <w:rPr>
          <w:rFonts w:hint="eastAsia"/>
        </w:rPr>
        <w:t>2</w:t>
      </w:r>
      <w:r>
        <w:t xml:space="preserve">: </w:t>
      </w:r>
      <w:r>
        <w:t>参与社交影院</w:t>
      </w:r>
      <w:bookmarkEnd w:id="61"/>
    </w:p>
    <w:p w14:paraId="171D11F1" w14:textId="77777777" w:rsidR="003513D8" w:rsidRDefault="00000000">
      <w:pPr>
        <w:pStyle w:val="a2"/>
        <w:ind w:firstLine="0"/>
      </w:pPr>
      <w:r>
        <w:rPr>
          <w:b/>
          <w:bCs/>
        </w:rPr>
        <w:tab/>
      </w:r>
      <w:r>
        <w:rPr>
          <w:b/>
          <w:bCs/>
        </w:rPr>
        <w:t>涉及参与者：</w:t>
      </w:r>
      <w:r>
        <w:rPr>
          <w:rFonts w:hint="eastAsia"/>
          <w:bCs/>
        </w:rPr>
        <w:t>观众、放映</w:t>
      </w:r>
      <w:proofErr w:type="gramStart"/>
      <w:r>
        <w:rPr>
          <w:rFonts w:hint="eastAsia"/>
          <w:bCs/>
        </w:rPr>
        <w:t>厅创建</w:t>
      </w:r>
      <w:proofErr w:type="gramEnd"/>
      <w:r>
        <w:rPr>
          <w:rFonts w:hint="eastAsia"/>
          <w:bCs/>
        </w:rPr>
        <w:t>者、放映控制者。</w:t>
      </w:r>
    </w:p>
    <w:p w14:paraId="5145FBEE" w14:textId="77777777" w:rsidR="003513D8" w:rsidRDefault="00000000">
      <w:pPr>
        <w:pStyle w:val="a2"/>
        <w:ind w:firstLine="0"/>
        <w:rPr>
          <w:bCs/>
        </w:rPr>
      </w:pPr>
      <w:r>
        <w:rPr>
          <w:b/>
          <w:bCs/>
        </w:rPr>
        <w:tab/>
      </w:r>
      <w:r>
        <w:rPr>
          <w:rFonts w:hint="eastAsia"/>
          <w:b/>
          <w:bCs/>
        </w:rPr>
        <w:t>简略</w:t>
      </w:r>
      <w:r>
        <w:rPr>
          <w:b/>
          <w:bCs/>
        </w:rPr>
        <w:t>描述：</w:t>
      </w:r>
      <w:r>
        <w:rPr>
          <w:bCs/>
        </w:rPr>
        <w:t>观众们在一个共同的虚拟房间内（线上观影室）进行共同观影：用户创建房间并加载视频资源，观众加入房间后由系统完成播放状态初始化与持续同步；在放映过程中，放映控制者可以控制</w:t>
      </w:r>
      <w:r>
        <w:rPr>
          <w:bCs/>
        </w:rPr>
        <w:lastRenderedPageBreak/>
        <w:t>放映节奏与内容，观众进行实时讨论互动，放映</w:t>
      </w:r>
      <w:proofErr w:type="gramStart"/>
      <w:r>
        <w:rPr>
          <w:bCs/>
        </w:rPr>
        <w:t>厅创建</w:t>
      </w:r>
      <w:proofErr w:type="gramEnd"/>
      <w:r>
        <w:rPr>
          <w:bCs/>
        </w:rPr>
        <w:t>者维护房间秩序并在活动结束后解散房间。</w:t>
      </w:r>
    </w:p>
    <w:p w14:paraId="04DEA7D7" w14:textId="77777777" w:rsidR="003513D8" w:rsidRDefault="003513D8">
      <w:pPr>
        <w:pStyle w:val="a6"/>
        <w:rPr>
          <w:bCs/>
        </w:rPr>
      </w:pPr>
    </w:p>
    <w:p w14:paraId="6CD9966E" w14:textId="77777777" w:rsidR="003513D8" w:rsidRDefault="00000000">
      <w:pPr>
        <w:pStyle w:val="2"/>
        <w:rPr>
          <w:sz w:val="32"/>
        </w:rPr>
      </w:pPr>
      <w:bookmarkStart w:id="62" w:name="_Toc219328558"/>
      <w:r>
        <w:rPr>
          <w:sz w:val="32"/>
        </w:rPr>
        <w:t>用例图</w:t>
      </w:r>
      <w:bookmarkEnd w:id="62"/>
    </w:p>
    <w:p w14:paraId="726CE40F" w14:textId="77777777" w:rsidR="003513D8" w:rsidRDefault="003513D8">
      <w:pPr>
        <w:pStyle w:val="a2"/>
      </w:pPr>
    </w:p>
    <w:p w14:paraId="5675F514" w14:textId="77777777" w:rsidR="003513D8" w:rsidRDefault="00000000">
      <w:pPr>
        <w:pStyle w:val="a6"/>
      </w:pPr>
      <w:r>
        <w:rPr>
          <w:noProof/>
        </w:rPr>
        <w:drawing>
          <wp:inline distT="0" distB="0" distL="0" distR="0" wp14:anchorId="74FEC3E6" wp14:editId="6CAE3C66">
            <wp:extent cx="5619750" cy="584835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7"/>
                    <a:stretch>
                      <a:fillRect/>
                    </a:stretch>
                  </pic:blipFill>
                  <pic:spPr>
                    <a:xfrm>
                      <a:off x="0" y="0"/>
                      <a:ext cx="5619750" cy="5848350"/>
                    </a:xfrm>
                    <a:prstGeom prst="rect">
                      <a:avLst/>
                    </a:prstGeom>
                  </pic:spPr>
                </pic:pic>
              </a:graphicData>
            </a:graphic>
          </wp:inline>
        </w:drawing>
      </w:r>
    </w:p>
    <w:p w14:paraId="0647F42F" w14:textId="77777777" w:rsidR="003513D8" w:rsidRDefault="00000000">
      <w:pPr>
        <w:pStyle w:val="2"/>
        <w:rPr>
          <w:sz w:val="32"/>
        </w:rPr>
      </w:pPr>
      <w:bookmarkStart w:id="63" w:name="_Toc219328559"/>
      <w:r>
        <w:rPr>
          <w:sz w:val="32"/>
        </w:rPr>
        <w:t>术语表</w:t>
      </w:r>
      <w:bookmarkEnd w:id="63"/>
    </w:p>
    <w:p w14:paraId="116F627A" w14:textId="77777777" w:rsidR="003513D8" w:rsidRDefault="003513D8">
      <w:pPr>
        <w:pStyle w:val="aff6"/>
      </w:pPr>
    </w:p>
    <w:tbl>
      <w:tblPr>
        <w:tblW w:w="0" w:type="auto"/>
        <w:tblLayout w:type="fixed"/>
        <w:tblCellMar>
          <w:top w:w="55" w:type="dxa"/>
          <w:left w:w="55" w:type="dxa"/>
          <w:bottom w:w="55" w:type="dxa"/>
          <w:right w:w="55" w:type="dxa"/>
        </w:tblCellMar>
        <w:tblLook w:val="04A0" w:firstRow="1" w:lastRow="0" w:firstColumn="1" w:lastColumn="0" w:noHBand="0" w:noVBand="1"/>
      </w:tblPr>
      <w:tblGrid>
        <w:gridCol w:w="1486"/>
        <w:gridCol w:w="8262"/>
      </w:tblGrid>
      <w:tr w:rsidR="003513D8" w14:paraId="05430028" w14:textId="77777777">
        <w:trPr>
          <w:trHeight w:val="503"/>
        </w:trPr>
        <w:tc>
          <w:tcPr>
            <w:tcW w:w="1486" w:type="dxa"/>
            <w:tcBorders>
              <w:top w:val="single" w:sz="2" w:space="0" w:color="000000"/>
              <w:left w:val="single" w:sz="2" w:space="0" w:color="000000"/>
              <w:bottom w:val="single" w:sz="2" w:space="0" w:color="000000"/>
            </w:tcBorders>
          </w:tcPr>
          <w:p w14:paraId="7921AD05" w14:textId="77777777" w:rsidR="003513D8" w:rsidRDefault="00000000">
            <w:pPr>
              <w:pStyle w:val="aff0"/>
            </w:pPr>
            <w:r>
              <w:t>术语（</w:t>
            </w:r>
            <w:r>
              <w:t>Term</w:t>
            </w:r>
            <w:r>
              <w:t>）</w:t>
            </w:r>
          </w:p>
        </w:tc>
        <w:tc>
          <w:tcPr>
            <w:tcW w:w="8262" w:type="dxa"/>
            <w:tcBorders>
              <w:top w:val="single" w:sz="2" w:space="0" w:color="000000"/>
              <w:left w:val="single" w:sz="2" w:space="0" w:color="000000"/>
              <w:bottom w:val="single" w:sz="2" w:space="0" w:color="000000"/>
              <w:right w:val="single" w:sz="2" w:space="0" w:color="000000"/>
            </w:tcBorders>
          </w:tcPr>
          <w:p w14:paraId="1BF79CB1" w14:textId="77777777" w:rsidR="003513D8" w:rsidRDefault="00000000">
            <w:pPr>
              <w:pStyle w:val="aff0"/>
            </w:pPr>
            <w:r>
              <w:t>定义（</w:t>
            </w:r>
            <w:r>
              <w:t>Definition</w:t>
            </w:r>
            <w:r>
              <w:t>）</w:t>
            </w:r>
          </w:p>
        </w:tc>
      </w:tr>
      <w:tr w:rsidR="003513D8" w14:paraId="73F277EF" w14:textId="77777777">
        <w:trPr>
          <w:trHeight w:val="503"/>
        </w:trPr>
        <w:tc>
          <w:tcPr>
            <w:tcW w:w="1486" w:type="dxa"/>
            <w:tcBorders>
              <w:top w:val="single" w:sz="2" w:space="0" w:color="000000"/>
              <w:left w:val="single" w:sz="2" w:space="0" w:color="000000"/>
              <w:bottom w:val="single" w:sz="2" w:space="0" w:color="000000"/>
            </w:tcBorders>
          </w:tcPr>
          <w:p w14:paraId="7669A770" w14:textId="77777777" w:rsidR="003513D8" w:rsidRDefault="00000000">
            <w:pPr>
              <w:pStyle w:val="aff0"/>
              <w:rPr>
                <w:b/>
              </w:rPr>
            </w:pPr>
            <w:r>
              <w:rPr>
                <w:b/>
              </w:rPr>
              <w:lastRenderedPageBreak/>
              <w:t>线上观影室</w:t>
            </w:r>
          </w:p>
        </w:tc>
        <w:tc>
          <w:tcPr>
            <w:tcW w:w="8262" w:type="dxa"/>
            <w:tcBorders>
              <w:top w:val="single" w:sz="2" w:space="0" w:color="000000"/>
              <w:left w:val="single" w:sz="2" w:space="0" w:color="000000"/>
              <w:bottom w:val="single" w:sz="2" w:space="0" w:color="000000"/>
              <w:right w:val="single" w:sz="2" w:space="0" w:color="000000"/>
            </w:tcBorders>
          </w:tcPr>
          <w:p w14:paraId="4E497AA2" w14:textId="77777777" w:rsidR="003513D8" w:rsidRDefault="00000000">
            <w:pPr>
              <w:pStyle w:val="aff0"/>
            </w:pPr>
            <w:r>
              <w:t>一个虚拟房间，承载一次放映活动：成员列表、权限、聊天、以及与放映相关的状态数据。</w:t>
            </w:r>
          </w:p>
        </w:tc>
      </w:tr>
      <w:tr w:rsidR="003513D8" w14:paraId="3E44AF40" w14:textId="77777777">
        <w:trPr>
          <w:trHeight w:val="503"/>
        </w:trPr>
        <w:tc>
          <w:tcPr>
            <w:tcW w:w="1486" w:type="dxa"/>
            <w:tcBorders>
              <w:top w:val="single" w:sz="2" w:space="0" w:color="000000"/>
              <w:left w:val="single" w:sz="2" w:space="0" w:color="000000"/>
              <w:bottom w:val="single" w:sz="2" w:space="0" w:color="000000"/>
            </w:tcBorders>
          </w:tcPr>
          <w:p w14:paraId="37EFF8EC" w14:textId="77777777" w:rsidR="003513D8" w:rsidRDefault="00000000">
            <w:pPr>
              <w:pStyle w:val="aff0"/>
              <w:rPr>
                <w:b/>
              </w:rPr>
            </w:pPr>
            <w:r>
              <w:rPr>
                <w:b/>
              </w:rPr>
              <w:t>线上放映厅</w:t>
            </w:r>
          </w:p>
        </w:tc>
        <w:tc>
          <w:tcPr>
            <w:tcW w:w="8262" w:type="dxa"/>
            <w:tcBorders>
              <w:top w:val="single" w:sz="2" w:space="0" w:color="000000"/>
              <w:left w:val="single" w:sz="2" w:space="0" w:color="000000"/>
              <w:bottom w:val="single" w:sz="2" w:space="0" w:color="000000"/>
              <w:right w:val="single" w:sz="2" w:space="0" w:color="000000"/>
            </w:tcBorders>
          </w:tcPr>
          <w:p w14:paraId="0C2D3B32" w14:textId="77777777" w:rsidR="003513D8" w:rsidRDefault="00000000">
            <w:pPr>
              <w:pStyle w:val="aff0"/>
            </w:pPr>
            <w:r>
              <w:t>同</w:t>
            </w:r>
            <w:r>
              <w:t>“</w:t>
            </w:r>
            <w:r>
              <w:t>线上观影室</w:t>
            </w:r>
            <w:r>
              <w:t>”</w:t>
            </w:r>
            <w:r>
              <w:t>。</w:t>
            </w:r>
          </w:p>
        </w:tc>
      </w:tr>
      <w:tr w:rsidR="003513D8" w14:paraId="45519658" w14:textId="77777777">
        <w:trPr>
          <w:trHeight w:val="503"/>
        </w:trPr>
        <w:tc>
          <w:tcPr>
            <w:tcW w:w="1486" w:type="dxa"/>
            <w:tcBorders>
              <w:top w:val="single" w:sz="2" w:space="0" w:color="000000"/>
              <w:left w:val="single" w:sz="2" w:space="0" w:color="000000"/>
              <w:bottom w:val="single" w:sz="2" w:space="0" w:color="000000"/>
            </w:tcBorders>
          </w:tcPr>
          <w:p w14:paraId="6C040C07" w14:textId="77777777" w:rsidR="003513D8" w:rsidRDefault="00000000">
            <w:pPr>
              <w:pStyle w:val="aff0"/>
              <w:rPr>
                <w:b/>
              </w:rPr>
            </w:pPr>
            <w:r>
              <w:rPr>
                <w:b/>
              </w:rPr>
              <w:t>房间</w:t>
            </w:r>
          </w:p>
        </w:tc>
        <w:tc>
          <w:tcPr>
            <w:tcW w:w="8262" w:type="dxa"/>
            <w:tcBorders>
              <w:top w:val="single" w:sz="2" w:space="0" w:color="000000"/>
              <w:left w:val="single" w:sz="2" w:space="0" w:color="000000"/>
              <w:bottom w:val="single" w:sz="2" w:space="0" w:color="000000"/>
              <w:right w:val="single" w:sz="2" w:space="0" w:color="000000"/>
            </w:tcBorders>
          </w:tcPr>
          <w:p w14:paraId="724E6A51" w14:textId="77777777" w:rsidR="003513D8" w:rsidRDefault="00000000">
            <w:pPr>
              <w:pStyle w:val="aff0"/>
            </w:pPr>
            <w:r>
              <w:t>同</w:t>
            </w:r>
            <w:r>
              <w:t>“</w:t>
            </w:r>
            <w:r>
              <w:t>线上观影室</w:t>
            </w:r>
            <w:r>
              <w:t>”</w:t>
            </w:r>
            <w:r>
              <w:t>。</w:t>
            </w:r>
          </w:p>
        </w:tc>
      </w:tr>
      <w:tr w:rsidR="003513D8" w14:paraId="5754C045" w14:textId="77777777">
        <w:trPr>
          <w:trHeight w:val="503"/>
        </w:trPr>
        <w:tc>
          <w:tcPr>
            <w:tcW w:w="1486" w:type="dxa"/>
            <w:tcBorders>
              <w:top w:val="single" w:sz="2" w:space="0" w:color="000000"/>
              <w:left w:val="single" w:sz="2" w:space="0" w:color="000000"/>
              <w:bottom w:val="single" w:sz="2" w:space="0" w:color="000000"/>
            </w:tcBorders>
          </w:tcPr>
          <w:p w14:paraId="66017D9E" w14:textId="77777777" w:rsidR="003513D8" w:rsidRDefault="00000000">
            <w:pPr>
              <w:pStyle w:val="aff0"/>
              <w:rPr>
                <w:b/>
              </w:rPr>
            </w:pPr>
            <w:r>
              <w:rPr>
                <w:rFonts w:hint="eastAsia"/>
                <w:b/>
              </w:rPr>
              <w:t>房间初始信息</w:t>
            </w:r>
          </w:p>
        </w:tc>
        <w:tc>
          <w:tcPr>
            <w:tcW w:w="8262" w:type="dxa"/>
            <w:tcBorders>
              <w:top w:val="single" w:sz="2" w:space="0" w:color="000000"/>
              <w:left w:val="single" w:sz="2" w:space="0" w:color="000000"/>
              <w:bottom w:val="single" w:sz="2" w:space="0" w:color="000000"/>
              <w:right w:val="single" w:sz="2" w:space="0" w:color="000000"/>
            </w:tcBorders>
          </w:tcPr>
          <w:p w14:paraId="623CF375" w14:textId="77777777" w:rsidR="003513D8" w:rsidRDefault="00000000">
            <w:pPr>
              <w:pStyle w:val="aff0"/>
            </w:pPr>
            <w:r>
              <w:t>房间名称、是否公开、人数上限、是否启用密码、公告</w:t>
            </w:r>
          </w:p>
        </w:tc>
      </w:tr>
      <w:tr w:rsidR="003513D8" w14:paraId="53E1285D" w14:textId="77777777">
        <w:trPr>
          <w:trHeight w:val="503"/>
        </w:trPr>
        <w:tc>
          <w:tcPr>
            <w:tcW w:w="1486" w:type="dxa"/>
            <w:tcBorders>
              <w:top w:val="single" w:sz="2" w:space="0" w:color="000000"/>
              <w:left w:val="single" w:sz="2" w:space="0" w:color="000000"/>
              <w:bottom w:val="single" w:sz="2" w:space="0" w:color="000000"/>
            </w:tcBorders>
          </w:tcPr>
          <w:p w14:paraId="6960FF11" w14:textId="77777777" w:rsidR="003513D8" w:rsidRDefault="00000000">
            <w:pPr>
              <w:pStyle w:val="aff0"/>
              <w:rPr>
                <w:b/>
              </w:rPr>
            </w:pPr>
            <w:r>
              <w:rPr>
                <w:rFonts w:hint="eastAsia"/>
                <w:b/>
              </w:rPr>
              <w:t>房间标识</w:t>
            </w:r>
          </w:p>
        </w:tc>
        <w:tc>
          <w:tcPr>
            <w:tcW w:w="8262" w:type="dxa"/>
            <w:tcBorders>
              <w:top w:val="single" w:sz="2" w:space="0" w:color="000000"/>
              <w:left w:val="single" w:sz="2" w:space="0" w:color="000000"/>
              <w:bottom w:val="single" w:sz="2" w:space="0" w:color="000000"/>
              <w:right w:val="single" w:sz="2" w:space="0" w:color="000000"/>
            </w:tcBorders>
          </w:tcPr>
          <w:p w14:paraId="49260D83" w14:textId="77777777" w:rsidR="003513D8" w:rsidRDefault="00000000">
            <w:pPr>
              <w:pStyle w:val="aff0"/>
            </w:pPr>
            <w:r>
              <w:rPr>
                <w:rFonts w:hint="eastAsia"/>
              </w:rPr>
              <w:t>房间号</w:t>
            </w:r>
            <w:r>
              <w:rPr>
                <w:rFonts w:hint="eastAsia"/>
              </w:rPr>
              <w:t>/</w:t>
            </w:r>
            <w:r>
              <w:rPr>
                <w:rFonts w:hint="eastAsia"/>
              </w:rPr>
              <w:t>链接等</w:t>
            </w:r>
          </w:p>
        </w:tc>
      </w:tr>
      <w:tr w:rsidR="003513D8" w14:paraId="3634C11B" w14:textId="77777777">
        <w:trPr>
          <w:trHeight w:val="503"/>
        </w:trPr>
        <w:tc>
          <w:tcPr>
            <w:tcW w:w="1486" w:type="dxa"/>
            <w:tcBorders>
              <w:top w:val="single" w:sz="2" w:space="0" w:color="000000"/>
              <w:left w:val="single" w:sz="2" w:space="0" w:color="000000"/>
              <w:bottom w:val="single" w:sz="2" w:space="0" w:color="000000"/>
            </w:tcBorders>
          </w:tcPr>
          <w:p w14:paraId="7FD66673" w14:textId="77777777" w:rsidR="003513D8" w:rsidRDefault="00000000">
            <w:pPr>
              <w:pStyle w:val="aff0"/>
              <w:rPr>
                <w:b/>
              </w:rPr>
            </w:pPr>
            <w:r>
              <w:rPr>
                <w:rFonts w:hint="eastAsia"/>
                <w:b/>
              </w:rPr>
              <w:t>身份校验</w:t>
            </w:r>
          </w:p>
        </w:tc>
        <w:tc>
          <w:tcPr>
            <w:tcW w:w="8262" w:type="dxa"/>
            <w:tcBorders>
              <w:top w:val="single" w:sz="2" w:space="0" w:color="000000"/>
              <w:left w:val="single" w:sz="2" w:space="0" w:color="000000"/>
              <w:bottom w:val="single" w:sz="2" w:space="0" w:color="000000"/>
              <w:right w:val="single" w:sz="2" w:space="0" w:color="000000"/>
            </w:tcBorders>
          </w:tcPr>
          <w:p w14:paraId="5F2554D8" w14:textId="77777777" w:rsidR="003513D8" w:rsidRDefault="00000000">
            <w:pPr>
              <w:pStyle w:val="aff0"/>
            </w:pPr>
            <w:r>
              <w:t>密码校验、房间是否满员、是否被踢出</w:t>
            </w:r>
            <w:r>
              <w:t>/</w:t>
            </w:r>
            <w:r>
              <w:t>拉黑</w:t>
            </w:r>
          </w:p>
        </w:tc>
      </w:tr>
      <w:tr w:rsidR="003513D8" w14:paraId="5483AE1F" w14:textId="77777777">
        <w:trPr>
          <w:trHeight w:val="503"/>
        </w:trPr>
        <w:tc>
          <w:tcPr>
            <w:tcW w:w="1486" w:type="dxa"/>
            <w:tcBorders>
              <w:top w:val="single" w:sz="2" w:space="0" w:color="000000"/>
              <w:left w:val="single" w:sz="2" w:space="0" w:color="000000"/>
              <w:bottom w:val="single" w:sz="2" w:space="0" w:color="000000"/>
            </w:tcBorders>
          </w:tcPr>
          <w:p w14:paraId="20E0EC19" w14:textId="77777777" w:rsidR="003513D8" w:rsidRDefault="00000000">
            <w:pPr>
              <w:pStyle w:val="aff0"/>
              <w:rPr>
                <w:b/>
              </w:rPr>
            </w:pPr>
            <w:r>
              <w:rPr>
                <w:rFonts w:hint="eastAsia"/>
                <w:b/>
              </w:rPr>
              <w:t>初始化数据</w:t>
            </w:r>
          </w:p>
        </w:tc>
        <w:tc>
          <w:tcPr>
            <w:tcW w:w="8262" w:type="dxa"/>
            <w:tcBorders>
              <w:top w:val="single" w:sz="2" w:space="0" w:color="000000"/>
              <w:left w:val="single" w:sz="2" w:space="0" w:color="000000"/>
              <w:bottom w:val="single" w:sz="2" w:space="0" w:color="000000"/>
              <w:right w:val="single" w:sz="2" w:space="0" w:color="000000"/>
            </w:tcBorders>
          </w:tcPr>
          <w:p w14:paraId="6FCE32E7" w14:textId="77777777" w:rsidR="003513D8" w:rsidRDefault="00000000">
            <w:pPr>
              <w:pStyle w:val="aff0"/>
            </w:pPr>
            <w:r>
              <w:t>视频源、字幕、基准时间戳、是否播放、</w:t>
            </w:r>
            <w:proofErr w:type="gramStart"/>
            <w:r>
              <w:t>倍</w:t>
            </w:r>
            <w:proofErr w:type="gramEnd"/>
            <w:r>
              <w:t>速等</w:t>
            </w:r>
          </w:p>
        </w:tc>
      </w:tr>
      <w:tr w:rsidR="003513D8" w14:paraId="5E34A5D8" w14:textId="77777777">
        <w:trPr>
          <w:trHeight w:val="503"/>
        </w:trPr>
        <w:tc>
          <w:tcPr>
            <w:tcW w:w="1486" w:type="dxa"/>
            <w:tcBorders>
              <w:top w:val="single" w:sz="2" w:space="0" w:color="000000"/>
              <w:left w:val="single" w:sz="2" w:space="0" w:color="000000"/>
              <w:bottom w:val="single" w:sz="2" w:space="0" w:color="000000"/>
            </w:tcBorders>
          </w:tcPr>
          <w:p w14:paraId="5ABBABCF" w14:textId="77777777" w:rsidR="003513D8" w:rsidRDefault="00000000">
            <w:pPr>
              <w:pStyle w:val="aff0"/>
              <w:rPr>
                <w:b/>
              </w:rPr>
            </w:pPr>
            <w:r>
              <w:rPr>
                <w:rFonts w:hint="eastAsia"/>
                <w:b/>
              </w:rPr>
              <w:t>视频</w:t>
            </w:r>
            <w:proofErr w:type="gramStart"/>
            <w:r>
              <w:rPr>
                <w:rFonts w:hint="eastAsia"/>
                <w:b/>
              </w:rPr>
              <w:t>库维护</w:t>
            </w:r>
            <w:proofErr w:type="gramEnd"/>
            <w:r>
              <w:rPr>
                <w:rFonts w:hint="eastAsia"/>
                <w:b/>
              </w:rPr>
              <w:t>者</w:t>
            </w:r>
          </w:p>
        </w:tc>
        <w:tc>
          <w:tcPr>
            <w:tcW w:w="8262" w:type="dxa"/>
            <w:tcBorders>
              <w:top w:val="single" w:sz="2" w:space="0" w:color="000000"/>
              <w:left w:val="single" w:sz="2" w:space="0" w:color="000000"/>
              <w:bottom w:val="single" w:sz="2" w:space="0" w:color="000000"/>
              <w:right w:val="single" w:sz="2" w:space="0" w:color="000000"/>
            </w:tcBorders>
          </w:tcPr>
          <w:p w14:paraId="6CBB0827" w14:textId="77777777" w:rsidR="003513D8" w:rsidRDefault="00000000">
            <w:pPr>
              <w:pStyle w:val="aff0"/>
            </w:pPr>
            <w:r>
              <w:t>负责系统内部片源的引入、维护与治理的运营</w:t>
            </w:r>
            <w:r>
              <w:t>/</w:t>
            </w:r>
            <w:r>
              <w:t>技术人员。</w:t>
            </w:r>
          </w:p>
        </w:tc>
      </w:tr>
      <w:tr w:rsidR="003513D8" w14:paraId="448BB791" w14:textId="77777777">
        <w:tc>
          <w:tcPr>
            <w:tcW w:w="1486" w:type="dxa"/>
            <w:tcBorders>
              <w:left w:val="single" w:sz="2" w:space="0" w:color="000000"/>
              <w:bottom w:val="single" w:sz="2" w:space="0" w:color="000000"/>
            </w:tcBorders>
          </w:tcPr>
          <w:p w14:paraId="24CB3C0B" w14:textId="77777777" w:rsidR="003513D8" w:rsidRDefault="00000000">
            <w:pPr>
              <w:pStyle w:val="aff0"/>
              <w:rPr>
                <w:b/>
                <w:bCs/>
              </w:rPr>
            </w:pPr>
            <w:proofErr w:type="spellStart"/>
            <w:r>
              <w:rPr>
                <w:b/>
                <w:bCs/>
              </w:rPr>
              <w:t>Sync_Event</w:t>
            </w:r>
            <w:proofErr w:type="spellEnd"/>
            <w:r>
              <w:rPr>
                <w:b/>
                <w:bCs/>
              </w:rPr>
              <w:t xml:space="preserve"> (</w:t>
            </w:r>
            <w:r>
              <w:rPr>
                <w:b/>
                <w:bCs/>
              </w:rPr>
              <w:t>同步事件</w:t>
            </w:r>
            <w:r>
              <w:rPr>
                <w:b/>
                <w:bCs/>
              </w:rPr>
              <w:t>)</w:t>
            </w:r>
          </w:p>
        </w:tc>
        <w:tc>
          <w:tcPr>
            <w:tcW w:w="8262" w:type="dxa"/>
            <w:tcBorders>
              <w:left w:val="single" w:sz="2" w:space="0" w:color="000000"/>
              <w:bottom w:val="single" w:sz="2" w:space="0" w:color="000000"/>
              <w:right w:val="single" w:sz="2" w:space="0" w:color="000000"/>
            </w:tcBorders>
          </w:tcPr>
          <w:p w14:paraId="23CB2D0B" w14:textId="77777777" w:rsidR="003513D8" w:rsidRDefault="00000000">
            <w:pPr>
              <w:pStyle w:val="aff0"/>
            </w:pPr>
            <w:r>
              <w:t>系统内部传递的一种控制指令包，用于强制统一房间内的播放状态。包含指令类型（</w:t>
            </w:r>
            <w:r>
              <w:t>SEEK, PAUSE, PLAY, CHANGE_RATE, CHANGE_SOURCE</w:t>
            </w:r>
            <w:r>
              <w:t>等）和参数</w:t>
            </w:r>
            <w:r>
              <w:t>Payload</w:t>
            </w:r>
            <w:r>
              <w:t>（时间戳</w:t>
            </w:r>
            <w:r>
              <w:t>/</w:t>
            </w:r>
            <w:r>
              <w:t>速率</w:t>
            </w:r>
            <w:r>
              <w:t>/</w:t>
            </w:r>
            <w:r>
              <w:t>视频源）</w:t>
            </w:r>
          </w:p>
        </w:tc>
      </w:tr>
      <w:tr w:rsidR="003513D8" w14:paraId="76568DC0" w14:textId="77777777">
        <w:tc>
          <w:tcPr>
            <w:tcW w:w="1486" w:type="dxa"/>
            <w:tcBorders>
              <w:left w:val="single" w:sz="2" w:space="0" w:color="000000"/>
              <w:bottom w:val="single" w:sz="2" w:space="0" w:color="000000"/>
            </w:tcBorders>
          </w:tcPr>
          <w:p w14:paraId="3F0E14D6" w14:textId="77777777" w:rsidR="003513D8" w:rsidRDefault="00000000">
            <w:pPr>
              <w:pStyle w:val="aff0"/>
              <w:rPr>
                <w:b/>
                <w:bCs/>
              </w:rPr>
            </w:pPr>
            <w:r>
              <w:rPr>
                <w:b/>
                <w:bCs/>
              </w:rPr>
              <w:t>CHANGE_RATE (</w:t>
            </w:r>
            <w:r>
              <w:rPr>
                <w:b/>
                <w:bCs/>
              </w:rPr>
              <w:t>变速</w:t>
            </w:r>
            <w:r>
              <w:rPr>
                <w:b/>
                <w:bCs/>
              </w:rPr>
              <w:t>)</w:t>
            </w:r>
          </w:p>
        </w:tc>
        <w:tc>
          <w:tcPr>
            <w:tcW w:w="8262" w:type="dxa"/>
            <w:tcBorders>
              <w:left w:val="single" w:sz="2" w:space="0" w:color="000000"/>
              <w:bottom w:val="single" w:sz="2" w:space="0" w:color="000000"/>
              <w:right w:val="single" w:sz="2" w:space="0" w:color="000000"/>
            </w:tcBorders>
          </w:tcPr>
          <w:p w14:paraId="1A422372" w14:textId="77777777" w:rsidR="003513D8" w:rsidRDefault="00000000">
            <w:pPr>
              <w:pStyle w:val="aff0"/>
            </w:pPr>
            <w:proofErr w:type="spellStart"/>
            <w:r>
              <w:rPr>
                <w:rStyle w:val="aff7"/>
              </w:rPr>
              <w:t>Sync_Event</w:t>
            </w:r>
            <w:proofErr w:type="spellEnd"/>
            <w:r>
              <w:t xml:space="preserve"> </w:t>
            </w:r>
            <w:r>
              <w:t>类型。管理员修改了播放速率。</w:t>
            </w:r>
            <w:r>
              <w:t xml:space="preserve">Payload </w:t>
            </w:r>
            <w:r>
              <w:t>包含新的速率因子（如</w:t>
            </w:r>
            <w:r>
              <w:t xml:space="preserve"> 1.5, 2.0</w:t>
            </w:r>
            <w:r>
              <w:t>）。客户端接收后必须调整本地播放器的</w:t>
            </w:r>
            <w:r>
              <w:t xml:space="preserve"> </w:t>
            </w:r>
            <w:r>
              <w:t>播放速率。</w:t>
            </w:r>
          </w:p>
        </w:tc>
      </w:tr>
      <w:tr w:rsidR="003513D8" w14:paraId="34DCB083" w14:textId="77777777">
        <w:tc>
          <w:tcPr>
            <w:tcW w:w="1486" w:type="dxa"/>
            <w:tcBorders>
              <w:left w:val="single" w:sz="2" w:space="0" w:color="000000"/>
              <w:bottom w:val="single" w:sz="2" w:space="0" w:color="000000"/>
            </w:tcBorders>
          </w:tcPr>
          <w:p w14:paraId="7188E792" w14:textId="77777777" w:rsidR="003513D8" w:rsidRDefault="00000000">
            <w:pPr>
              <w:pStyle w:val="aff0"/>
              <w:rPr>
                <w:b/>
                <w:bCs/>
              </w:rPr>
            </w:pPr>
            <w:r>
              <w:rPr>
                <w:b/>
                <w:bCs/>
              </w:rPr>
              <w:t>SEEK (</w:t>
            </w:r>
            <w:r>
              <w:rPr>
                <w:b/>
                <w:bCs/>
              </w:rPr>
              <w:t>跳转</w:t>
            </w:r>
            <w:r>
              <w:rPr>
                <w:b/>
                <w:bCs/>
              </w:rPr>
              <w:t>)</w:t>
            </w:r>
          </w:p>
        </w:tc>
        <w:tc>
          <w:tcPr>
            <w:tcW w:w="8262" w:type="dxa"/>
            <w:tcBorders>
              <w:left w:val="single" w:sz="2" w:space="0" w:color="000000"/>
              <w:bottom w:val="single" w:sz="2" w:space="0" w:color="000000"/>
              <w:right w:val="single" w:sz="2" w:space="0" w:color="000000"/>
            </w:tcBorders>
          </w:tcPr>
          <w:p w14:paraId="2C28D0BD" w14:textId="77777777" w:rsidR="003513D8" w:rsidRDefault="00000000">
            <w:pPr>
              <w:pStyle w:val="aff0"/>
            </w:pPr>
            <w:proofErr w:type="spellStart"/>
            <w:r>
              <w:t>Sync_Event</w:t>
            </w:r>
            <w:proofErr w:type="spellEnd"/>
            <w:r>
              <w:t xml:space="preserve"> </w:t>
            </w:r>
            <w:r>
              <w:t>类型。</w:t>
            </w:r>
            <w:r>
              <w:t xml:space="preserve">Payload </w:t>
            </w:r>
            <w:r>
              <w:t>包含目标时间戳（毫秒）。</w:t>
            </w:r>
          </w:p>
        </w:tc>
      </w:tr>
      <w:tr w:rsidR="003513D8" w14:paraId="1F8EC9A9" w14:textId="77777777">
        <w:tc>
          <w:tcPr>
            <w:tcW w:w="1486" w:type="dxa"/>
            <w:tcBorders>
              <w:left w:val="single" w:sz="2" w:space="0" w:color="000000"/>
              <w:bottom w:val="single" w:sz="2" w:space="0" w:color="000000"/>
            </w:tcBorders>
          </w:tcPr>
          <w:p w14:paraId="116C60DE" w14:textId="77777777" w:rsidR="003513D8" w:rsidRDefault="00000000">
            <w:pPr>
              <w:pStyle w:val="aff0"/>
            </w:pPr>
            <w:r>
              <w:rPr>
                <w:rStyle w:val="af6"/>
              </w:rPr>
              <w:t>PAUSE / PLAY (</w:t>
            </w:r>
            <w:r>
              <w:rPr>
                <w:rStyle w:val="af6"/>
              </w:rPr>
              <w:t>启停</w:t>
            </w:r>
            <w:r>
              <w:rPr>
                <w:rStyle w:val="af6"/>
              </w:rPr>
              <w:t>)</w:t>
            </w:r>
          </w:p>
        </w:tc>
        <w:tc>
          <w:tcPr>
            <w:tcW w:w="8262" w:type="dxa"/>
            <w:tcBorders>
              <w:left w:val="single" w:sz="2" w:space="0" w:color="000000"/>
              <w:bottom w:val="single" w:sz="2" w:space="0" w:color="000000"/>
              <w:right w:val="single" w:sz="2" w:space="0" w:color="000000"/>
            </w:tcBorders>
          </w:tcPr>
          <w:p w14:paraId="05CCDEDF" w14:textId="77777777" w:rsidR="003513D8" w:rsidRDefault="00000000">
            <w:pPr>
              <w:pStyle w:val="aff0"/>
            </w:pPr>
            <w:proofErr w:type="spellStart"/>
            <w:r>
              <w:rPr>
                <w:rStyle w:val="aff7"/>
              </w:rPr>
              <w:t>Sync_Event</w:t>
            </w:r>
            <w:proofErr w:type="spellEnd"/>
            <w:r>
              <w:t xml:space="preserve"> </w:t>
            </w:r>
            <w:r>
              <w:t>类型。指示播放器暂停或开始。</w:t>
            </w:r>
          </w:p>
        </w:tc>
      </w:tr>
      <w:tr w:rsidR="003513D8" w14:paraId="30115809" w14:textId="77777777">
        <w:tc>
          <w:tcPr>
            <w:tcW w:w="1486" w:type="dxa"/>
            <w:tcBorders>
              <w:left w:val="single" w:sz="2" w:space="0" w:color="000000"/>
              <w:bottom w:val="single" w:sz="2" w:space="0" w:color="000000"/>
            </w:tcBorders>
          </w:tcPr>
          <w:p w14:paraId="43DB1829" w14:textId="77777777" w:rsidR="003513D8" w:rsidRDefault="00000000">
            <w:pPr>
              <w:pStyle w:val="aff0"/>
            </w:pPr>
            <w:r>
              <w:rPr>
                <w:rStyle w:val="af6"/>
              </w:rPr>
              <w:t>CHANGE_SOURCE (</w:t>
            </w:r>
            <w:proofErr w:type="gramStart"/>
            <w:r>
              <w:rPr>
                <w:rStyle w:val="af6"/>
              </w:rPr>
              <w:t>换</w:t>
            </w:r>
            <w:r>
              <w:rPr>
                <w:rStyle w:val="af6"/>
              </w:rPr>
              <w:lastRenderedPageBreak/>
              <w:t>源</w:t>
            </w:r>
            <w:proofErr w:type="gramEnd"/>
            <w:r>
              <w:rPr>
                <w:rStyle w:val="af6"/>
              </w:rPr>
              <w:t>)</w:t>
            </w:r>
          </w:p>
        </w:tc>
        <w:tc>
          <w:tcPr>
            <w:tcW w:w="8262" w:type="dxa"/>
            <w:tcBorders>
              <w:left w:val="single" w:sz="2" w:space="0" w:color="000000"/>
              <w:bottom w:val="single" w:sz="2" w:space="0" w:color="000000"/>
              <w:right w:val="single" w:sz="2" w:space="0" w:color="000000"/>
            </w:tcBorders>
          </w:tcPr>
          <w:p w14:paraId="473AA679" w14:textId="77777777" w:rsidR="003513D8" w:rsidRDefault="00000000">
            <w:pPr>
              <w:pStyle w:val="aff0"/>
            </w:pPr>
            <w:proofErr w:type="spellStart"/>
            <w:r>
              <w:rPr>
                <w:rStyle w:val="aff7"/>
              </w:rPr>
              <w:lastRenderedPageBreak/>
              <w:t>Sync_Event</w:t>
            </w:r>
            <w:proofErr w:type="spellEnd"/>
            <w:r>
              <w:t xml:space="preserve"> </w:t>
            </w:r>
            <w:r>
              <w:t>类型。管理员更换了播放内容。</w:t>
            </w:r>
            <w:r>
              <w:t xml:space="preserve">Payload </w:t>
            </w:r>
            <w:r>
              <w:t>包含新的视频</w:t>
            </w:r>
            <w:r>
              <w:t xml:space="preserve"> URL</w:t>
            </w:r>
            <w:r>
              <w:t>、视频标题及初始字幕信息。客户端接收后需重置播放器并加载新资源。</w:t>
            </w:r>
          </w:p>
        </w:tc>
      </w:tr>
      <w:tr w:rsidR="003513D8" w14:paraId="1DF2931D" w14:textId="77777777">
        <w:tc>
          <w:tcPr>
            <w:tcW w:w="1486" w:type="dxa"/>
            <w:tcBorders>
              <w:left w:val="single" w:sz="2" w:space="0" w:color="000000"/>
              <w:bottom w:val="single" w:sz="2" w:space="0" w:color="000000"/>
            </w:tcBorders>
          </w:tcPr>
          <w:p w14:paraId="246B1036" w14:textId="77777777" w:rsidR="003513D8" w:rsidRDefault="00000000">
            <w:pPr>
              <w:pStyle w:val="aff0"/>
              <w:rPr>
                <w:b/>
                <w:bCs/>
              </w:rPr>
            </w:pPr>
            <w:r>
              <w:rPr>
                <w:b/>
                <w:bCs/>
              </w:rPr>
              <w:t>同步阈值</w:t>
            </w:r>
          </w:p>
        </w:tc>
        <w:tc>
          <w:tcPr>
            <w:tcW w:w="8262" w:type="dxa"/>
            <w:tcBorders>
              <w:left w:val="single" w:sz="2" w:space="0" w:color="000000"/>
              <w:bottom w:val="single" w:sz="2" w:space="0" w:color="000000"/>
              <w:right w:val="single" w:sz="2" w:space="0" w:color="000000"/>
            </w:tcBorders>
          </w:tcPr>
          <w:p w14:paraId="3A59B146" w14:textId="77777777" w:rsidR="003513D8" w:rsidRDefault="00000000">
            <w:pPr>
              <w:pStyle w:val="aff0"/>
            </w:pPr>
            <w:r>
              <w:t>系统允许的最大时间误差值（例如</w:t>
            </w:r>
            <w:r>
              <w:t xml:space="preserve"> 2000 </w:t>
            </w:r>
            <w:r>
              <w:t>毫秒）。超过此值的偏差被视为</w:t>
            </w:r>
            <w:r>
              <w:t>“</w:t>
            </w:r>
            <w:r>
              <w:t>不同步</w:t>
            </w:r>
            <w:r>
              <w:t>”</w:t>
            </w:r>
            <w:r>
              <w:t>，必须触发强制跳转逻辑。</w:t>
            </w:r>
          </w:p>
        </w:tc>
      </w:tr>
      <w:tr w:rsidR="003513D8" w14:paraId="29DB9A84" w14:textId="77777777">
        <w:tc>
          <w:tcPr>
            <w:tcW w:w="1486" w:type="dxa"/>
            <w:tcBorders>
              <w:left w:val="single" w:sz="2" w:space="0" w:color="000000"/>
              <w:bottom w:val="single" w:sz="2" w:space="0" w:color="000000"/>
            </w:tcBorders>
          </w:tcPr>
          <w:p w14:paraId="7E027A5A" w14:textId="77777777" w:rsidR="003513D8" w:rsidRDefault="00000000">
            <w:pPr>
              <w:pStyle w:val="aff0"/>
            </w:pPr>
            <w:r>
              <w:rPr>
                <w:b/>
                <w:bCs/>
              </w:rPr>
              <w:t>本地属性</w:t>
            </w:r>
            <w:r>
              <w:t xml:space="preserve"> </w:t>
            </w:r>
          </w:p>
        </w:tc>
        <w:tc>
          <w:tcPr>
            <w:tcW w:w="8262" w:type="dxa"/>
            <w:tcBorders>
              <w:left w:val="single" w:sz="2" w:space="0" w:color="000000"/>
              <w:bottom w:val="single" w:sz="2" w:space="0" w:color="000000"/>
              <w:right w:val="single" w:sz="2" w:space="0" w:color="000000"/>
            </w:tcBorders>
          </w:tcPr>
          <w:p w14:paraId="401CBF17" w14:textId="77777777" w:rsidR="003513D8" w:rsidRDefault="00000000">
            <w:pPr>
              <w:pStyle w:val="aff0"/>
            </w:pPr>
            <w:r>
              <w:t>指音量和</w:t>
            </w:r>
            <w:r>
              <w:t xml:space="preserve"> </w:t>
            </w:r>
            <w:r>
              <w:t>清晰度。这些属性由观众</w:t>
            </w:r>
            <w:proofErr w:type="gramStart"/>
            <w:r>
              <w:t>端独立</w:t>
            </w:r>
            <w:proofErr w:type="gramEnd"/>
            <w:r>
              <w:t>控制，系统严禁将其同步给其他用户。</w:t>
            </w:r>
          </w:p>
        </w:tc>
      </w:tr>
      <w:tr w:rsidR="003513D8" w14:paraId="78463F9C" w14:textId="77777777">
        <w:tc>
          <w:tcPr>
            <w:tcW w:w="1486" w:type="dxa"/>
            <w:tcBorders>
              <w:left w:val="single" w:sz="2" w:space="0" w:color="000000"/>
              <w:bottom w:val="single" w:sz="2" w:space="0" w:color="000000"/>
            </w:tcBorders>
          </w:tcPr>
          <w:p w14:paraId="68C38687" w14:textId="77777777" w:rsidR="003513D8" w:rsidRDefault="00000000">
            <w:pPr>
              <w:pStyle w:val="aff0"/>
              <w:rPr>
                <w:b/>
                <w:bCs/>
              </w:rPr>
            </w:pPr>
            <w:r>
              <w:rPr>
                <w:b/>
                <w:bCs/>
              </w:rPr>
              <w:t>房间状态对象</w:t>
            </w:r>
          </w:p>
        </w:tc>
        <w:tc>
          <w:tcPr>
            <w:tcW w:w="8262" w:type="dxa"/>
            <w:tcBorders>
              <w:left w:val="single" w:sz="2" w:space="0" w:color="000000"/>
              <w:bottom w:val="single" w:sz="2" w:space="0" w:color="000000"/>
              <w:right w:val="single" w:sz="2" w:space="0" w:color="000000"/>
            </w:tcBorders>
          </w:tcPr>
          <w:p w14:paraId="300CDB4F" w14:textId="77777777" w:rsidR="003513D8" w:rsidRDefault="00000000">
            <w:pPr>
              <w:pStyle w:val="aff0"/>
            </w:pPr>
            <w:r>
              <w:t>服务器维护的关于房间当前情况的唯一真实数据集合，用于新用户进房时的初始化同步。（包含：正在播放的视频资源标识、全局基准时间戳、当前播放状态、当前字幕轨道）</w:t>
            </w:r>
          </w:p>
        </w:tc>
      </w:tr>
      <w:tr w:rsidR="003513D8" w14:paraId="6B3D795E" w14:textId="77777777">
        <w:tc>
          <w:tcPr>
            <w:tcW w:w="1486" w:type="dxa"/>
            <w:tcBorders>
              <w:left w:val="single" w:sz="2" w:space="0" w:color="000000"/>
              <w:bottom w:val="single" w:sz="2" w:space="0" w:color="000000"/>
            </w:tcBorders>
          </w:tcPr>
          <w:p w14:paraId="3A0342AD" w14:textId="77777777" w:rsidR="003513D8" w:rsidRDefault="00000000">
            <w:pPr>
              <w:pStyle w:val="aff0"/>
            </w:pPr>
            <w:r>
              <w:rPr>
                <w:rStyle w:val="af6"/>
              </w:rPr>
              <w:t>流媒体播放格式</w:t>
            </w:r>
          </w:p>
        </w:tc>
        <w:tc>
          <w:tcPr>
            <w:tcW w:w="8262" w:type="dxa"/>
            <w:tcBorders>
              <w:left w:val="single" w:sz="2" w:space="0" w:color="000000"/>
              <w:bottom w:val="single" w:sz="2" w:space="0" w:color="000000"/>
              <w:right w:val="single" w:sz="2" w:space="0" w:color="000000"/>
            </w:tcBorders>
          </w:tcPr>
          <w:p w14:paraId="2A21BC31" w14:textId="77777777" w:rsidR="003513D8" w:rsidRDefault="00000000">
            <w:pPr>
              <w:pStyle w:val="aff0"/>
            </w:pPr>
            <w:r>
              <w:t>一种特殊的视频传输协议，用于通过网络高效、分段地交付内容。本项目特指</w:t>
            </w:r>
            <w:r>
              <w:t xml:space="preserve"> </w:t>
            </w:r>
            <w:r>
              <w:rPr>
                <w:rStyle w:val="af6"/>
              </w:rPr>
              <w:t>HLS (HTTP Live Streaming)</w:t>
            </w:r>
          </w:p>
        </w:tc>
      </w:tr>
      <w:tr w:rsidR="003513D8" w14:paraId="7AB9D41D" w14:textId="77777777">
        <w:tc>
          <w:tcPr>
            <w:tcW w:w="1486" w:type="dxa"/>
            <w:tcBorders>
              <w:left w:val="single" w:sz="2" w:space="0" w:color="000000"/>
              <w:bottom w:val="single" w:sz="2" w:space="0" w:color="000000"/>
            </w:tcBorders>
          </w:tcPr>
          <w:p w14:paraId="3065F59F" w14:textId="77777777" w:rsidR="003513D8" w:rsidRDefault="00000000">
            <w:pPr>
              <w:pStyle w:val="aff0"/>
            </w:pPr>
            <w:r>
              <w:rPr>
                <w:rStyle w:val="af6"/>
              </w:rPr>
              <w:t>视频库</w:t>
            </w:r>
          </w:p>
        </w:tc>
        <w:tc>
          <w:tcPr>
            <w:tcW w:w="8262" w:type="dxa"/>
            <w:tcBorders>
              <w:left w:val="single" w:sz="2" w:space="0" w:color="000000"/>
              <w:bottom w:val="single" w:sz="2" w:space="0" w:color="000000"/>
              <w:right w:val="single" w:sz="2" w:space="0" w:color="000000"/>
            </w:tcBorders>
          </w:tcPr>
          <w:p w14:paraId="528CB2F2" w14:textId="77777777" w:rsidR="003513D8" w:rsidRDefault="00000000">
            <w:pPr>
              <w:pStyle w:val="aff0"/>
            </w:pPr>
            <w:r>
              <w:t>系统中所有</w:t>
            </w:r>
            <w:r>
              <w:rPr>
                <w:rStyle w:val="af6"/>
              </w:rPr>
              <w:t>视频资产记录</w:t>
            </w:r>
            <w:r>
              <w:t>的集合。</w:t>
            </w:r>
            <w:r>
              <w:rPr>
                <w:rFonts w:hint="eastAsia"/>
              </w:rPr>
              <w:t>放映室创建者和放映控制者</w:t>
            </w:r>
            <w:r>
              <w:t>可以从中检索并选择视频进行播放。</w:t>
            </w:r>
          </w:p>
        </w:tc>
      </w:tr>
      <w:tr w:rsidR="003513D8" w14:paraId="30227BB3" w14:textId="77777777">
        <w:tc>
          <w:tcPr>
            <w:tcW w:w="1486" w:type="dxa"/>
            <w:tcBorders>
              <w:left w:val="single" w:sz="2" w:space="0" w:color="000000"/>
              <w:bottom w:val="single" w:sz="2" w:space="0" w:color="000000"/>
            </w:tcBorders>
          </w:tcPr>
          <w:p w14:paraId="460B5372" w14:textId="77777777" w:rsidR="003513D8" w:rsidRDefault="00000000">
            <w:pPr>
              <w:pStyle w:val="aff0"/>
              <w:rPr>
                <w:b/>
              </w:rPr>
            </w:pPr>
            <w:r>
              <w:rPr>
                <w:rStyle w:val="af6"/>
              </w:rPr>
              <w:t>视频资产列</w:t>
            </w:r>
            <w:r>
              <w:rPr>
                <w:rStyle w:val="af6"/>
                <w:rFonts w:hint="eastAsia"/>
              </w:rPr>
              <w:t>表</w:t>
            </w:r>
          </w:p>
        </w:tc>
        <w:tc>
          <w:tcPr>
            <w:tcW w:w="8262" w:type="dxa"/>
            <w:tcBorders>
              <w:left w:val="single" w:sz="2" w:space="0" w:color="000000"/>
              <w:bottom w:val="single" w:sz="2" w:space="0" w:color="000000"/>
              <w:right w:val="single" w:sz="2" w:space="0" w:color="000000"/>
            </w:tcBorders>
          </w:tcPr>
          <w:p w14:paraId="3B8D2072" w14:textId="77777777" w:rsidR="003513D8" w:rsidRDefault="00000000">
            <w:pPr>
              <w:pStyle w:val="aff0"/>
            </w:pPr>
            <w:r>
              <w:rPr>
                <w:rStyle w:val="af6"/>
              </w:rPr>
              <w:t>视频库</w:t>
            </w:r>
            <w:r>
              <w:t>的一种视图表现形式。它包含多个</w:t>
            </w:r>
            <w:r>
              <w:rPr>
                <w:rStyle w:val="af6"/>
              </w:rPr>
              <w:t>视频资产记录</w:t>
            </w:r>
            <w:r>
              <w:t>的摘要，供</w:t>
            </w:r>
            <w:r>
              <w:rPr>
                <w:rFonts w:hint="eastAsia"/>
              </w:rPr>
              <w:t>视频库</w:t>
            </w:r>
            <w:r>
              <w:t>管理员进行维护操作。</w:t>
            </w:r>
          </w:p>
        </w:tc>
      </w:tr>
      <w:tr w:rsidR="003513D8" w14:paraId="088A0AF4" w14:textId="77777777">
        <w:tc>
          <w:tcPr>
            <w:tcW w:w="1486" w:type="dxa"/>
            <w:tcBorders>
              <w:left w:val="single" w:sz="2" w:space="0" w:color="000000"/>
              <w:bottom w:val="single" w:sz="2" w:space="0" w:color="000000"/>
            </w:tcBorders>
          </w:tcPr>
          <w:p w14:paraId="35F0440A" w14:textId="77777777" w:rsidR="003513D8" w:rsidRDefault="00000000">
            <w:pPr>
              <w:pStyle w:val="aff0"/>
            </w:pPr>
            <w:r>
              <w:rPr>
                <w:rStyle w:val="af6"/>
              </w:rPr>
              <w:t>视频资产记录</w:t>
            </w:r>
          </w:p>
        </w:tc>
        <w:tc>
          <w:tcPr>
            <w:tcW w:w="8262" w:type="dxa"/>
            <w:tcBorders>
              <w:left w:val="single" w:sz="2" w:space="0" w:color="000000"/>
              <w:bottom w:val="single" w:sz="2" w:space="0" w:color="000000"/>
              <w:right w:val="single" w:sz="2" w:space="0" w:color="000000"/>
            </w:tcBorders>
          </w:tcPr>
          <w:p w14:paraId="5D6F0E72" w14:textId="77777777" w:rsidR="003513D8" w:rsidRDefault="00000000">
            <w:pPr>
              <w:pStyle w:val="aff0"/>
            </w:pPr>
            <w:r>
              <w:t>系统</w:t>
            </w:r>
            <w:r>
              <w:rPr>
                <w:rStyle w:val="af6"/>
              </w:rPr>
              <w:t>持续管理的</w:t>
            </w:r>
            <w:r>
              <w:t>关于视频的元数据集合。它包含文件存储位置、处理状态、标题等信息，代表了一个可供流媒体服务使用的资产。</w:t>
            </w:r>
          </w:p>
        </w:tc>
      </w:tr>
      <w:tr w:rsidR="003513D8" w14:paraId="3034ED48" w14:textId="77777777">
        <w:tc>
          <w:tcPr>
            <w:tcW w:w="1486" w:type="dxa"/>
            <w:tcBorders>
              <w:left w:val="single" w:sz="2" w:space="0" w:color="000000"/>
              <w:bottom w:val="single" w:sz="2" w:space="0" w:color="000000"/>
            </w:tcBorders>
          </w:tcPr>
          <w:p w14:paraId="32D2D675" w14:textId="77777777" w:rsidR="003513D8" w:rsidRDefault="00000000">
            <w:pPr>
              <w:pStyle w:val="aff0"/>
            </w:pPr>
            <w:r>
              <w:rPr>
                <w:rStyle w:val="af6"/>
              </w:rPr>
              <w:t>CHANGE_SUBTITLE (</w:t>
            </w:r>
            <w:r>
              <w:rPr>
                <w:rStyle w:val="af6"/>
              </w:rPr>
              <w:t>更改字幕</w:t>
            </w:r>
            <w:r>
              <w:rPr>
                <w:rStyle w:val="af6"/>
              </w:rPr>
              <w:t>)</w:t>
            </w:r>
          </w:p>
        </w:tc>
        <w:tc>
          <w:tcPr>
            <w:tcW w:w="8262" w:type="dxa"/>
            <w:tcBorders>
              <w:left w:val="single" w:sz="2" w:space="0" w:color="000000"/>
              <w:bottom w:val="single" w:sz="2" w:space="0" w:color="000000"/>
              <w:right w:val="single" w:sz="2" w:space="0" w:color="000000"/>
            </w:tcBorders>
          </w:tcPr>
          <w:p w14:paraId="5D7A1999" w14:textId="77777777" w:rsidR="003513D8" w:rsidRDefault="00000000">
            <w:pPr>
              <w:pStyle w:val="aff0"/>
            </w:pPr>
            <w:proofErr w:type="spellStart"/>
            <w:r>
              <w:rPr>
                <w:rStyle w:val="aff7"/>
              </w:rPr>
              <w:t>Sync_Event</w:t>
            </w:r>
            <w:proofErr w:type="spellEnd"/>
            <w:r>
              <w:t xml:space="preserve"> </w:t>
            </w:r>
            <w:r>
              <w:t>类型。管理员更换了播放内容。</w:t>
            </w:r>
            <w:r>
              <w:t xml:space="preserve">Payload </w:t>
            </w:r>
            <w:r>
              <w:t>包含新字幕信息。客户端接收后需更改当前播放视频的字幕轨道。</w:t>
            </w:r>
          </w:p>
        </w:tc>
      </w:tr>
      <w:tr w:rsidR="003513D8" w14:paraId="3680677C" w14:textId="77777777">
        <w:tc>
          <w:tcPr>
            <w:tcW w:w="1486" w:type="dxa"/>
            <w:tcBorders>
              <w:left w:val="single" w:sz="2" w:space="0" w:color="000000"/>
              <w:bottom w:val="single" w:sz="2" w:space="0" w:color="000000"/>
            </w:tcBorders>
          </w:tcPr>
          <w:p w14:paraId="797FAFCE" w14:textId="77777777" w:rsidR="003513D8" w:rsidRDefault="00000000">
            <w:pPr>
              <w:pStyle w:val="aff0"/>
            </w:pPr>
            <w:r>
              <w:rPr>
                <w:rStyle w:val="af6"/>
              </w:rPr>
              <w:t>审计日志</w:t>
            </w:r>
          </w:p>
        </w:tc>
        <w:tc>
          <w:tcPr>
            <w:tcW w:w="8262" w:type="dxa"/>
            <w:tcBorders>
              <w:left w:val="single" w:sz="2" w:space="0" w:color="000000"/>
              <w:bottom w:val="single" w:sz="2" w:space="0" w:color="000000"/>
              <w:right w:val="single" w:sz="2" w:space="0" w:color="000000"/>
            </w:tcBorders>
          </w:tcPr>
          <w:p w14:paraId="32886B12" w14:textId="77777777" w:rsidR="003513D8" w:rsidRDefault="00000000">
            <w:pPr>
              <w:pStyle w:val="aff0"/>
            </w:pPr>
            <w:r>
              <w:t>系统为每一次控制操作记录的不可篡改的日志，通常包含操作者、操作类型、操作时间、操作参数等信息，用于安全审计和问题追踪</w:t>
            </w:r>
            <w:r>
              <w:t xml:space="preserve"> </w:t>
            </w:r>
            <w:r>
              <w:t>。</w:t>
            </w:r>
          </w:p>
        </w:tc>
      </w:tr>
      <w:tr w:rsidR="003513D8" w14:paraId="1C05D207" w14:textId="77777777">
        <w:tc>
          <w:tcPr>
            <w:tcW w:w="1486" w:type="dxa"/>
            <w:tcBorders>
              <w:left w:val="single" w:sz="2" w:space="0" w:color="000000"/>
              <w:bottom w:val="single" w:sz="2" w:space="0" w:color="000000"/>
            </w:tcBorders>
          </w:tcPr>
          <w:p w14:paraId="770EC0A2" w14:textId="77777777" w:rsidR="003513D8" w:rsidRDefault="00000000">
            <w:pPr>
              <w:pStyle w:val="aff0"/>
            </w:pPr>
            <w:r>
              <w:rPr>
                <w:rStyle w:val="af6"/>
              </w:rPr>
              <w:t>本地属性</w:t>
            </w:r>
          </w:p>
        </w:tc>
        <w:tc>
          <w:tcPr>
            <w:tcW w:w="8262" w:type="dxa"/>
            <w:tcBorders>
              <w:left w:val="single" w:sz="2" w:space="0" w:color="000000"/>
              <w:bottom w:val="single" w:sz="2" w:space="0" w:color="000000"/>
              <w:right w:val="single" w:sz="2" w:space="0" w:color="000000"/>
            </w:tcBorders>
          </w:tcPr>
          <w:p w14:paraId="0C00F6B9" w14:textId="77777777" w:rsidR="003513D8" w:rsidRDefault="00000000">
            <w:pPr>
              <w:pStyle w:val="aff0"/>
            </w:pPr>
            <w:r>
              <w:t>指音量和清晰度。这些属性由观众</w:t>
            </w:r>
            <w:proofErr w:type="gramStart"/>
            <w:r>
              <w:t>端独立</w:t>
            </w:r>
            <w:proofErr w:type="gramEnd"/>
            <w:r>
              <w:t>控制，系统严禁将其同步给其他用户。</w:t>
            </w:r>
          </w:p>
        </w:tc>
      </w:tr>
      <w:tr w:rsidR="003513D8" w14:paraId="6E169CE3" w14:textId="77777777">
        <w:tc>
          <w:tcPr>
            <w:tcW w:w="1486" w:type="dxa"/>
            <w:tcBorders>
              <w:left w:val="single" w:sz="2" w:space="0" w:color="000000"/>
              <w:bottom w:val="single" w:sz="2" w:space="0" w:color="000000"/>
            </w:tcBorders>
          </w:tcPr>
          <w:p w14:paraId="26572093" w14:textId="77777777" w:rsidR="003513D8" w:rsidRDefault="00000000">
            <w:pPr>
              <w:pStyle w:val="aff0"/>
            </w:pPr>
            <w:r>
              <w:rPr>
                <w:rStyle w:val="af6"/>
              </w:rPr>
              <w:lastRenderedPageBreak/>
              <w:t>操作时间戳</w:t>
            </w:r>
          </w:p>
        </w:tc>
        <w:tc>
          <w:tcPr>
            <w:tcW w:w="8262" w:type="dxa"/>
            <w:tcBorders>
              <w:left w:val="single" w:sz="2" w:space="0" w:color="000000"/>
              <w:bottom w:val="single" w:sz="2" w:space="0" w:color="000000"/>
              <w:right w:val="single" w:sz="2" w:space="0" w:color="000000"/>
            </w:tcBorders>
          </w:tcPr>
          <w:p w14:paraId="77896C8F" w14:textId="77777777" w:rsidR="003513D8" w:rsidRDefault="00000000">
            <w:pPr>
              <w:pStyle w:val="aff0"/>
            </w:pPr>
            <w:r>
              <w:t>记录控制操作发生时刻的唯一时间标识。用于解决操作冲突、保证操作顺序以及进行日志记录</w:t>
            </w:r>
            <w:r>
              <w:t xml:space="preserve"> </w:t>
            </w:r>
            <w:r>
              <w:t>。</w:t>
            </w:r>
          </w:p>
        </w:tc>
      </w:tr>
      <w:tr w:rsidR="003513D8" w14:paraId="587E4633" w14:textId="77777777">
        <w:tc>
          <w:tcPr>
            <w:tcW w:w="1486" w:type="dxa"/>
            <w:tcBorders>
              <w:left w:val="single" w:sz="2" w:space="0" w:color="000000"/>
              <w:bottom w:val="single" w:sz="2" w:space="0" w:color="000000"/>
            </w:tcBorders>
          </w:tcPr>
          <w:p w14:paraId="748DA2E1" w14:textId="77777777" w:rsidR="003513D8" w:rsidRDefault="00000000">
            <w:pPr>
              <w:pStyle w:val="aff0"/>
            </w:pPr>
            <w:r>
              <w:rPr>
                <w:rStyle w:val="af6"/>
              </w:rPr>
              <w:t>状态恢复机制</w:t>
            </w:r>
          </w:p>
        </w:tc>
        <w:tc>
          <w:tcPr>
            <w:tcW w:w="8262" w:type="dxa"/>
            <w:tcBorders>
              <w:left w:val="single" w:sz="2" w:space="0" w:color="000000"/>
              <w:bottom w:val="single" w:sz="2" w:space="0" w:color="000000"/>
              <w:right w:val="single" w:sz="2" w:space="0" w:color="000000"/>
            </w:tcBorders>
          </w:tcPr>
          <w:p w14:paraId="78AE79A9" w14:textId="77777777" w:rsidR="003513D8" w:rsidRDefault="00000000">
            <w:pPr>
              <w:pStyle w:val="aff0"/>
            </w:pPr>
            <w:r>
              <w:t>当用户因网络问题暂时断开连接并重连后，系统能够自动将其播放器状态（进度、播放</w:t>
            </w:r>
            <w:r>
              <w:t>/</w:t>
            </w:r>
            <w:r>
              <w:t>暂停等）恢复到与当前房间状态对象一致的流程。</w:t>
            </w:r>
          </w:p>
        </w:tc>
      </w:tr>
      <w:tr w:rsidR="003513D8" w14:paraId="40339224" w14:textId="77777777">
        <w:tc>
          <w:tcPr>
            <w:tcW w:w="1486" w:type="dxa"/>
            <w:tcBorders>
              <w:left w:val="single" w:sz="2" w:space="0" w:color="000000"/>
              <w:bottom w:val="single" w:sz="2" w:space="0" w:color="000000"/>
            </w:tcBorders>
          </w:tcPr>
          <w:p w14:paraId="7F57EB77" w14:textId="77777777" w:rsidR="003513D8" w:rsidRDefault="00000000">
            <w:pPr>
              <w:pStyle w:val="aff0"/>
              <w:rPr>
                <w:b/>
                <w:bCs/>
              </w:rPr>
            </w:pPr>
            <w:r>
              <w:rPr>
                <w:b/>
                <w:bCs/>
              </w:rPr>
              <w:t>服务选项</w:t>
            </w:r>
          </w:p>
        </w:tc>
        <w:tc>
          <w:tcPr>
            <w:tcW w:w="8262" w:type="dxa"/>
            <w:tcBorders>
              <w:left w:val="single" w:sz="2" w:space="0" w:color="000000"/>
              <w:bottom w:val="single" w:sz="2" w:space="0" w:color="000000"/>
              <w:right w:val="single" w:sz="2" w:space="0" w:color="000000"/>
            </w:tcBorders>
          </w:tcPr>
          <w:p w14:paraId="6AF1255F" w14:textId="77777777" w:rsidR="003513D8" w:rsidRDefault="00000000">
            <w:pPr>
              <w:pStyle w:val="aff0"/>
            </w:pPr>
            <w:r>
              <w:t>指系统在观影厅提供的可操作选项，如：发送消息、弹幕开关、离开房间等</w:t>
            </w:r>
          </w:p>
        </w:tc>
      </w:tr>
    </w:tbl>
    <w:p w14:paraId="157A46D2" w14:textId="77777777" w:rsidR="003513D8" w:rsidRDefault="003513D8"/>
    <w:p w14:paraId="0EFBB4AB" w14:textId="77777777" w:rsidR="003513D8" w:rsidRDefault="00000000">
      <w:pPr>
        <w:pStyle w:val="2"/>
        <w:rPr>
          <w:sz w:val="32"/>
        </w:rPr>
      </w:pPr>
      <w:bookmarkStart w:id="64" w:name="_Toc219328560"/>
      <w:r>
        <w:rPr>
          <w:sz w:val="32"/>
        </w:rPr>
        <w:t>用例描述</w:t>
      </w:r>
      <w:bookmarkEnd w:id="64"/>
    </w:p>
    <w:p w14:paraId="694EB772" w14:textId="77777777" w:rsidR="003513D8" w:rsidRDefault="00000000">
      <w:pPr>
        <w:pStyle w:val="3"/>
        <w:ind w:left="0" w:firstLine="0"/>
        <w:rPr>
          <w:sz w:val="29"/>
        </w:rPr>
      </w:pPr>
      <w:bookmarkStart w:id="65" w:name="_Toc219328561"/>
      <w:r>
        <w:rPr>
          <w:rFonts w:hint="eastAsia"/>
          <w:sz w:val="29"/>
        </w:rPr>
        <w:t xml:space="preserve">UC-01 </w:t>
      </w:r>
      <w:r>
        <w:rPr>
          <w:rFonts w:hint="eastAsia"/>
          <w:sz w:val="29"/>
        </w:rPr>
        <w:t>参与社交影院</w:t>
      </w:r>
      <w:bookmarkEnd w:id="65"/>
    </w:p>
    <w:p w14:paraId="0BE07A84" w14:textId="77777777" w:rsidR="003513D8" w:rsidRDefault="00000000">
      <w:pPr>
        <w:numPr>
          <w:ilvl w:val="0"/>
          <w:numId w:val="5"/>
        </w:numPr>
      </w:pPr>
      <w:r>
        <w:t>简略描述</w:t>
      </w:r>
    </w:p>
    <w:p w14:paraId="3DC8D539" w14:textId="77777777" w:rsidR="003513D8" w:rsidRDefault="00000000">
      <w:pPr>
        <w:pStyle w:val="a2"/>
        <w:ind w:firstLine="0"/>
      </w:pPr>
      <w:r>
        <w:t>本用例描述观众们在一个共同的虚拟房间内（线上观影室）进行共同观影：用户创建房间并加载视频资源，观众加入房间后由系统完成播放状态初始化与持续同步；在放映过程中，放映控制者可以控制放映节奏与内容，观众进行实时讨论互动，放映</w:t>
      </w:r>
      <w:proofErr w:type="gramStart"/>
      <w:r>
        <w:t>厅创建</w:t>
      </w:r>
      <w:proofErr w:type="gramEnd"/>
      <w:r>
        <w:t>者维护房间秩序并在活动结束后解散房间。</w:t>
      </w:r>
    </w:p>
    <w:p w14:paraId="5CA8B92E" w14:textId="77777777" w:rsidR="003513D8" w:rsidRDefault="00000000">
      <w:pPr>
        <w:numPr>
          <w:ilvl w:val="0"/>
          <w:numId w:val="5"/>
        </w:numPr>
      </w:pPr>
      <w:r>
        <w:t>用例图</w:t>
      </w:r>
    </w:p>
    <w:p w14:paraId="4FD512DF" w14:textId="77777777" w:rsidR="003513D8" w:rsidRDefault="00000000">
      <w:pPr>
        <w:numPr>
          <w:ilvl w:val="0"/>
          <w:numId w:val="5"/>
        </w:numPr>
      </w:pPr>
      <w:r>
        <w:t>前置条件</w:t>
      </w:r>
    </w:p>
    <w:p w14:paraId="3C41C3D6" w14:textId="77777777" w:rsidR="003513D8" w:rsidRDefault="00000000">
      <w:pPr>
        <w:pStyle w:val="a2"/>
        <w:numPr>
          <w:ilvl w:val="0"/>
          <w:numId w:val="6"/>
        </w:numPr>
      </w:pPr>
      <w:r>
        <w:t>放映</w:t>
      </w:r>
      <w:proofErr w:type="gramStart"/>
      <w:r>
        <w:t>厅创建</w:t>
      </w:r>
      <w:proofErr w:type="gramEnd"/>
      <w:r>
        <w:t>者已登录系统。</w:t>
      </w:r>
    </w:p>
    <w:p w14:paraId="4202C5E1" w14:textId="77777777" w:rsidR="003513D8" w:rsidRDefault="00000000">
      <w:pPr>
        <w:pStyle w:val="a2"/>
        <w:numPr>
          <w:ilvl w:val="0"/>
          <w:numId w:val="6"/>
        </w:numPr>
      </w:pPr>
      <w:r>
        <w:t>系统可用（能够创建房间并提供实时同步与互动服务）。</w:t>
      </w:r>
    </w:p>
    <w:p w14:paraId="7F6E1A1B" w14:textId="77777777" w:rsidR="003513D8" w:rsidRDefault="003513D8"/>
    <w:p w14:paraId="3DEC880D" w14:textId="77777777" w:rsidR="003513D8" w:rsidRDefault="00000000">
      <w:pPr>
        <w:numPr>
          <w:ilvl w:val="0"/>
          <w:numId w:val="7"/>
        </w:numPr>
      </w:pPr>
      <w:r>
        <w:t>基本流</w:t>
      </w:r>
    </w:p>
    <w:p w14:paraId="362C3982"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{启动活动}</w:t>
      </w:r>
    </w:p>
    <w:p w14:paraId="59A70173" w14:textId="77777777" w:rsidR="003513D8" w:rsidRDefault="00000000">
      <w:pPr>
        <w:pStyle w:val="a2"/>
        <w:numPr>
          <w:ilvl w:val="0"/>
          <w:numId w:val="8"/>
        </w:numPr>
        <w:rPr>
          <w:rFonts w:ascii="方正仿宋_GBK" w:hAnsi="方正仿宋_GBK" w:cs="方正仿宋_GBK"/>
          <w:b/>
        </w:rPr>
      </w:pPr>
      <w:r>
        <w:rPr>
          <w:rFonts w:ascii="方正仿宋_GBK" w:hAnsi="方正仿宋_GBK" w:cs="方正仿宋_GBK"/>
        </w:rPr>
        <w:t>用例启动：放映</w:t>
      </w:r>
      <w:proofErr w:type="gramStart"/>
      <w:r>
        <w:rPr>
          <w:rFonts w:ascii="方正仿宋_GBK" w:hAnsi="方正仿宋_GBK" w:cs="方正仿宋_GBK"/>
        </w:rPr>
        <w:t>厅创建</w:t>
      </w:r>
      <w:proofErr w:type="gramEnd"/>
      <w:r>
        <w:rPr>
          <w:rFonts w:ascii="方正仿宋_GBK" w:hAnsi="方正仿宋_GBK" w:cs="方正仿宋_GBK"/>
        </w:rPr>
        <w:t>者选择“发起社交影院放映”</w:t>
      </w:r>
      <w:r>
        <w:rPr>
          <w:rFonts w:ascii="方正仿宋_GBK" w:hAnsi="方正仿宋_GBK" w:cs="方正仿宋_GBK"/>
          <w:b/>
        </w:rPr>
        <w:t>。</w:t>
      </w:r>
    </w:p>
    <w:p w14:paraId="76EF6EB8" w14:textId="77777777" w:rsidR="003513D8" w:rsidRDefault="00000000">
      <w:pPr>
        <w:pStyle w:val="a2"/>
        <w:numPr>
          <w:ilvl w:val="0"/>
          <w:numId w:val="8"/>
        </w:numPr>
        <w:rPr>
          <w:rFonts w:ascii="方正仿宋_GBK" w:hAnsi="方正仿宋_GBK" w:cs="方正仿宋_GBK"/>
        </w:rPr>
      </w:pPr>
      <w:r>
        <w:rPr>
          <w:rFonts w:ascii="方正仿宋_GBK" w:hAnsi="方正仿宋_GBK" w:cs="方正仿宋_GBK"/>
        </w:rPr>
        <w:t>系统提示放映</w:t>
      </w:r>
      <w:proofErr w:type="gramStart"/>
      <w:r>
        <w:rPr>
          <w:rFonts w:ascii="方正仿宋_GBK" w:hAnsi="方正仿宋_GBK" w:cs="方正仿宋_GBK"/>
        </w:rPr>
        <w:t>厅创建</w:t>
      </w:r>
      <w:proofErr w:type="gramEnd"/>
      <w:r>
        <w:rPr>
          <w:rFonts w:ascii="方正仿宋_GBK" w:hAnsi="方正仿宋_GBK" w:cs="方正仿宋_GBK"/>
        </w:rPr>
        <w:t>者填写房间初始信息（例如：房间名称、人数上限、是否启用密码、公告）。</w:t>
      </w:r>
    </w:p>
    <w:p w14:paraId="5A776FCB"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{创建线上观影室（初始化房间）}</w:t>
      </w:r>
    </w:p>
    <w:p w14:paraId="3308AEC4" w14:textId="77777777" w:rsidR="003513D8" w:rsidRDefault="00000000">
      <w:pPr>
        <w:pStyle w:val="a2"/>
        <w:numPr>
          <w:ilvl w:val="0"/>
          <w:numId w:val="8"/>
        </w:numPr>
        <w:rPr>
          <w:rFonts w:ascii="方正仿宋_GBK" w:hAnsi="方正仿宋_GBK" w:cs="方正仿宋_GBK"/>
        </w:rPr>
      </w:pPr>
      <w:r>
        <w:rPr>
          <w:rFonts w:ascii="方正仿宋_GBK" w:hAnsi="方正仿宋_GBK" w:cs="方正仿宋_GBK"/>
        </w:rPr>
        <w:t>放映</w:t>
      </w:r>
      <w:proofErr w:type="gramStart"/>
      <w:r>
        <w:rPr>
          <w:rFonts w:ascii="方正仿宋_GBK" w:hAnsi="方正仿宋_GBK" w:cs="方正仿宋_GBK"/>
        </w:rPr>
        <w:t>厅创建</w:t>
      </w:r>
      <w:proofErr w:type="gramEnd"/>
      <w:r>
        <w:rPr>
          <w:rFonts w:ascii="方正仿宋_GBK" w:hAnsi="方正仿宋_GBK" w:cs="方正仿宋_GBK"/>
        </w:rPr>
        <w:t>者提交创建请求及初始配置。</w:t>
      </w:r>
    </w:p>
    <w:p w14:paraId="6F255DE2" w14:textId="77777777" w:rsidR="003513D8" w:rsidRDefault="00000000">
      <w:pPr>
        <w:pStyle w:val="a2"/>
        <w:numPr>
          <w:ilvl w:val="0"/>
          <w:numId w:val="8"/>
        </w:numPr>
        <w:rPr>
          <w:rFonts w:ascii="方正仿宋_GBK" w:hAnsi="方正仿宋_GBK" w:cs="方正仿宋_GBK"/>
        </w:rPr>
      </w:pPr>
      <w:r>
        <w:rPr>
          <w:rFonts w:ascii="方正仿宋_GBK" w:hAnsi="方正仿宋_GBK" w:cs="方正仿宋_GBK"/>
        </w:rPr>
        <w:t>系统校验参数合法性（名称格式、人数上限范围等）。</w:t>
      </w:r>
    </w:p>
    <w:p w14:paraId="078F884A" w14:textId="77777777" w:rsidR="003513D8" w:rsidRDefault="00000000">
      <w:pPr>
        <w:pStyle w:val="a2"/>
        <w:numPr>
          <w:ilvl w:val="0"/>
          <w:numId w:val="8"/>
        </w:numPr>
        <w:rPr>
          <w:rFonts w:ascii="方正仿宋_GBK" w:hAnsi="方正仿宋_GBK" w:cs="方正仿宋_GBK"/>
        </w:rPr>
      </w:pPr>
      <w:r>
        <w:rPr>
          <w:rFonts w:ascii="方正仿宋_GBK" w:hAnsi="方正仿宋_GBK" w:cs="方正仿宋_GBK"/>
        </w:rPr>
        <w:t>系统创建新的线上观影室，生成唯一房间标识（房间号/链接等）。</w:t>
      </w:r>
    </w:p>
    <w:p w14:paraId="286C22A0" w14:textId="77777777" w:rsidR="003513D8" w:rsidRDefault="00000000">
      <w:pPr>
        <w:pStyle w:val="a2"/>
        <w:numPr>
          <w:ilvl w:val="0"/>
          <w:numId w:val="8"/>
        </w:numPr>
        <w:rPr>
          <w:rFonts w:ascii="方正仿宋_GBK" w:hAnsi="方正仿宋_GBK" w:cs="方正仿宋_GBK"/>
        </w:rPr>
      </w:pPr>
      <w:r>
        <w:rPr>
          <w:rFonts w:ascii="方正仿宋_GBK" w:hAnsi="方正仿宋_GBK" w:cs="方正仿宋_GBK"/>
        </w:rPr>
        <w:t>系统初始化视频状态对象（</w:t>
      </w:r>
      <w:proofErr w:type="spellStart"/>
      <w:r>
        <w:rPr>
          <w:rFonts w:ascii="方正仿宋_GBK" w:hAnsi="方正仿宋_GBK" w:cs="方正仿宋_GBK"/>
        </w:rPr>
        <w:t>VideoState</w:t>
      </w:r>
      <w:proofErr w:type="spellEnd"/>
      <w:r>
        <w:rPr>
          <w:rFonts w:ascii="方正仿宋_GBK" w:hAnsi="方正仿宋_GBK" w:cs="方正仿宋_GBK"/>
        </w:rPr>
        <w:t>）：</w:t>
      </w:r>
    </w:p>
    <w:p w14:paraId="57792040" w14:textId="77777777" w:rsidR="003513D8" w:rsidRDefault="00000000">
      <w:pPr>
        <w:pStyle w:val="a2"/>
        <w:numPr>
          <w:ilvl w:val="1"/>
          <w:numId w:val="9"/>
        </w:numPr>
        <w:rPr>
          <w:rFonts w:ascii="方正仿宋_GBK" w:hAnsi="方正仿宋_GBK" w:cs="方正仿宋_GBK"/>
        </w:rPr>
      </w:pPr>
      <w:r>
        <w:rPr>
          <w:rFonts w:ascii="方正仿宋_GBK" w:hAnsi="方正仿宋_GBK" w:cs="方正仿宋_GBK"/>
        </w:rPr>
        <w:t>当前视频源：空（未加载）</w:t>
      </w:r>
    </w:p>
    <w:p w14:paraId="5CD72611" w14:textId="77777777" w:rsidR="003513D8" w:rsidRDefault="00000000">
      <w:pPr>
        <w:pStyle w:val="a2"/>
        <w:numPr>
          <w:ilvl w:val="1"/>
          <w:numId w:val="9"/>
        </w:numPr>
        <w:rPr>
          <w:rFonts w:ascii="方正仿宋_GBK" w:hAnsi="方正仿宋_GBK" w:cs="方正仿宋_GBK"/>
        </w:rPr>
      </w:pPr>
      <w:r>
        <w:rPr>
          <w:rFonts w:ascii="方正仿宋_GBK" w:hAnsi="方正仿宋_GBK" w:cs="方正仿宋_GBK"/>
        </w:rPr>
        <w:lastRenderedPageBreak/>
        <w:t>播放状态：暂停</w:t>
      </w:r>
    </w:p>
    <w:p w14:paraId="44DC4CD1" w14:textId="77777777" w:rsidR="003513D8" w:rsidRDefault="00000000">
      <w:pPr>
        <w:pStyle w:val="a2"/>
        <w:numPr>
          <w:ilvl w:val="1"/>
          <w:numId w:val="9"/>
        </w:numPr>
        <w:rPr>
          <w:rFonts w:ascii="方正仿宋_GBK" w:hAnsi="方正仿宋_GBK" w:cs="方正仿宋_GBK"/>
        </w:rPr>
      </w:pPr>
      <w:r>
        <w:rPr>
          <w:rFonts w:ascii="方正仿宋_GBK" w:hAnsi="方正仿宋_GBK" w:cs="方正仿宋_GBK"/>
        </w:rPr>
        <w:t>进度：0</w:t>
      </w:r>
    </w:p>
    <w:p w14:paraId="527BC451" w14:textId="77777777" w:rsidR="003513D8" w:rsidRDefault="00000000">
      <w:pPr>
        <w:pStyle w:val="a2"/>
        <w:numPr>
          <w:ilvl w:val="1"/>
          <w:numId w:val="9"/>
        </w:numPr>
        <w:rPr>
          <w:rFonts w:ascii="方正仿宋_GBK" w:hAnsi="方正仿宋_GBK" w:cs="方正仿宋_GBK"/>
        </w:rPr>
      </w:pPr>
      <w:r>
        <w:rPr>
          <w:rFonts w:ascii="方正仿宋_GBK" w:hAnsi="方正仿宋_GBK" w:cs="方正仿宋_GBK"/>
        </w:rPr>
        <w:t>倍速：1.0</w:t>
      </w:r>
    </w:p>
    <w:p w14:paraId="712741D2" w14:textId="77777777" w:rsidR="003513D8" w:rsidRDefault="00000000">
      <w:pPr>
        <w:pStyle w:val="a2"/>
        <w:numPr>
          <w:ilvl w:val="1"/>
          <w:numId w:val="9"/>
        </w:numPr>
        <w:rPr>
          <w:rFonts w:ascii="方正仿宋_GBK" w:hAnsi="方正仿宋_GBK" w:cs="方正仿宋_GBK"/>
        </w:rPr>
      </w:pPr>
      <w:r>
        <w:rPr>
          <w:rFonts w:ascii="方正仿宋_GBK" w:hAnsi="方正仿宋_GBK" w:cs="方正仿宋_GBK"/>
        </w:rPr>
        <w:t>字幕：默认/空</w:t>
      </w:r>
    </w:p>
    <w:p w14:paraId="0A1512CC" w14:textId="77777777" w:rsidR="003513D8" w:rsidRDefault="00000000">
      <w:pPr>
        <w:pStyle w:val="a2"/>
        <w:numPr>
          <w:ilvl w:val="1"/>
          <w:numId w:val="9"/>
        </w:numPr>
        <w:rPr>
          <w:rFonts w:ascii="方正仿宋_GBK" w:hAnsi="方正仿宋_GBK" w:cs="方正仿宋_GBK"/>
        </w:rPr>
      </w:pPr>
      <w:r>
        <w:rPr>
          <w:rFonts w:ascii="方正仿宋_GBK" w:hAnsi="方正仿宋_GBK" w:cs="方正仿宋_GBK"/>
        </w:rPr>
        <w:t xml:space="preserve">说明：房间的“公告/密码/人数上限/聊天模式”等属于房间配置，由系统保存并在成员加入时可见/可验证，但不属于 </w:t>
      </w:r>
      <w:proofErr w:type="spellStart"/>
      <w:r>
        <w:rPr>
          <w:rFonts w:ascii="方正仿宋_GBK" w:hAnsi="方正仿宋_GBK" w:cs="方正仿宋_GBK"/>
        </w:rPr>
        <w:t>VideoState</w:t>
      </w:r>
      <w:proofErr w:type="spellEnd"/>
      <w:r>
        <w:rPr>
          <w:rFonts w:ascii="方正仿宋_GBK" w:hAnsi="方正仿宋_GBK" w:cs="方正仿宋_GBK"/>
        </w:rPr>
        <w:t xml:space="preserve"> 的播放状态字段。</w:t>
      </w:r>
    </w:p>
    <w:p w14:paraId="657ED92D" w14:textId="77777777" w:rsidR="003513D8" w:rsidRDefault="00000000">
      <w:pPr>
        <w:pStyle w:val="a2"/>
        <w:numPr>
          <w:ilvl w:val="0"/>
          <w:numId w:val="8"/>
        </w:numPr>
        <w:rPr>
          <w:rFonts w:ascii="方正仿宋_GBK" w:hAnsi="方正仿宋_GBK" w:cs="方正仿宋_GBK"/>
        </w:rPr>
      </w:pPr>
      <w:r>
        <w:rPr>
          <w:rFonts w:ascii="方正仿宋_GBK" w:hAnsi="方正仿宋_GBK" w:cs="方正仿宋_GBK"/>
        </w:rPr>
        <w:t>系统</w:t>
      </w:r>
      <w:r>
        <w:rPr>
          <w:rFonts w:ascii="方正仿宋_GBK" w:hAnsi="方正仿宋_GBK" w:cs="方正仿宋_GBK" w:hint="eastAsia"/>
        </w:rPr>
        <w:t>要求创建者设置昵称，</w:t>
      </w:r>
      <w:r>
        <w:rPr>
          <w:rFonts w:ascii="方正仿宋_GBK" w:hAnsi="方正仿宋_GBK" w:cs="方正仿宋_GBK"/>
        </w:rPr>
        <w:t>将</w:t>
      </w:r>
      <w:r>
        <w:rPr>
          <w:rFonts w:ascii="方正仿宋_GBK" w:hAnsi="方正仿宋_GBK" w:cs="方正仿宋_GBK" w:hint="eastAsia"/>
        </w:rPr>
        <w:t>该昵称</w:t>
      </w:r>
      <w:r>
        <w:rPr>
          <w:rFonts w:ascii="方正仿宋_GBK" w:hAnsi="方正仿宋_GBK" w:cs="方正仿宋_GBK"/>
        </w:rPr>
        <w:t>设置为该房间的“放映厅创建者”（最高权限）。</w:t>
      </w:r>
    </w:p>
    <w:p w14:paraId="4E5E6E9C"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hint="eastAsia"/>
        </w:rPr>
        <w:t>系统向放映</w:t>
      </w:r>
      <w:proofErr w:type="gramStart"/>
      <w:r>
        <w:rPr>
          <w:rFonts w:ascii="方正仿宋_GBK" w:hAnsi="方正仿宋_GBK" w:cs="方正仿宋_GBK" w:hint="eastAsia"/>
        </w:rPr>
        <w:t>厅创建</w:t>
      </w:r>
      <w:proofErr w:type="gramEnd"/>
      <w:r>
        <w:rPr>
          <w:rFonts w:ascii="方正仿宋_GBK" w:hAnsi="方正仿宋_GBK" w:cs="方正仿宋_GBK" w:hint="eastAsia"/>
        </w:rPr>
        <w:t>者展示房间界面</w:t>
      </w:r>
      <w:r>
        <w:rPr>
          <w:rFonts w:ascii="方正仿宋_GBK" w:hAnsi="方正仿宋_GBK" w:cs="方正仿宋_GBK"/>
        </w:rPr>
        <w:t>以及房间管理面板。</w:t>
      </w:r>
    </w:p>
    <w:p w14:paraId="17C639A8"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w:t>
      </w:r>
      <w:r>
        <w:rPr>
          <w:rFonts w:ascii="方正仿宋_GBK" w:eastAsia="方正仿宋_GBK" w:hAnsi="方正仿宋_GBK" w:cs="方正仿宋_GBK" w:hint="eastAsia"/>
          <w:sz w:val="21"/>
        </w:rPr>
        <w:t>设置</w:t>
      </w:r>
      <w:r>
        <w:rPr>
          <w:rFonts w:ascii="方正仿宋_GBK" w:eastAsia="方正仿宋_GBK" w:hAnsi="方正仿宋_GBK" w:cs="方正仿宋_GBK"/>
          <w:sz w:val="21"/>
        </w:rPr>
        <w:t>片源（检索/选择/加载）}</w:t>
      </w:r>
    </w:p>
    <w:p w14:paraId="2A9E937C"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hint="eastAsia"/>
        </w:rPr>
        <w:t>放映</w:t>
      </w:r>
      <w:proofErr w:type="gramStart"/>
      <w:r>
        <w:rPr>
          <w:rFonts w:ascii="方正仿宋_GBK" w:hAnsi="方正仿宋_GBK" w:cs="方正仿宋_GBK" w:hint="eastAsia"/>
        </w:rPr>
        <w:t>厅创建</w:t>
      </w:r>
      <w:proofErr w:type="gramEnd"/>
      <w:r>
        <w:rPr>
          <w:rFonts w:ascii="方正仿宋_GBK" w:hAnsi="方正仿宋_GBK" w:cs="方正仿宋_GBK" w:hint="eastAsia"/>
        </w:rPr>
        <w:t>者在房间内选择“设置片源”，并输入外部视频链接。</w:t>
      </w:r>
    </w:p>
    <w:p w14:paraId="208CD164"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hint="eastAsia"/>
        </w:rPr>
        <w:t>系统验证该链接格式及可达性。</w:t>
      </w:r>
    </w:p>
    <w:p w14:paraId="5549BEE5"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hint="eastAsia"/>
        </w:rPr>
        <w:t>系统更换当前视频源</w:t>
      </w:r>
      <w:r>
        <w:rPr>
          <w:rFonts w:ascii="方正仿宋_GBK" w:hAnsi="方正仿宋_GBK" w:cs="方正仿宋_GBK"/>
        </w:rPr>
        <w:t>，通知创建者视频已就绪。</w:t>
      </w:r>
    </w:p>
    <w:p w14:paraId="092D41AB" w14:textId="77777777" w:rsidR="003513D8" w:rsidRDefault="00000000">
      <w:pPr>
        <w:pStyle w:val="a6"/>
        <w:numPr>
          <w:ilvl w:val="1"/>
          <w:numId w:val="10"/>
        </w:numPr>
        <w:rPr>
          <w:rFonts w:ascii="方正仿宋_GBK" w:eastAsia="方正仿宋_GBK" w:hAnsi="方正仿宋_GBK" w:cs="方正仿宋_GBK"/>
        </w:rPr>
      </w:pPr>
      <w:r>
        <w:rPr>
          <w:rFonts w:ascii="方正仿宋_GBK" w:eastAsia="方正仿宋_GBK" w:hAnsi="方正仿宋_GBK" w:cs="方正仿宋_GBK"/>
          <w:color w:val="333333"/>
        </w:rPr>
        <w:t xml:space="preserve">系统生成 </w:t>
      </w:r>
      <w:proofErr w:type="spellStart"/>
      <w:r>
        <w:rPr>
          <w:rFonts w:ascii="方正仿宋_GBK" w:eastAsia="方正仿宋_GBK" w:hAnsi="方正仿宋_GBK" w:cs="方正仿宋_GBK"/>
          <w:color w:val="333333"/>
        </w:rPr>
        <w:t>Sync_Event</w:t>
      </w:r>
      <w:proofErr w:type="spellEnd"/>
      <w:r>
        <w:rPr>
          <w:rFonts w:ascii="方正仿宋_GBK" w:eastAsia="方正仿宋_GBK" w:hAnsi="方正仿宋_GBK" w:cs="方正仿宋_GBK"/>
          <w:color w:val="333333"/>
        </w:rPr>
        <w:t>(CHANGE_SOURCE) 并广播给房间内所有在线成员。</w:t>
      </w:r>
    </w:p>
    <w:p w14:paraId="283CF4DF" w14:textId="77777777" w:rsidR="003513D8" w:rsidRDefault="00000000">
      <w:pPr>
        <w:pStyle w:val="a6"/>
        <w:numPr>
          <w:ilvl w:val="1"/>
          <w:numId w:val="10"/>
        </w:numPr>
        <w:rPr>
          <w:rFonts w:ascii="方正仿宋_GBK" w:eastAsia="方正仿宋_GBK" w:hAnsi="方正仿宋_GBK" w:cs="方正仿宋_GBK"/>
          <w:color w:val="333333"/>
        </w:rPr>
      </w:pPr>
      <w:r>
        <w:rPr>
          <w:rFonts w:ascii="方正仿宋_GBK" w:eastAsia="方正仿宋_GBK" w:hAnsi="方正仿宋_GBK" w:cs="方正仿宋_GBK" w:hint="eastAsia"/>
          <w:color w:val="333333"/>
        </w:rPr>
        <w:t>观众</w:t>
      </w:r>
      <w:r>
        <w:rPr>
          <w:rFonts w:ascii="方正仿宋_GBK" w:eastAsia="方正仿宋_GBK" w:hAnsi="方正仿宋_GBK" w:cs="方正仿宋_GBK"/>
          <w:color w:val="333333"/>
        </w:rPr>
        <w:t>接收事件，自动加载新视频源并重置播放器状态。（新增）</w:t>
      </w:r>
    </w:p>
    <w:p w14:paraId="458AC7E2"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w:t>
      </w:r>
      <w:r>
        <w:rPr>
          <w:rFonts w:ascii="方正仿宋_GBK" w:eastAsia="方正仿宋_GBK" w:hAnsi="方正仿宋_GBK" w:cs="方正仿宋_GBK" w:hint="eastAsia"/>
          <w:sz w:val="21"/>
        </w:rPr>
        <w:t>观众</w:t>
      </w:r>
      <w:r>
        <w:rPr>
          <w:rFonts w:ascii="方正仿宋_GBK" w:eastAsia="方正仿宋_GBK" w:hAnsi="方正仿宋_GBK" w:cs="方正仿宋_GBK"/>
          <w:sz w:val="21"/>
        </w:rPr>
        <w:t>加入并建立连接}</w:t>
      </w:r>
    </w:p>
    <w:p w14:paraId="7822FDC4"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观众通过房间列表/房间号</w:t>
      </w:r>
      <w:r>
        <w:rPr>
          <w:rFonts w:ascii="方正仿宋_GBK" w:hAnsi="方正仿宋_GBK" w:cs="方正仿宋_GBK" w:hint="eastAsia"/>
        </w:rPr>
        <w:t xml:space="preserve"> </w:t>
      </w:r>
      <w:r>
        <w:rPr>
          <w:rFonts w:ascii="方正仿宋_GBK" w:hAnsi="方正仿宋_GBK" w:cs="方正仿宋_GBK"/>
        </w:rPr>
        <w:t>发现目标房间，并发起加入请求。</w:t>
      </w:r>
    </w:p>
    <w:p w14:paraId="716E5225"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系统对观众执行身份校验（如：密码校验、房间是否满员、是否被踢出/拉黑）</w:t>
      </w:r>
      <w:r>
        <w:rPr>
          <w:rFonts w:ascii="方正仿宋_GBK" w:hAnsi="方正仿宋_GBK" w:cs="方正仿宋_GBK" w:hint="eastAsia"/>
        </w:rPr>
        <w:t>,通过后要求输入昵称。</w:t>
      </w:r>
    </w:p>
    <w:p w14:paraId="30523EB8"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系统为观众建立实时连接，并将其加入房间在线成员列表。</w:t>
      </w:r>
    </w:p>
    <w:p w14:paraId="5E3CD443"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系统向房间内成员广播“观众加入”的系统通知。</w:t>
      </w:r>
    </w:p>
    <w:p w14:paraId="5EA7E9C0"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{观众初始化同步（状态对齐）}</w:t>
      </w:r>
    </w:p>
    <w:p w14:paraId="6ABF5BAA"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 xml:space="preserve">系统读取 </w:t>
      </w:r>
      <w:proofErr w:type="spellStart"/>
      <w:r>
        <w:rPr>
          <w:rFonts w:ascii="方正仿宋_GBK" w:hAnsi="方正仿宋_GBK" w:cs="方正仿宋_GBK"/>
        </w:rPr>
        <w:t>VideoState</w:t>
      </w:r>
      <w:proofErr w:type="spellEnd"/>
      <w:r>
        <w:rPr>
          <w:rFonts w:ascii="方正仿宋_GBK" w:hAnsi="方正仿宋_GBK" w:cs="方正仿宋_GBK"/>
        </w:rPr>
        <w:t xml:space="preserve"> 并向新加入观众下发初始化数据（视频源、字幕、基准时间戳、是否播放、</w:t>
      </w:r>
      <w:proofErr w:type="gramStart"/>
      <w:r>
        <w:rPr>
          <w:rFonts w:ascii="方正仿宋_GBK" w:hAnsi="方正仿宋_GBK" w:cs="方正仿宋_GBK"/>
        </w:rPr>
        <w:t>倍</w:t>
      </w:r>
      <w:proofErr w:type="gramEnd"/>
      <w:r>
        <w:rPr>
          <w:rFonts w:ascii="方正仿宋_GBK" w:hAnsi="方正仿宋_GBK" w:cs="方正仿宋_GBK"/>
        </w:rPr>
        <w:t>速等）。</w:t>
      </w:r>
    </w:p>
    <w:p w14:paraId="4A2C7EB2"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 xml:space="preserve">观众客户端加载视频资源与字幕，将进度设置到 </w:t>
      </w:r>
      <w:proofErr w:type="spellStart"/>
      <w:r>
        <w:rPr>
          <w:rFonts w:ascii="方正仿宋_GBK" w:hAnsi="方正仿宋_GBK" w:cs="方正仿宋_GBK"/>
        </w:rPr>
        <w:t>VideoState</w:t>
      </w:r>
      <w:proofErr w:type="spellEnd"/>
      <w:r>
        <w:rPr>
          <w:rFonts w:ascii="方正仿宋_GBK" w:hAnsi="方正仿宋_GBK" w:cs="方正仿宋_GBK"/>
        </w:rPr>
        <w:t xml:space="preserve"> 指定的时间点，并设置播放</w:t>
      </w:r>
      <w:proofErr w:type="gramStart"/>
      <w:r>
        <w:rPr>
          <w:rFonts w:ascii="方正仿宋_GBK" w:hAnsi="方正仿宋_GBK" w:cs="方正仿宋_GBK"/>
        </w:rPr>
        <w:t>倍</w:t>
      </w:r>
      <w:proofErr w:type="gramEnd"/>
      <w:r>
        <w:rPr>
          <w:rFonts w:ascii="方正仿宋_GBK" w:hAnsi="方正仿宋_GBK" w:cs="方正仿宋_GBK"/>
        </w:rPr>
        <w:t>速。</w:t>
      </w:r>
    </w:p>
    <w:p w14:paraId="280548C2"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 xml:space="preserve">观众客户端应用本地属性（音量/清晰度/弹幕开关等），且这些变化不影响 </w:t>
      </w:r>
      <w:proofErr w:type="spellStart"/>
      <w:r>
        <w:rPr>
          <w:rFonts w:ascii="方正仿宋_GBK" w:hAnsi="方正仿宋_GBK" w:cs="方正仿宋_GBK"/>
        </w:rPr>
        <w:t>VideoState</w:t>
      </w:r>
      <w:proofErr w:type="spellEnd"/>
      <w:r>
        <w:rPr>
          <w:rFonts w:ascii="方正仿宋_GBK" w:hAnsi="方正仿宋_GBK" w:cs="方正仿宋_GBK"/>
        </w:rPr>
        <w:t>。</w:t>
      </w:r>
    </w:p>
    <w:p w14:paraId="6DC50900"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观众客户端进入同步监听状态，等待并处理后续 `</w:t>
      </w:r>
      <w:proofErr w:type="spellStart"/>
      <w:r>
        <w:rPr>
          <w:rFonts w:ascii="方正仿宋_GBK" w:hAnsi="方正仿宋_GBK" w:cs="方正仿宋_GBK"/>
        </w:rPr>
        <w:t>Sync_Event</w:t>
      </w:r>
      <w:proofErr w:type="spellEnd"/>
      <w:r>
        <w:rPr>
          <w:rFonts w:ascii="方正仿宋_GBK" w:hAnsi="方正仿宋_GBK" w:cs="方正仿宋_GBK"/>
        </w:rPr>
        <w:t>`。</w:t>
      </w:r>
    </w:p>
    <w:p w14:paraId="3AF72CA0"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{开始放映}</w:t>
      </w:r>
    </w:p>
    <w:p w14:paraId="3777D80F"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放映</w:t>
      </w:r>
      <w:proofErr w:type="gramStart"/>
      <w:r>
        <w:rPr>
          <w:rFonts w:ascii="方正仿宋_GBK" w:hAnsi="方正仿宋_GBK" w:cs="方正仿宋_GBK"/>
        </w:rPr>
        <w:t>厅创建</w:t>
      </w:r>
      <w:proofErr w:type="gramEnd"/>
      <w:r>
        <w:rPr>
          <w:rFonts w:ascii="方正仿宋_GBK" w:hAnsi="方正仿宋_GBK" w:cs="方正仿宋_GBK"/>
        </w:rPr>
        <w:t>者点击“开始播放”。</w:t>
      </w:r>
    </w:p>
    <w:p w14:paraId="0BA87A70"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系统验证放映</w:t>
      </w:r>
      <w:proofErr w:type="gramStart"/>
      <w:r>
        <w:rPr>
          <w:rFonts w:ascii="方正仿宋_GBK" w:hAnsi="方正仿宋_GBK" w:cs="方正仿宋_GBK"/>
        </w:rPr>
        <w:t>厅创建</w:t>
      </w:r>
      <w:proofErr w:type="gramEnd"/>
      <w:r>
        <w:rPr>
          <w:rFonts w:ascii="方正仿宋_GBK" w:hAnsi="方正仿宋_GBK" w:cs="方正仿宋_GBK"/>
        </w:rPr>
        <w:t>者权限与连接状态。</w:t>
      </w:r>
    </w:p>
    <w:p w14:paraId="596DDCFF"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lastRenderedPageBreak/>
        <w:t xml:space="preserve">系统更新 </w:t>
      </w:r>
      <w:proofErr w:type="spellStart"/>
      <w:r>
        <w:rPr>
          <w:rFonts w:ascii="方正仿宋_GBK" w:hAnsi="方正仿宋_GBK" w:cs="方正仿宋_GBK"/>
        </w:rPr>
        <w:t>VideoState</w:t>
      </w:r>
      <w:proofErr w:type="spellEnd"/>
      <w:r>
        <w:rPr>
          <w:rFonts w:ascii="方正仿宋_GBK" w:hAnsi="方正仿宋_GBK" w:cs="方正仿宋_GBK"/>
        </w:rPr>
        <w:t xml:space="preserve"> 为“播放中”，并写入新的基准时间戳。</w:t>
      </w:r>
    </w:p>
    <w:p w14:paraId="66C41952"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系统生成 `</w:t>
      </w:r>
      <w:proofErr w:type="spellStart"/>
      <w:r>
        <w:rPr>
          <w:rFonts w:ascii="方正仿宋_GBK" w:hAnsi="方正仿宋_GBK" w:cs="方正仿宋_GBK"/>
        </w:rPr>
        <w:t>Sync_Event</w:t>
      </w:r>
      <w:proofErr w:type="spellEnd"/>
      <w:r>
        <w:rPr>
          <w:rFonts w:ascii="方正仿宋_GBK" w:hAnsi="方正仿宋_GBK" w:cs="方正仿宋_GBK"/>
        </w:rPr>
        <w:t>(PLAY)` 并广播给房间内所有观众。</w:t>
      </w:r>
    </w:p>
    <w:p w14:paraId="0C0C5435"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所有观众客户端接收事件并切换为播放状态。</w:t>
      </w:r>
    </w:p>
    <w:p w14:paraId="50071A91"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{放映中控制与全员强制同步（循环）}</w:t>
      </w:r>
    </w:p>
    <w:p w14:paraId="3B93180C"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在播放过程中，放映</w:t>
      </w:r>
      <w:proofErr w:type="gramStart"/>
      <w:r>
        <w:rPr>
          <w:rFonts w:ascii="方正仿宋_GBK" w:hAnsi="方正仿宋_GBK" w:cs="方正仿宋_GBK"/>
        </w:rPr>
        <w:t>厅创建</w:t>
      </w:r>
      <w:proofErr w:type="gramEnd"/>
      <w:r>
        <w:rPr>
          <w:rFonts w:ascii="方正仿宋_GBK" w:hAnsi="方正仿宋_GBK" w:cs="方正仿宋_GBK"/>
        </w:rPr>
        <w:t>者可重复执行控制操作：播放/暂停、跳转进度、调整</w:t>
      </w:r>
      <w:proofErr w:type="gramStart"/>
      <w:r>
        <w:rPr>
          <w:rFonts w:ascii="方正仿宋_GBK" w:hAnsi="方正仿宋_GBK" w:cs="方正仿宋_GBK"/>
        </w:rPr>
        <w:t>倍</w:t>
      </w:r>
      <w:proofErr w:type="gramEnd"/>
      <w:r>
        <w:rPr>
          <w:rFonts w:ascii="方正仿宋_GBK" w:hAnsi="方正仿宋_GBK" w:cs="方正仿宋_GBK"/>
        </w:rPr>
        <w:t>速（以及字幕切换等）。</w:t>
      </w:r>
    </w:p>
    <w:p w14:paraId="150E695E"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对于每一次控制操作，系统执行以下可观察行为：</w:t>
      </w:r>
    </w:p>
    <w:p w14:paraId="64ECE8ED" w14:textId="77777777" w:rsidR="003513D8" w:rsidRDefault="00000000">
      <w:pPr>
        <w:pStyle w:val="a2"/>
        <w:ind w:left="816"/>
        <w:rPr>
          <w:rFonts w:ascii="方正仿宋_GBK" w:hAnsi="方正仿宋_GBK" w:cs="方正仿宋_GBK"/>
        </w:rPr>
      </w:pPr>
      <w:r>
        <w:rPr>
          <w:rFonts w:ascii="方正仿宋_GBK" w:hAnsi="方正仿宋_GBK" w:cs="方正仿宋_GBK" w:hint="eastAsia"/>
        </w:rPr>
        <w:t xml:space="preserve">1. </w:t>
      </w:r>
      <w:r>
        <w:rPr>
          <w:rFonts w:ascii="方正仿宋_GBK" w:hAnsi="方正仿宋_GBK" w:cs="方正仿宋_GBK"/>
        </w:rPr>
        <w:t>系统验证发起者具有控制权限，且操作参数有效。</w:t>
      </w:r>
    </w:p>
    <w:p w14:paraId="6FB0CB9F" w14:textId="77777777" w:rsidR="003513D8" w:rsidRDefault="00000000">
      <w:pPr>
        <w:pStyle w:val="a2"/>
        <w:ind w:left="816"/>
        <w:rPr>
          <w:rFonts w:ascii="方正仿宋_GBK" w:hAnsi="方正仿宋_GBK" w:cs="方正仿宋_GBK"/>
        </w:rPr>
      </w:pPr>
      <w:r>
        <w:rPr>
          <w:rFonts w:ascii="方正仿宋_GBK" w:hAnsi="方正仿宋_GBK" w:cs="方正仿宋_GBK" w:hint="eastAsia"/>
        </w:rPr>
        <w:t xml:space="preserve">2. </w:t>
      </w:r>
      <w:r>
        <w:rPr>
          <w:rFonts w:ascii="方正仿宋_GBK" w:hAnsi="方正仿宋_GBK" w:cs="方正仿宋_GBK"/>
        </w:rPr>
        <w:t xml:space="preserve">系统更新 </w:t>
      </w:r>
      <w:proofErr w:type="spellStart"/>
      <w:r>
        <w:rPr>
          <w:rFonts w:ascii="方正仿宋_GBK" w:hAnsi="方正仿宋_GBK" w:cs="方正仿宋_GBK"/>
        </w:rPr>
        <w:t>VideoState</w:t>
      </w:r>
      <w:proofErr w:type="spellEnd"/>
      <w:r>
        <w:rPr>
          <w:rFonts w:ascii="方正仿宋_GBK" w:hAnsi="方正仿宋_GBK" w:cs="方正仿宋_GBK"/>
        </w:rPr>
        <w:t>（进度/状态/</w:t>
      </w:r>
      <w:proofErr w:type="gramStart"/>
      <w:r>
        <w:rPr>
          <w:rFonts w:ascii="方正仿宋_GBK" w:hAnsi="方正仿宋_GBK" w:cs="方正仿宋_GBK"/>
        </w:rPr>
        <w:t>倍</w:t>
      </w:r>
      <w:proofErr w:type="gramEnd"/>
      <w:r>
        <w:rPr>
          <w:rFonts w:ascii="方正仿宋_GBK" w:hAnsi="方正仿宋_GBK" w:cs="方正仿宋_GBK"/>
        </w:rPr>
        <w:t>速/字幕等），作为新的“唯一真实数据源”。</w:t>
      </w:r>
    </w:p>
    <w:p w14:paraId="6C8098CE" w14:textId="77777777" w:rsidR="003513D8" w:rsidRDefault="00000000">
      <w:pPr>
        <w:pStyle w:val="a2"/>
        <w:ind w:left="816"/>
        <w:rPr>
          <w:rFonts w:ascii="方正仿宋_GBK" w:hAnsi="方正仿宋_GBK" w:cs="方正仿宋_GBK"/>
        </w:rPr>
      </w:pPr>
      <w:r>
        <w:rPr>
          <w:rFonts w:ascii="方正仿宋_GBK" w:hAnsi="方正仿宋_GBK" w:cs="方正仿宋_GBK" w:hint="eastAsia"/>
        </w:rPr>
        <w:t xml:space="preserve">3. </w:t>
      </w:r>
      <w:r>
        <w:rPr>
          <w:rFonts w:ascii="方正仿宋_GBK" w:hAnsi="方正仿宋_GBK" w:cs="方正仿宋_GBK"/>
        </w:rPr>
        <w:t>系统向房间内所有观众发布对应类型的 `</w:t>
      </w:r>
      <w:proofErr w:type="spellStart"/>
      <w:r>
        <w:rPr>
          <w:rFonts w:ascii="方正仿宋_GBK" w:hAnsi="方正仿宋_GBK" w:cs="方正仿宋_GBK"/>
        </w:rPr>
        <w:t>Sync_Event</w:t>
      </w:r>
      <w:proofErr w:type="spellEnd"/>
      <w:r>
        <w:rPr>
          <w:rFonts w:ascii="方正仿宋_GBK" w:hAnsi="方正仿宋_GBK" w:cs="方正仿宋_GBK"/>
        </w:rPr>
        <w:t>`</w:t>
      </w:r>
      <w:r>
        <w:rPr>
          <w:rFonts w:ascii="方正仿宋_GBK" w:hAnsi="方正仿宋_GBK" w:cs="方正仿宋_GBK" w:hint="eastAsia"/>
        </w:rPr>
        <w:tab/>
      </w:r>
      <w:r>
        <w:rPr>
          <w:rFonts w:ascii="方正仿宋_GBK" w:hAnsi="方正仿宋_GBK" w:cs="方正仿宋_GBK" w:hint="eastAsia"/>
        </w:rPr>
        <w:tab/>
      </w:r>
      <w:r>
        <w:rPr>
          <w:rFonts w:ascii="方正仿宋_GBK" w:hAnsi="方正仿宋_GBK" w:cs="方正仿宋_GBK" w:hint="eastAsia"/>
        </w:rPr>
        <w:tab/>
      </w:r>
      <w:r>
        <w:rPr>
          <w:rFonts w:ascii="方正仿宋_GBK" w:hAnsi="方正仿宋_GBK" w:cs="方正仿宋_GBK"/>
        </w:rPr>
        <w:t>（PAUSE/PLAY/SEEK/CHANGE_RATE/CHANGE_SUBTITLE）。</w:t>
      </w:r>
    </w:p>
    <w:p w14:paraId="1C731564" w14:textId="77777777" w:rsidR="003513D8" w:rsidRDefault="00000000">
      <w:pPr>
        <w:pStyle w:val="a2"/>
        <w:ind w:left="816"/>
        <w:rPr>
          <w:rFonts w:ascii="方正仿宋_GBK" w:hAnsi="方正仿宋_GBK" w:cs="方正仿宋_GBK"/>
        </w:rPr>
      </w:pPr>
      <w:r>
        <w:rPr>
          <w:rFonts w:ascii="方正仿宋_GBK" w:hAnsi="方正仿宋_GBK" w:cs="方正仿宋_GBK" w:hint="eastAsia"/>
        </w:rPr>
        <w:t xml:space="preserve">4. </w:t>
      </w:r>
      <w:r>
        <w:rPr>
          <w:rFonts w:ascii="方正仿宋_GBK" w:hAnsi="方正仿宋_GBK" w:cs="方正仿宋_GBK"/>
        </w:rPr>
        <w:t>观众</w:t>
      </w:r>
      <w:proofErr w:type="gramStart"/>
      <w:r>
        <w:rPr>
          <w:rFonts w:ascii="方正仿宋_GBK" w:hAnsi="方正仿宋_GBK" w:cs="方正仿宋_GBK"/>
        </w:rPr>
        <w:t>端依据</w:t>
      </w:r>
      <w:proofErr w:type="gramEnd"/>
      <w:r>
        <w:rPr>
          <w:rFonts w:ascii="方正仿宋_GBK" w:hAnsi="方正仿宋_GBK" w:cs="方正仿宋_GBK"/>
        </w:rPr>
        <w:t>事件进行强制对齐：若误差超过同步阈值，必须执行强制校准（例如跳转到目标进度）。</w:t>
      </w:r>
    </w:p>
    <w:p w14:paraId="06086F3B"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{观众讨论互动（并行持续）}</w:t>
      </w:r>
    </w:p>
    <w:p w14:paraId="0C9FCC01"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在放映期间，任</w:t>
      </w:r>
      <w:proofErr w:type="gramStart"/>
      <w:r>
        <w:rPr>
          <w:rFonts w:ascii="方正仿宋_GBK" w:hAnsi="方正仿宋_GBK" w:cs="方正仿宋_GBK"/>
        </w:rPr>
        <w:t>一</w:t>
      </w:r>
      <w:proofErr w:type="gramEnd"/>
      <w:r>
        <w:rPr>
          <w:rFonts w:ascii="方正仿宋_GBK" w:hAnsi="方正仿宋_GBK" w:cs="方正仿宋_GBK"/>
        </w:rPr>
        <w:t>观众可发送聊天消息或弹幕。</w:t>
      </w:r>
    </w:p>
    <w:p w14:paraId="69620439"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系统验证消息内容合</w:t>
      </w:r>
      <w:proofErr w:type="gramStart"/>
      <w:r>
        <w:rPr>
          <w:rFonts w:ascii="方正仿宋_GBK" w:hAnsi="方正仿宋_GBK" w:cs="方正仿宋_GBK"/>
        </w:rPr>
        <w:t>规</w:t>
      </w:r>
      <w:proofErr w:type="gramEnd"/>
      <w:r>
        <w:rPr>
          <w:rFonts w:ascii="方正仿宋_GBK" w:hAnsi="方正仿宋_GBK" w:cs="方正仿宋_GBK"/>
        </w:rPr>
        <w:t>（长度/格式/频率/权限）。</w:t>
      </w:r>
    </w:p>
    <w:p w14:paraId="7048F1F2"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系统将消息广播给房间内在线成员，并在</w:t>
      </w:r>
      <w:proofErr w:type="gramStart"/>
      <w:r>
        <w:rPr>
          <w:rFonts w:ascii="方正仿宋_GBK" w:hAnsi="方正仿宋_GBK" w:cs="方正仿宋_GBK"/>
        </w:rPr>
        <w:t>聊天区</w:t>
      </w:r>
      <w:proofErr w:type="gramEnd"/>
      <w:r>
        <w:rPr>
          <w:rFonts w:ascii="方正仿宋_GBK" w:hAnsi="方正仿宋_GBK" w:cs="方正仿宋_GBK"/>
        </w:rPr>
        <w:t>展示。</w:t>
      </w:r>
    </w:p>
    <w:p w14:paraId="3976B8B1"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{结束活动并解散房间}</w:t>
      </w:r>
    </w:p>
    <w:p w14:paraId="1A9827CF"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放映</w:t>
      </w:r>
      <w:proofErr w:type="gramStart"/>
      <w:r>
        <w:rPr>
          <w:rFonts w:ascii="方正仿宋_GBK" w:hAnsi="方正仿宋_GBK" w:cs="方正仿宋_GBK"/>
        </w:rPr>
        <w:t>厅创建</w:t>
      </w:r>
      <w:proofErr w:type="gramEnd"/>
      <w:r>
        <w:rPr>
          <w:rFonts w:ascii="方正仿宋_GBK" w:hAnsi="方正仿宋_GBK" w:cs="方正仿宋_GBK"/>
        </w:rPr>
        <w:t>者选择“解散房间”。</w:t>
      </w:r>
    </w:p>
    <w:p w14:paraId="5A3BEAF1"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系统提示不可恢复的后果并请求确认。</w:t>
      </w:r>
    </w:p>
    <w:p w14:paraId="47B108FA"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放映</w:t>
      </w:r>
      <w:proofErr w:type="gramStart"/>
      <w:r>
        <w:rPr>
          <w:rFonts w:ascii="方正仿宋_GBK" w:hAnsi="方正仿宋_GBK" w:cs="方正仿宋_GBK"/>
        </w:rPr>
        <w:t>厅创建</w:t>
      </w:r>
      <w:proofErr w:type="gramEnd"/>
      <w:r>
        <w:rPr>
          <w:rFonts w:ascii="方正仿宋_GBK" w:hAnsi="方正仿宋_GBK" w:cs="方正仿宋_GBK"/>
        </w:rPr>
        <w:t>者确认。</w:t>
      </w:r>
    </w:p>
    <w:p w14:paraId="6DB22819"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系统强制断开所有成员连接，停止同步广播。</w:t>
      </w:r>
    </w:p>
    <w:p w14:paraId="66B939A5"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 xml:space="preserve">系统销毁房间实例及其 </w:t>
      </w:r>
      <w:proofErr w:type="spellStart"/>
      <w:r>
        <w:rPr>
          <w:rFonts w:ascii="方正仿宋_GBK" w:hAnsi="方正仿宋_GBK" w:cs="方正仿宋_GBK"/>
        </w:rPr>
        <w:t>VideoState</w:t>
      </w:r>
      <w:proofErr w:type="spellEnd"/>
      <w:r>
        <w:rPr>
          <w:rFonts w:ascii="方正仿宋_GBK" w:hAnsi="方正仿宋_GBK" w:cs="方正仿宋_GBK"/>
        </w:rPr>
        <w:t>（并按策略清理会话数据）。</w:t>
      </w:r>
    </w:p>
    <w:p w14:paraId="6AE564CD" w14:textId="77777777" w:rsidR="003513D8" w:rsidRDefault="00000000">
      <w:pPr>
        <w:pStyle w:val="a2"/>
        <w:numPr>
          <w:ilvl w:val="0"/>
          <w:numId w:val="10"/>
        </w:numPr>
        <w:rPr>
          <w:rFonts w:ascii="方正仿宋_GBK" w:hAnsi="方正仿宋_GBK" w:cs="方正仿宋_GBK"/>
        </w:rPr>
      </w:pPr>
      <w:r>
        <w:rPr>
          <w:rFonts w:ascii="方正仿宋_GBK" w:hAnsi="方正仿宋_GBK" w:cs="方正仿宋_GBK"/>
        </w:rPr>
        <w:t>用例结束。</w:t>
      </w:r>
    </w:p>
    <w:p w14:paraId="7D5901F5" w14:textId="77777777" w:rsidR="003513D8" w:rsidRDefault="003513D8"/>
    <w:p w14:paraId="5AAD0D03" w14:textId="77777777" w:rsidR="003513D8" w:rsidRDefault="00000000">
      <w:pPr>
        <w:numPr>
          <w:ilvl w:val="0"/>
          <w:numId w:val="11"/>
        </w:numPr>
      </w:pPr>
      <w:r>
        <w:t>备选流</w:t>
      </w:r>
    </w:p>
    <w:p w14:paraId="3BD9136B" w14:textId="77777777" w:rsidR="003513D8" w:rsidRDefault="003513D8"/>
    <w:p w14:paraId="11CAB5DB"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A1 房间加锁</w:t>
      </w:r>
    </w:p>
    <w:p w14:paraId="28AF5F10"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在{启动活动}、{开放加入并建立连接}处，放映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者选择启用密码，则</w:t>
      </w:r>
    </w:p>
    <w:p w14:paraId="6ADEADBF"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{设置房间密码}</w:t>
      </w:r>
    </w:p>
    <w:p w14:paraId="7BBC566B"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1. 系统提示放映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 xml:space="preserve">者设置房间密码，并提示密码规则（例如：4~6 </w:t>
      </w:r>
      <w:proofErr w:type="gramStart"/>
      <w:r>
        <w:rPr>
          <w:rFonts w:ascii="方正仿宋_GBK" w:eastAsia="方正仿宋_GBK" w:hAnsi="方正仿宋_GBK" w:cs="方正仿宋_GBK"/>
          <w:sz w:val="21"/>
        </w:rPr>
        <w:t>位数字</w:t>
      </w:r>
      <w:proofErr w:type="gramEnd"/>
      <w:r>
        <w:rPr>
          <w:rFonts w:ascii="方正仿宋_GBK" w:eastAsia="方正仿宋_GBK" w:hAnsi="方正仿宋_GBK" w:cs="方正仿宋_GBK"/>
          <w:sz w:val="21"/>
        </w:rPr>
        <w:t>/或至少</w:t>
      </w:r>
      <w:r>
        <w:rPr>
          <w:rFonts w:ascii="方正仿宋_GBK" w:eastAsia="方正仿宋_GBK" w:hAnsi="方正仿宋_GBK" w:cs="方正仿宋_GBK"/>
          <w:sz w:val="21"/>
        </w:rPr>
        <w:tab/>
      </w:r>
      <w:r>
        <w:rPr>
          <w:rFonts w:ascii="方正仿宋_GBK" w:eastAsia="方正仿宋_GBK" w:hAnsi="方正仿宋_GBK" w:cs="方正仿宋_GBK"/>
          <w:sz w:val="21"/>
        </w:rPr>
        <w:tab/>
        <w:t>6 位可见字</w:t>
      </w:r>
      <w:r>
        <w:rPr>
          <w:rFonts w:ascii="方正仿宋_GBK" w:eastAsia="方正仿宋_GBK" w:hAnsi="方正仿宋_GBK" w:cs="方正仿宋_GBK"/>
          <w:sz w:val="21"/>
        </w:rPr>
        <w:lastRenderedPageBreak/>
        <w:t>符）。</w:t>
      </w:r>
    </w:p>
    <w:p w14:paraId="034C4594"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2. 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者输入密码并确认。</w:t>
      </w:r>
    </w:p>
    <w:p w14:paraId="2015F83D" w14:textId="77777777" w:rsidR="003513D8" w:rsidRDefault="00000000">
      <w:pPr>
        <w:numPr>
          <w:ilvl w:val="0"/>
          <w:numId w:val="12"/>
        </w:numPr>
        <w:rPr>
          <w:rFonts w:ascii="方正仿宋_GBK" w:eastAsia="方正仿宋_GBK" w:hAnsi="方正仿宋_GBK" w:cs="方正仿宋_GBK"/>
          <w:sz w:val="21"/>
        </w:rPr>
      </w:pPr>
      <w:r>
        <w:rPr>
          <w:rFonts w:ascii="方正仿宋_GBK" w:eastAsia="方正仿宋_GBK" w:hAnsi="方正仿宋_GBK" w:cs="方正仿宋_GBK"/>
          <w:sz w:val="21"/>
        </w:rPr>
        <w:t>系统验证密码符合规则。</w:t>
      </w:r>
    </w:p>
    <w:p w14:paraId="05E0FBDB"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{保存并反馈}</w:t>
      </w:r>
    </w:p>
    <w:p w14:paraId="232AB3D0"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4. 系统保存房间密码，并将房间标记为“加锁”。</w:t>
      </w:r>
    </w:p>
    <w:p w14:paraId="3840EF55" w14:textId="77777777" w:rsidR="003513D8" w:rsidRDefault="00000000">
      <w:pPr>
        <w:numPr>
          <w:ilvl w:val="0"/>
          <w:numId w:val="13"/>
        </w:numPr>
        <w:rPr>
          <w:rFonts w:ascii="方正仿宋_GBK" w:eastAsia="方正仿宋_GBK" w:hAnsi="方正仿宋_GBK" w:cs="方正仿宋_GBK"/>
          <w:sz w:val="21"/>
        </w:rPr>
      </w:pPr>
      <w:r>
        <w:rPr>
          <w:rFonts w:ascii="方正仿宋_GBK" w:eastAsia="方正仿宋_GBK" w:hAnsi="方正仿宋_GBK" w:cs="方正仿宋_GBK"/>
          <w:sz w:val="21"/>
        </w:rPr>
        <w:t>系统提示放映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者“房间已加锁”。</w:t>
      </w:r>
    </w:p>
    <w:p w14:paraId="2E2A4F45" w14:textId="77777777" w:rsidR="003513D8" w:rsidRDefault="00000000">
      <w:pPr>
        <w:numPr>
          <w:ilvl w:val="0"/>
          <w:numId w:val="13"/>
        </w:numPr>
        <w:rPr>
          <w:rFonts w:ascii="方正仿宋_GBK" w:eastAsia="方正仿宋_GBK" w:hAnsi="方正仿宋_GBK" w:cs="方正仿宋_GBK"/>
          <w:sz w:val="21"/>
        </w:rPr>
      </w:pPr>
      <w:r>
        <w:rPr>
          <w:rFonts w:ascii="方正仿宋_GBK" w:eastAsia="方正仿宋_GBK" w:hAnsi="方正仿宋_GBK" w:cs="方正仿宋_GBK"/>
          <w:sz w:val="21"/>
        </w:rPr>
        <w:t>用例恢复到基本流的 {创建线上观影室（初始化房间）} 处，继续执行步骤。</w:t>
      </w:r>
    </w:p>
    <w:p w14:paraId="282FD72B" w14:textId="77777777" w:rsidR="003513D8" w:rsidRDefault="003513D8">
      <w:pPr>
        <w:rPr>
          <w:rFonts w:ascii="方正仿宋_GBK" w:eastAsia="方正仿宋_GBK" w:hAnsi="方正仿宋_GBK" w:cs="方正仿宋_GBK"/>
          <w:sz w:val="21"/>
        </w:rPr>
      </w:pPr>
    </w:p>
    <w:p w14:paraId="4E5E62F0"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A1.1 密码不符合规则</w:t>
      </w:r>
    </w:p>
    <w:p w14:paraId="1606749F"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在{设置房间密码}处，若设置的密码不符合规则，则</w:t>
      </w:r>
    </w:p>
    <w:p w14:paraId="10B4ACAA"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{提示错误}</w:t>
      </w:r>
    </w:p>
    <w:p w14:paraId="7E50B25F" w14:textId="77777777" w:rsidR="003513D8" w:rsidRDefault="00000000">
      <w:pPr>
        <w:numPr>
          <w:ilvl w:val="0"/>
          <w:numId w:val="14"/>
        </w:numPr>
        <w:rPr>
          <w:rFonts w:ascii="方正仿宋_GBK" w:eastAsia="方正仿宋_GBK" w:hAnsi="方正仿宋_GBK" w:cs="方正仿宋_GBK"/>
          <w:sz w:val="21"/>
        </w:rPr>
      </w:pPr>
      <w:r>
        <w:rPr>
          <w:rFonts w:ascii="方正仿宋_GBK" w:eastAsia="方正仿宋_GBK" w:hAnsi="方正仿宋_GBK" w:cs="方正仿宋_GBK"/>
          <w:sz w:val="21"/>
        </w:rPr>
        <w:t>系统提示“密码不符合规则”。</w:t>
      </w:r>
    </w:p>
    <w:p w14:paraId="78D7E4B0"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{重试}</w:t>
      </w:r>
    </w:p>
    <w:p w14:paraId="0D6D2FA6" w14:textId="77777777" w:rsidR="003513D8" w:rsidRDefault="00000000">
      <w:pPr>
        <w:numPr>
          <w:ilvl w:val="0"/>
          <w:numId w:val="14"/>
        </w:numPr>
        <w:rPr>
          <w:rFonts w:ascii="方正仿宋_GBK" w:eastAsia="方正仿宋_GBK" w:hAnsi="方正仿宋_GBK" w:cs="方正仿宋_GBK"/>
          <w:sz w:val="21"/>
        </w:rPr>
      </w:pPr>
      <w:r>
        <w:rPr>
          <w:rFonts w:ascii="方正仿宋_GBK" w:eastAsia="方正仿宋_GBK" w:hAnsi="方正仿宋_GBK" w:cs="方正仿宋_GBK"/>
          <w:sz w:val="21"/>
        </w:rPr>
        <w:t>系统允许放映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者重新输入密码。</w:t>
      </w:r>
    </w:p>
    <w:p w14:paraId="30C9A296" w14:textId="77777777" w:rsidR="003513D8" w:rsidRDefault="00000000">
      <w:pPr>
        <w:numPr>
          <w:ilvl w:val="0"/>
          <w:numId w:val="14"/>
        </w:numPr>
        <w:rPr>
          <w:rFonts w:ascii="方正仿宋_GBK" w:eastAsia="方正仿宋_GBK" w:hAnsi="方正仿宋_GBK" w:cs="方正仿宋_GBK"/>
          <w:sz w:val="21"/>
        </w:rPr>
      </w:pPr>
      <w:r>
        <w:rPr>
          <w:rFonts w:ascii="方正仿宋_GBK" w:eastAsia="方正仿宋_GBK" w:hAnsi="方正仿宋_GBK" w:cs="方正仿宋_GBK"/>
          <w:sz w:val="21"/>
        </w:rPr>
        <w:t>用例恢复到A1的{设置房间密码}处，继续执行步骤2</w:t>
      </w:r>
    </w:p>
    <w:p w14:paraId="426F1F92" w14:textId="77777777" w:rsidR="003513D8" w:rsidRDefault="003513D8">
      <w:pPr>
        <w:rPr>
          <w:rFonts w:ascii="方正仿宋_GBK" w:eastAsia="方正仿宋_GBK" w:hAnsi="方正仿宋_GBK" w:cs="方正仿宋_GBK"/>
          <w:sz w:val="21"/>
        </w:rPr>
      </w:pPr>
    </w:p>
    <w:p w14:paraId="3C1AFE07"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A2 观众输入密码加入</w:t>
      </w:r>
    </w:p>
    <w:p w14:paraId="72903226"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在{开放加入并建立连接}处，若观众请求加入，则</w:t>
      </w:r>
    </w:p>
    <w:p w14:paraId="20E0D351"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{输入密码}</w:t>
      </w:r>
    </w:p>
    <w:p w14:paraId="6C179979" w14:textId="77777777" w:rsidR="003513D8" w:rsidRDefault="00000000">
      <w:pPr>
        <w:numPr>
          <w:ilvl w:val="0"/>
          <w:numId w:val="15"/>
        </w:numPr>
        <w:rPr>
          <w:rFonts w:ascii="方正仿宋_GBK" w:eastAsia="方正仿宋_GBK" w:hAnsi="方正仿宋_GBK" w:cs="方正仿宋_GBK"/>
          <w:sz w:val="21"/>
        </w:rPr>
      </w:pPr>
      <w:r>
        <w:rPr>
          <w:rFonts w:ascii="方正仿宋_GBK" w:eastAsia="方正仿宋_GBK" w:hAnsi="方正仿宋_GBK" w:cs="方正仿宋_GBK"/>
          <w:sz w:val="21"/>
        </w:rPr>
        <w:t>系统提示观众输入房间密码。</w:t>
      </w:r>
    </w:p>
    <w:p w14:paraId="6067A8FF" w14:textId="77777777" w:rsidR="003513D8" w:rsidRDefault="00000000">
      <w:pPr>
        <w:numPr>
          <w:ilvl w:val="0"/>
          <w:numId w:val="15"/>
        </w:numPr>
        <w:rPr>
          <w:rFonts w:ascii="方正仿宋_GBK" w:eastAsia="方正仿宋_GBK" w:hAnsi="方正仿宋_GBK" w:cs="方正仿宋_GBK"/>
          <w:sz w:val="21"/>
        </w:rPr>
      </w:pPr>
      <w:r>
        <w:rPr>
          <w:rFonts w:ascii="方正仿宋_GBK" w:eastAsia="方正仿宋_GBK" w:hAnsi="方正仿宋_GBK" w:cs="方正仿宋_GBK"/>
          <w:sz w:val="21"/>
        </w:rPr>
        <w:t>观众输入密码。</w:t>
      </w:r>
    </w:p>
    <w:p w14:paraId="03CB2A2A"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{验证并继续}</w:t>
      </w:r>
    </w:p>
    <w:p w14:paraId="241D3379" w14:textId="77777777" w:rsidR="003513D8" w:rsidRDefault="00000000">
      <w:pPr>
        <w:numPr>
          <w:ilvl w:val="0"/>
          <w:numId w:val="15"/>
        </w:numPr>
        <w:rPr>
          <w:rFonts w:ascii="方正仿宋_GBK" w:eastAsia="方正仿宋_GBK" w:hAnsi="方正仿宋_GBK" w:cs="方正仿宋_GBK"/>
          <w:sz w:val="21"/>
        </w:rPr>
      </w:pPr>
      <w:r>
        <w:rPr>
          <w:rFonts w:ascii="方正仿宋_GBK" w:eastAsia="方正仿宋_GBK" w:hAnsi="方正仿宋_GBK" w:cs="方正仿宋_GBK"/>
          <w:sz w:val="21"/>
        </w:rPr>
        <w:t>系统验证密码：</w:t>
      </w:r>
    </w:p>
    <w:p w14:paraId="0F4C74DD" w14:textId="77777777" w:rsidR="003513D8" w:rsidRDefault="00000000">
      <w:pPr>
        <w:numPr>
          <w:ilvl w:val="0"/>
          <w:numId w:val="16"/>
        </w:numPr>
        <w:rPr>
          <w:rFonts w:ascii="方正仿宋_GBK" w:eastAsia="方正仿宋_GBK" w:hAnsi="方正仿宋_GBK" w:cs="方正仿宋_GBK"/>
          <w:sz w:val="21"/>
        </w:rPr>
      </w:pPr>
      <w:r>
        <w:rPr>
          <w:rFonts w:ascii="方正仿宋_GBK" w:eastAsia="方正仿宋_GBK" w:hAnsi="方正仿宋_GBK" w:cs="方正仿宋_GBK"/>
          <w:sz w:val="21"/>
        </w:rPr>
        <w:t xml:space="preserve"> 若密码正确，用例恢复到基本流的{开放加入并建立连接}处，并继续执行步骤1</w:t>
      </w:r>
      <w:r>
        <w:rPr>
          <w:rFonts w:ascii="方正仿宋_GBK" w:eastAsia="方正仿宋_GBK" w:hAnsi="方正仿宋_GBK" w:cs="方正仿宋_GBK" w:hint="eastAsia"/>
          <w:sz w:val="21"/>
        </w:rPr>
        <w:t>4（建立实时连接）</w:t>
      </w:r>
      <w:r>
        <w:rPr>
          <w:rFonts w:ascii="方正仿宋_GBK" w:eastAsia="方正仿宋_GBK" w:hAnsi="方正仿宋_GBK" w:cs="方正仿宋_GBK"/>
          <w:sz w:val="21"/>
        </w:rPr>
        <w:t>。</w:t>
      </w:r>
    </w:p>
    <w:p w14:paraId="032BF5D7" w14:textId="77777777" w:rsidR="003513D8" w:rsidRDefault="00000000">
      <w:pPr>
        <w:numPr>
          <w:ilvl w:val="0"/>
          <w:numId w:val="16"/>
        </w:numPr>
        <w:rPr>
          <w:rFonts w:ascii="方正仿宋_GBK" w:eastAsia="方正仿宋_GBK" w:hAnsi="方正仿宋_GBK" w:cs="方正仿宋_GBK"/>
          <w:sz w:val="21"/>
        </w:rPr>
      </w:pPr>
      <w:r>
        <w:rPr>
          <w:rFonts w:ascii="方正仿宋_GBK" w:eastAsia="方正仿宋_GBK" w:hAnsi="方正仿宋_GBK" w:cs="方正仿宋_GBK"/>
          <w:sz w:val="21"/>
        </w:rPr>
        <w:t xml:space="preserve"> 若密码错误，则跳转到A2.1。</w:t>
      </w:r>
    </w:p>
    <w:p w14:paraId="4882EB62" w14:textId="77777777" w:rsidR="003513D8" w:rsidRDefault="003513D8">
      <w:pPr>
        <w:rPr>
          <w:rFonts w:ascii="方正仿宋_GBK" w:eastAsia="方正仿宋_GBK" w:hAnsi="方正仿宋_GBK" w:cs="方正仿宋_GBK"/>
          <w:sz w:val="21"/>
        </w:rPr>
      </w:pPr>
    </w:p>
    <w:p w14:paraId="618CE3DF"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A2.1 密码错误</w:t>
      </w:r>
    </w:p>
    <w:p w14:paraId="750EC79D"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在{输入密码}处，若观众输入的密码错误，则</w:t>
      </w:r>
    </w:p>
    <w:p w14:paraId="530CB790"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{拒绝并提示}</w:t>
      </w:r>
    </w:p>
    <w:p w14:paraId="29EAEDF3" w14:textId="77777777" w:rsidR="003513D8" w:rsidRDefault="00000000">
      <w:pPr>
        <w:numPr>
          <w:ilvl w:val="0"/>
          <w:numId w:val="17"/>
        </w:numPr>
        <w:rPr>
          <w:rFonts w:ascii="方正仿宋_GBK" w:eastAsia="方正仿宋_GBK" w:hAnsi="方正仿宋_GBK" w:cs="方正仿宋_GBK"/>
          <w:sz w:val="21"/>
        </w:rPr>
      </w:pPr>
      <w:r>
        <w:rPr>
          <w:rFonts w:ascii="方正仿宋_GBK" w:eastAsia="方正仿宋_GBK" w:hAnsi="方正仿宋_GBK" w:cs="方正仿宋_GBK"/>
          <w:sz w:val="21"/>
        </w:rPr>
        <w:t>系统拒绝本次加入请求并提示“密码错误”。</w:t>
      </w:r>
    </w:p>
    <w:p w14:paraId="34B74690"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{重试}</w:t>
      </w:r>
    </w:p>
    <w:p w14:paraId="761AE07F" w14:textId="77777777" w:rsidR="003513D8" w:rsidRDefault="00000000">
      <w:pPr>
        <w:numPr>
          <w:ilvl w:val="0"/>
          <w:numId w:val="17"/>
        </w:numPr>
        <w:rPr>
          <w:rFonts w:ascii="方正仿宋_GBK" w:eastAsia="方正仿宋_GBK" w:hAnsi="方正仿宋_GBK" w:cs="方正仿宋_GBK"/>
          <w:sz w:val="21"/>
        </w:rPr>
      </w:pPr>
      <w:r>
        <w:rPr>
          <w:rFonts w:ascii="方正仿宋_GBK" w:eastAsia="方正仿宋_GBK" w:hAnsi="方正仿宋_GBK" w:cs="方正仿宋_GBK"/>
          <w:sz w:val="21"/>
        </w:rPr>
        <w:t>系统允许观众重新输入密码，并限制输入次数（例如3次）</w:t>
      </w:r>
    </w:p>
    <w:p w14:paraId="00234E58" w14:textId="77777777" w:rsidR="003513D8" w:rsidRDefault="00000000">
      <w:pPr>
        <w:numPr>
          <w:ilvl w:val="1"/>
          <w:numId w:val="17"/>
        </w:numPr>
        <w:rPr>
          <w:rFonts w:ascii="方正仿宋_GBK" w:eastAsia="方正仿宋_GBK" w:hAnsi="方正仿宋_GBK" w:cs="方正仿宋_GBK"/>
          <w:sz w:val="21"/>
        </w:rPr>
      </w:pPr>
      <w:r>
        <w:rPr>
          <w:rFonts w:ascii="方正仿宋_GBK" w:eastAsia="方正仿宋_GBK" w:hAnsi="方正仿宋_GBK" w:cs="方正仿宋_GBK"/>
          <w:sz w:val="21"/>
        </w:rPr>
        <w:t>若输入次数超过限制，则系统暂时冻结</w:t>
      </w:r>
      <w:proofErr w:type="gramStart"/>
      <w:r>
        <w:rPr>
          <w:rFonts w:ascii="方正仿宋_GBK" w:eastAsia="方正仿宋_GBK" w:hAnsi="方正仿宋_GBK" w:cs="方正仿宋_GBK"/>
          <w:sz w:val="21"/>
        </w:rPr>
        <w:t>该观众</w:t>
      </w:r>
      <w:proofErr w:type="gramEnd"/>
      <w:r>
        <w:rPr>
          <w:rFonts w:ascii="方正仿宋_GBK" w:eastAsia="方正仿宋_GBK" w:hAnsi="方正仿宋_GBK" w:cs="方正仿宋_GBK"/>
          <w:sz w:val="21"/>
        </w:rPr>
        <w:t>的加入请求（例如 30 秒），并提示“尝试次数过多，请稍后再试”。</w:t>
      </w:r>
    </w:p>
    <w:p w14:paraId="65813027" w14:textId="77777777" w:rsidR="003513D8" w:rsidRDefault="00000000">
      <w:pPr>
        <w:numPr>
          <w:ilvl w:val="1"/>
          <w:numId w:val="17"/>
        </w:numPr>
        <w:rPr>
          <w:rFonts w:ascii="方正仿宋_GBK" w:eastAsia="方正仿宋_GBK" w:hAnsi="方正仿宋_GBK" w:cs="方正仿宋_GBK"/>
          <w:sz w:val="21"/>
        </w:rPr>
      </w:pPr>
      <w:r>
        <w:rPr>
          <w:rFonts w:ascii="方正仿宋_GBK" w:eastAsia="方正仿宋_GBK" w:hAnsi="方正仿宋_GBK" w:cs="方正仿宋_GBK"/>
          <w:sz w:val="21"/>
        </w:rPr>
        <w:t>若输入次数未超过限制，则用例恢复到A2{验证并继续}处。</w:t>
      </w:r>
    </w:p>
    <w:p w14:paraId="28212C20" w14:textId="77777777" w:rsidR="003513D8" w:rsidRDefault="003513D8">
      <w:pPr>
        <w:rPr>
          <w:rFonts w:ascii="方正仿宋_GBK" w:eastAsia="方正仿宋_GBK" w:hAnsi="方正仿宋_GBK" w:cs="方正仿宋_GBK"/>
          <w:sz w:val="21"/>
        </w:rPr>
      </w:pPr>
    </w:p>
    <w:p w14:paraId="1BA69554"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A3 个性化屏蔽</w:t>
      </w:r>
    </w:p>
    <w:p w14:paraId="60BB78DA"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lastRenderedPageBreak/>
        <w:tab/>
        <w:t>在{观众初始化同步（状态对齐）}、{观众讨论互动（并行持续）}处，观众选择调节本地</w:t>
      </w:r>
      <w:r>
        <w:rPr>
          <w:rFonts w:ascii="方正仿宋_GBK" w:eastAsia="方正仿宋_GBK" w:hAnsi="方正仿宋_GBK" w:cs="方正仿宋_GBK"/>
          <w:sz w:val="21"/>
        </w:rPr>
        <w:tab/>
        <w:t>偏好，则</w:t>
      </w:r>
    </w:p>
    <w:p w14:paraId="13182C06"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{设置本地偏好}</w:t>
      </w:r>
    </w:p>
    <w:p w14:paraId="215D9A14" w14:textId="77777777" w:rsidR="003513D8" w:rsidRDefault="00000000">
      <w:pPr>
        <w:numPr>
          <w:ilvl w:val="0"/>
          <w:numId w:val="18"/>
        </w:numPr>
        <w:rPr>
          <w:rFonts w:ascii="方正仿宋_GBK" w:eastAsia="方正仿宋_GBK" w:hAnsi="方正仿宋_GBK" w:cs="方正仿宋_GBK"/>
          <w:sz w:val="21"/>
        </w:rPr>
      </w:pPr>
      <w:r>
        <w:rPr>
          <w:rFonts w:ascii="方正仿宋_GBK" w:eastAsia="方正仿宋_GBK" w:hAnsi="方正仿宋_GBK" w:cs="方正仿宋_GBK"/>
          <w:sz w:val="21"/>
        </w:rPr>
        <w:t>观众调节本地偏好。</w:t>
      </w:r>
    </w:p>
    <w:p w14:paraId="1EECB813" w14:textId="77777777" w:rsidR="003513D8" w:rsidRDefault="00000000">
      <w:pPr>
        <w:numPr>
          <w:ilvl w:val="0"/>
          <w:numId w:val="18"/>
        </w:numPr>
        <w:rPr>
          <w:rFonts w:ascii="方正仿宋_GBK" w:eastAsia="方正仿宋_GBK" w:hAnsi="方正仿宋_GBK" w:cs="方正仿宋_GBK"/>
          <w:sz w:val="21"/>
        </w:rPr>
      </w:pPr>
      <w:r>
        <w:rPr>
          <w:rFonts w:ascii="方正仿宋_GBK" w:eastAsia="方正仿宋_GBK" w:hAnsi="方正仿宋_GBK" w:cs="方正仿宋_GBK"/>
          <w:sz w:val="21"/>
        </w:rPr>
        <w:t>设置仅对</w:t>
      </w:r>
      <w:proofErr w:type="gramStart"/>
      <w:r>
        <w:rPr>
          <w:rFonts w:ascii="方正仿宋_GBK" w:eastAsia="方正仿宋_GBK" w:hAnsi="方正仿宋_GBK" w:cs="方正仿宋_GBK"/>
          <w:sz w:val="21"/>
        </w:rPr>
        <w:t>该观众</w:t>
      </w:r>
      <w:proofErr w:type="gramEnd"/>
      <w:r>
        <w:rPr>
          <w:rFonts w:ascii="方正仿宋_GBK" w:eastAsia="方正仿宋_GBK" w:hAnsi="方正仿宋_GBK" w:cs="方正仿宋_GBK"/>
          <w:sz w:val="21"/>
        </w:rPr>
        <w:t>生效：不改变</w:t>
      </w:r>
      <w:proofErr w:type="spellStart"/>
      <w:r>
        <w:rPr>
          <w:rFonts w:ascii="方正仿宋_GBK" w:eastAsia="方正仿宋_GBK" w:hAnsi="方正仿宋_GBK" w:cs="方正仿宋_GBK"/>
          <w:sz w:val="21"/>
        </w:rPr>
        <w:t>VideoState</w:t>
      </w:r>
      <w:proofErr w:type="spellEnd"/>
      <w:r>
        <w:rPr>
          <w:rFonts w:ascii="方正仿宋_GBK" w:eastAsia="方正仿宋_GBK" w:hAnsi="方正仿宋_GBK" w:cs="方正仿宋_GBK"/>
          <w:sz w:val="21"/>
        </w:rPr>
        <w:t>，不影响其他观众。</w:t>
      </w:r>
    </w:p>
    <w:p w14:paraId="7A5E7D53" w14:textId="77777777" w:rsidR="003513D8" w:rsidRDefault="00000000">
      <w:pPr>
        <w:numPr>
          <w:ilvl w:val="0"/>
          <w:numId w:val="18"/>
        </w:numPr>
        <w:rPr>
          <w:rFonts w:ascii="方正仿宋_GBK" w:eastAsia="方正仿宋_GBK" w:hAnsi="方正仿宋_GBK" w:cs="方正仿宋_GBK"/>
          <w:sz w:val="21"/>
        </w:rPr>
      </w:pPr>
      <w:r>
        <w:rPr>
          <w:rFonts w:ascii="方正仿宋_GBK" w:eastAsia="方正仿宋_GBK" w:hAnsi="方正仿宋_GBK" w:cs="方正仿宋_GBK"/>
          <w:sz w:val="21"/>
        </w:rPr>
        <w:t>用例恢复到基本流的{观众初始化同步（状态对齐）}或{观众讨论互动（并行持续）}处。</w:t>
      </w:r>
    </w:p>
    <w:p w14:paraId="15FAE3D9" w14:textId="77777777" w:rsidR="003513D8" w:rsidRDefault="003513D8">
      <w:pPr>
        <w:rPr>
          <w:rFonts w:ascii="方正仿宋_GBK" w:eastAsia="方正仿宋_GBK" w:hAnsi="方正仿宋_GBK" w:cs="方正仿宋_GBK"/>
          <w:sz w:val="21"/>
        </w:rPr>
      </w:pPr>
    </w:p>
    <w:p w14:paraId="5503B7B3"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 xml:space="preserve">A4 </w:t>
      </w:r>
      <w:r>
        <w:rPr>
          <w:rFonts w:ascii="方正仿宋_GBK" w:eastAsia="方正仿宋_GBK" w:hAnsi="方正仿宋_GBK" w:cs="方正仿宋_GBK" w:hint="eastAsia"/>
          <w:sz w:val="21"/>
        </w:rPr>
        <w:t>从内部视频</w:t>
      </w:r>
      <w:proofErr w:type="gramStart"/>
      <w:r>
        <w:rPr>
          <w:rFonts w:ascii="方正仿宋_GBK" w:eastAsia="方正仿宋_GBK" w:hAnsi="方正仿宋_GBK" w:cs="方正仿宋_GBK" w:hint="eastAsia"/>
          <w:sz w:val="21"/>
        </w:rPr>
        <w:t>库选择</w:t>
      </w:r>
      <w:proofErr w:type="gramEnd"/>
      <w:r>
        <w:rPr>
          <w:rFonts w:ascii="方正仿宋_GBK" w:eastAsia="方正仿宋_GBK" w:hAnsi="方正仿宋_GBK" w:cs="方正仿宋_GBK" w:hint="eastAsia"/>
          <w:sz w:val="21"/>
        </w:rPr>
        <w:t>片源</w:t>
      </w:r>
    </w:p>
    <w:p w14:paraId="0AAB2CE4"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hint="eastAsia"/>
          <w:sz w:val="21"/>
        </w:rPr>
        <w:tab/>
        <w:t>在基本流{设置片源}处，若放映</w:t>
      </w:r>
      <w:proofErr w:type="gramStart"/>
      <w:r>
        <w:rPr>
          <w:rFonts w:ascii="方正仿宋_GBK" w:eastAsia="方正仿宋_GBK" w:hAnsi="方正仿宋_GBK" w:cs="方正仿宋_GBK" w:hint="eastAsia"/>
          <w:sz w:val="21"/>
        </w:rPr>
        <w:t>厅创建</w:t>
      </w:r>
      <w:proofErr w:type="gramEnd"/>
      <w:r>
        <w:rPr>
          <w:rFonts w:ascii="方正仿宋_GBK" w:eastAsia="方正仿宋_GBK" w:hAnsi="方正仿宋_GBK" w:cs="方正仿宋_GBK" w:hint="eastAsia"/>
          <w:sz w:val="21"/>
        </w:rPr>
        <w:t>者或放映控制者不想使用外部链接，则：</w:t>
      </w:r>
    </w:p>
    <w:p w14:paraId="63E5D8A7" w14:textId="77777777" w:rsidR="003513D8" w:rsidRDefault="00000000">
      <w:pPr>
        <w:numPr>
          <w:ilvl w:val="0"/>
          <w:numId w:val="19"/>
        </w:numPr>
      </w:pPr>
      <w:r>
        <w:rPr>
          <w:rFonts w:ascii="方正仿宋_GBK" w:eastAsia="方正仿宋_GBK" w:hAnsi="方正仿宋_GBK" w:cs="方正仿宋_GBK"/>
          <w:sz w:val="21"/>
        </w:rPr>
        <w:t>创建者选择“从视频库检索”。</w:t>
      </w:r>
    </w:p>
    <w:p w14:paraId="03B576DB" w14:textId="77777777" w:rsidR="003513D8" w:rsidRDefault="00000000">
      <w:pPr>
        <w:numPr>
          <w:ilvl w:val="0"/>
          <w:numId w:val="19"/>
        </w:numPr>
      </w:pPr>
      <w:r>
        <w:rPr>
          <w:rFonts w:ascii="方正仿宋_GBK" w:eastAsia="方正仿宋_GBK" w:hAnsi="方正仿宋_GBK" w:cs="方正仿宋_GBK"/>
          <w:sz w:val="21"/>
        </w:rPr>
        <w:t>系统展示已上传的视频资产列表。</w:t>
      </w:r>
    </w:p>
    <w:p w14:paraId="639D7085" w14:textId="77777777" w:rsidR="003513D8" w:rsidRDefault="00000000">
      <w:pPr>
        <w:numPr>
          <w:ilvl w:val="0"/>
          <w:numId w:val="19"/>
        </w:numPr>
      </w:pPr>
      <w:r>
        <w:rPr>
          <w:rFonts w:ascii="方正仿宋_GBK" w:eastAsia="方正仿宋_GBK" w:hAnsi="方正仿宋_GBK" w:cs="方正仿宋_GBK"/>
          <w:sz w:val="21"/>
        </w:rPr>
        <w:t>创建者选择目标视频。</w:t>
      </w:r>
    </w:p>
    <w:p w14:paraId="29F28AAA" w14:textId="77777777" w:rsidR="003513D8" w:rsidRDefault="00000000">
      <w:pPr>
        <w:numPr>
          <w:ilvl w:val="0"/>
          <w:numId w:val="19"/>
        </w:numPr>
      </w:pPr>
      <w:r>
        <w:rPr>
          <w:rFonts w:ascii="方正仿宋_GBK" w:eastAsia="方正仿宋_GBK" w:hAnsi="方正仿宋_GBK" w:cs="方正仿宋_GBK"/>
          <w:sz w:val="21"/>
        </w:rPr>
        <w:t>系统验证视频资产状态（Ready）。</w:t>
      </w:r>
    </w:p>
    <w:p w14:paraId="58BE6842" w14:textId="77777777" w:rsidR="003513D8" w:rsidRDefault="00000000">
      <w:pPr>
        <w:numPr>
          <w:ilvl w:val="0"/>
          <w:numId w:val="19"/>
        </w:numPr>
        <w:rPr>
          <w:rFonts w:ascii="方正仿宋_GBK" w:eastAsia="方正仿宋_GBK" w:hAnsi="方正仿宋_GBK" w:cs="方正仿宋_GBK"/>
          <w:sz w:val="21"/>
        </w:rPr>
      </w:pPr>
      <w:r>
        <w:rPr>
          <w:rFonts w:ascii="方正仿宋_GBK" w:eastAsia="方正仿宋_GBK" w:hAnsi="方正仿宋_GBK" w:cs="方正仿宋_GBK"/>
          <w:sz w:val="21"/>
        </w:rPr>
        <w:t xml:space="preserve">用例恢复至基本流步骤 </w:t>
      </w:r>
      <w:r>
        <w:rPr>
          <w:rFonts w:ascii="方正仿宋_GBK" w:eastAsia="方正仿宋_GBK" w:hAnsi="方正仿宋_GBK" w:cs="方正仿宋_GBK" w:hint="eastAsia"/>
          <w:sz w:val="21"/>
        </w:rPr>
        <w:t>11</w:t>
      </w:r>
      <w:r>
        <w:rPr>
          <w:rFonts w:ascii="方正仿宋_GBK" w:eastAsia="方正仿宋_GBK" w:hAnsi="方正仿宋_GBK" w:cs="方正仿宋_GBK"/>
          <w:sz w:val="21"/>
        </w:rPr>
        <w:t xml:space="preserve">，系统更新 </w:t>
      </w:r>
      <w:r>
        <w:rPr>
          <w:rFonts w:ascii="方正仿宋_GBK" w:eastAsia="方正仿宋_GBK" w:hAnsi="方正仿宋_GBK" w:cs="方正仿宋_GBK" w:hint="eastAsia"/>
          <w:sz w:val="21"/>
        </w:rPr>
        <w:t>当前视频源</w:t>
      </w:r>
      <w:r>
        <w:rPr>
          <w:rFonts w:ascii="方正仿宋_GBK" w:eastAsia="方正仿宋_GBK" w:hAnsi="方正仿宋_GBK" w:cs="方正仿宋_GBK"/>
          <w:sz w:val="21"/>
        </w:rPr>
        <w:t>。</w:t>
      </w:r>
    </w:p>
    <w:p w14:paraId="1BB29747" w14:textId="77777777" w:rsidR="003513D8" w:rsidRDefault="003513D8">
      <w:pPr>
        <w:rPr>
          <w:rFonts w:ascii="方正仿宋_GBK" w:eastAsia="方正仿宋_GBK" w:hAnsi="方正仿宋_GBK" w:cs="方正仿宋_GBK"/>
          <w:sz w:val="21"/>
        </w:rPr>
      </w:pPr>
    </w:p>
    <w:p w14:paraId="2D623677"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A4.1 处理</w:t>
      </w:r>
      <w:proofErr w:type="gramStart"/>
      <w:r>
        <w:rPr>
          <w:rFonts w:ascii="方正仿宋_GBK" w:eastAsia="方正仿宋_GBK" w:hAnsi="方正仿宋_GBK" w:cs="方正仿宋_GBK"/>
          <w:sz w:val="21"/>
        </w:rPr>
        <w:t>不</w:t>
      </w:r>
      <w:proofErr w:type="gramEnd"/>
      <w:r>
        <w:rPr>
          <w:rFonts w:ascii="方正仿宋_GBK" w:eastAsia="方正仿宋_GBK" w:hAnsi="方正仿宋_GBK" w:cs="方正仿宋_GBK"/>
          <w:sz w:val="21"/>
        </w:rPr>
        <w:t>可用新片源</w:t>
      </w:r>
    </w:p>
    <w:p w14:paraId="2BD04B7F"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在{选择新片源}处，若新片源</w:t>
      </w:r>
      <w:proofErr w:type="gramStart"/>
      <w:r>
        <w:rPr>
          <w:rFonts w:ascii="方正仿宋_GBK" w:eastAsia="方正仿宋_GBK" w:hAnsi="方正仿宋_GBK" w:cs="方正仿宋_GBK"/>
          <w:sz w:val="21"/>
        </w:rPr>
        <w:t>不</w:t>
      </w:r>
      <w:proofErr w:type="gramEnd"/>
      <w:r>
        <w:rPr>
          <w:rFonts w:ascii="方正仿宋_GBK" w:eastAsia="方正仿宋_GBK" w:hAnsi="方正仿宋_GBK" w:cs="方正仿宋_GBK"/>
          <w:sz w:val="21"/>
        </w:rPr>
        <w:t>可用，则</w:t>
      </w:r>
    </w:p>
    <w:p w14:paraId="70ED1FED" w14:textId="77777777" w:rsidR="003513D8" w:rsidRDefault="00000000">
      <w:pPr>
        <w:numPr>
          <w:ilvl w:val="0"/>
          <w:numId w:val="20"/>
        </w:numPr>
        <w:rPr>
          <w:rFonts w:ascii="方正仿宋_GBK" w:eastAsia="方正仿宋_GBK" w:hAnsi="方正仿宋_GBK" w:cs="方正仿宋_GBK"/>
          <w:sz w:val="21"/>
        </w:rPr>
      </w:pPr>
      <w:r>
        <w:rPr>
          <w:rFonts w:ascii="方正仿宋_GBK" w:eastAsia="方正仿宋_GBK" w:hAnsi="方正仿宋_GBK" w:cs="方正仿宋_GBK"/>
          <w:sz w:val="21"/>
        </w:rPr>
        <w:t>系统提示放映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者“片源</w:t>
      </w:r>
      <w:proofErr w:type="gramStart"/>
      <w:r>
        <w:rPr>
          <w:rFonts w:ascii="方正仿宋_GBK" w:eastAsia="方正仿宋_GBK" w:hAnsi="方正仿宋_GBK" w:cs="方正仿宋_GBK"/>
          <w:sz w:val="21"/>
        </w:rPr>
        <w:t>不</w:t>
      </w:r>
      <w:proofErr w:type="gramEnd"/>
      <w:r>
        <w:rPr>
          <w:rFonts w:ascii="方正仿宋_GBK" w:eastAsia="方正仿宋_GBK" w:hAnsi="方正仿宋_GBK" w:cs="方正仿宋_GBK"/>
          <w:sz w:val="21"/>
        </w:rPr>
        <w:t>可用”。</w:t>
      </w:r>
    </w:p>
    <w:p w14:paraId="53EEAA4D" w14:textId="77777777" w:rsidR="003513D8" w:rsidRDefault="00000000">
      <w:pPr>
        <w:numPr>
          <w:ilvl w:val="0"/>
          <w:numId w:val="20"/>
        </w:numPr>
        <w:rPr>
          <w:rFonts w:ascii="方正仿宋_GBK" w:eastAsia="方正仿宋_GBK" w:hAnsi="方正仿宋_GBK" w:cs="方正仿宋_GBK"/>
          <w:sz w:val="21"/>
        </w:rPr>
      </w:pPr>
      <w:r>
        <w:rPr>
          <w:rFonts w:ascii="方正仿宋_GBK" w:eastAsia="方正仿宋_GBK" w:hAnsi="方正仿宋_GBK" w:cs="方正仿宋_GBK"/>
          <w:sz w:val="21"/>
        </w:rPr>
        <w:t>系统保持当前</w:t>
      </w:r>
      <w:proofErr w:type="spellStart"/>
      <w:r>
        <w:rPr>
          <w:rFonts w:ascii="方正仿宋_GBK" w:eastAsia="方正仿宋_GBK" w:hAnsi="方正仿宋_GBK" w:cs="方正仿宋_GBK"/>
          <w:sz w:val="21"/>
        </w:rPr>
        <w:t>VideoState</w:t>
      </w:r>
      <w:proofErr w:type="spellEnd"/>
      <w:r>
        <w:rPr>
          <w:rFonts w:ascii="方正仿宋_GBK" w:eastAsia="方正仿宋_GBK" w:hAnsi="方正仿宋_GBK" w:cs="方正仿宋_GBK"/>
          <w:sz w:val="21"/>
        </w:rPr>
        <w:t>不变。</w:t>
      </w:r>
    </w:p>
    <w:p w14:paraId="060838B3" w14:textId="77777777" w:rsidR="003513D8" w:rsidRDefault="00000000">
      <w:pPr>
        <w:numPr>
          <w:ilvl w:val="0"/>
          <w:numId w:val="20"/>
        </w:numPr>
        <w:rPr>
          <w:rFonts w:ascii="方正仿宋_GBK" w:eastAsia="方正仿宋_GBK" w:hAnsi="方正仿宋_GBK" w:cs="方正仿宋_GBK"/>
          <w:sz w:val="21"/>
        </w:rPr>
      </w:pPr>
      <w:r>
        <w:rPr>
          <w:rFonts w:ascii="方正仿宋_GBK" w:eastAsia="方正仿宋_GBK" w:hAnsi="方正仿宋_GBK" w:cs="方正仿宋_GBK"/>
          <w:sz w:val="21"/>
        </w:rPr>
        <w:t>用例恢复到基本流的{设置片源（检索/选择/加载）}处，继续执行步骤9.</w:t>
      </w:r>
    </w:p>
    <w:p w14:paraId="0473CDA6" w14:textId="77777777" w:rsidR="003513D8" w:rsidRDefault="003513D8">
      <w:pPr>
        <w:rPr>
          <w:rFonts w:ascii="方正仿宋_GBK" w:eastAsia="方正仿宋_GBK" w:hAnsi="方正仿宋_GBK" w:cs="方正仿宋_GBK"/>
          <w:sz w:val="21"/>
        </w:rPr>
      </w:pPr>
    </w:p>
    <w:p w14:paraId="69A509A2"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A5 权限委任</w:t>
      </w:r>
    </w:p>
    <w:p w14:paraId="7B6F6BC2"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在任意时刻反映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者打开成员管理，则</w:t>
      </w:r>
    </w:p>
    <w:p w14:paraId="7C85DE7E"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{选择成员与操作}</w:t>
      </w:r>
    </w:p>
    <w:p w14:paraId="36B59311" w14:textId="77777777" w:rsidR="003513D8" w:rsidRDefault="00000000">
      <w:pPr>
        <w:numPr>
          <w:ilvl w:val="0"/>
          <w:numId w:val="21"/>
        </w:numPr>
        <w:rPr>
          <w:rFonts w:ascii="方正仿宋_GBK" w:eastAsia="方正仿宋_GBK" w:hAnsi="方正仿宋_GBK" w:cs="方正仿宋_GBK"/>
          <w:sz w:val="21"/>
        </w:rPr>
      </w:pPr>
      <w:r>
        <w:rPr>
          <w:rFonts w:ascii="方正仿宋_GBK" w:eastAsia="方正仿宋_GBK" w:hAnsi="方正仿宋_GBK" w:cs="方正仿宋_GBK"/>
          <w:sz w:val="21"/>
        </w:rPr>
        <w:t>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者选择一名观众并选择操作：“提拔为管理员”或“撤销管理员”。</w:t>
      </w:r>
    </w:p>
    <w:p w14:paraId="6ED7C06D"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{验证操作合法性}</w:t>
      </w:r>
    </w:p>
    <w:p w14:paraId="65FDF9DA" w14:textId="77777777" w:rsidR="003513D8" w:rsidRDefault="00000000">
      <w:pPr>
        <w:numPr>
          <w:ilvl w:val="0"/>
          <w:numId w:val="21"/>
        </w:numPr>
        <w:rPr>
          <w:rFonts w:ascii="方正仿宋_GBK" w:eastAsia="方正仿宋_GBK" w:hAnsi="方正仿宋_GBK" w:cs="方正仿宋_GBK"/>
          <w:sz w:val="21"/>
        </w:rPr>
      </w:pPr>
      <w:r>
        <w:rPr>
          <w:rFonts w:ascii="方正仿宋_GBK" w:eastAsia="方正仿宋_GBK" w:hAnsi="方正仿宋_GBK" w:cs="方正仿宋_GBK"/>
          <w:sz w:val="21"/>
        </w:rPr>
        <w:t>系统验证该操作是否合法（不能撤销放映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者自身；不能对已离开房间的成员操作）。</w:t>
      </w:r>
    </w:p>
    <w:p w14:paraId="5B66FB88"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{执行并通知}</w:t>
      </w:r>
    </w:p>
    <w:p w14:paraId="18CC7A5C" w14:textId="77777777" w:rsidR="003513D8" w:rsidRDefault="00000000">
      <w:pPr>
        <w:numPr>
          <w:ilvl w:val="0"/>
          <w:numId w:val="21"/>
        </w:numPr>
        <w:rPr>
          <w:rFonts w:ascii="方正仿宋_GBK" w:eastAsia="方正仿宋_GBK" w:hAnsi="方正仿宋_GBK" w:cs="方正仿宋_GBK"/>
          <w:sz w:val="21"/>
        </w:rPr>
      </w:pPr>
      <w:r>
        <w:rPr>
          <w:rFonts w:ascii="方正仿宋_GBK" w:eastAsia="方正仿宋_GBK" w:hAnsi="方正仿宋_GBK" w:cs="方正仿宋_GBK"/>
          <w:sz w:val="21"/>
        </w:rPr>
        <w:t>系统更新该成员权限。</w:t>
      </w:r>
    </w:p>
    <w:p w14:paraId="777EC8C0" w14:textId="77777777" w:rsidR="003513D8" w:rsidRDefault="00000000">
      <w:pPr>
        <w:numPr>
          <w:ilvl w:val="0"/>
          <w:numId w:val="21"/>
        </w:numPr>
        <w:rPr>
          <w:rFonts w:ascii="方正仿宋_GBK" w:eastAsia="方正仿宋_GBK" w:hAnsi="方正仿宋_GBK" w:cs="方正仿宋_GBK"/>
          <w:sz w:val="21"/>
        </w:rPr>
      </w:pPr>
      <w:r>
        <w:rPr>
          <w:rFonts w:ascii="方正仿宋_GBK" w:eastAsia="方正仿宋_GBK" w:hAnsi="方正仿宋_GBK" w:cs="方正仿宋_GBK"/>
          <w:sz w:val="21"/>
        </w:rPr>
        <w:t>系统通知该成员权限变更结果，并向房间发布系统提示（例如“某某已成为管理员”）。</w:t>
      </w:r>
    </w:p>
    <w:p w14:paraId="55E869D5" w14:textId="77777777" w:rsidR="003513D8" w:rsidRDefault="00000000">
      <w:pPr>
        <w:numPr>
          <w:ilvl w:val="0"/>
          <w:numId w:val="21"/>
        </w:numPr>
        <w:rPr>
          <w:rFonts w:ascii="方正仿宋_GBK" w:eastAsia="方正仿宋_GBK" w:hAnsi="方正仿宋_GBK" w:cs="方正仿宋_GBK"/>
          <w:sz w:val="21"/>
        </w:rPr>
      </w:pPr>
      <w:r>
        <w:rPr>
          <w:rFonts w:ascii="方正仿宋_GBK" w:eastAsia="方正仿宋_GBK" w:hAnsi="方正仿宋_GBK" w:cs="方正仿宋_GBK"/>
          <w:sz w:val="21"/>
        </w:rPr>
        <w:t>用例恢复到基本流，用例继续。</w:t>
      </w:r>
    </w:p>
    <w:p w14:paraId="5030E26D"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A5.1 权限变更非法</w:t>
      </w:r>
    </w:p>
    <w:p w14:paraId="7E6B4576"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在{验证操作合法性}处，若操作不合法，则</w:t>
      </w:r>
    </w:p>
    <w:p w14:paraId="7454C636" w14:textId="77777777" w:rsidR="003513D8" w:rsidRDefault="00000000">
      <w:pPr>
        <w:numPr>
          <w:ilvl w:val="0"/>
          <w:numId w:val="22"/>
        </w:numPr>
        <w:rPr>
          <w:rFonts w:ascii="方正仿宋_GBK" w:eastAsia="方正仿宋_GBK" w:hAnsi="方正仿宋_GBK" w:cs="方正仿宋_GBK"/>
          <w:sz w:val="21"/>
        </w:rPr>
      </w:pPr>
      <w:r>
        <w:rPr>
          <w:rFonts w:ascii="方正仿宋_GBK" w:eastAsia="方正仿宋_GBK" w:hAnsi="方正仿宋_GBK" w:cs="方正仿宋_GBK"/>
          <w:sz w:val="21"/>
        </w:rPr>
        <w:t>系统提示放映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者“权限变更失败：权限不足或目标无效”。</w:t>
      </w:r>
    </w:p>
    <w:p w14:paraId="7344F9AE" w14:textId="77777777" w:rsidR="003513D8" w:rsidRDefault="00000000">
      <w:pPr>
        <w:numPr>
          <w:ilvl w:val="0"/>
          <w:numId w:val="22"/>
        </w:numPr>
        <w:rPr>
          <w:rFonts w:ascii="方正仿宋_GBK" w:eastAsia="方正仿宋_GBK" w:hAnsi="方正仿宋_GBK" w:cs="方正仿宋_GBK"/>
          <w:sz w:val="21"/>
        </w:rPr>
      </w:pPr>
      <w:r>
        <w:rPr>
          <w:rFonts w:ascii="方正仿宋_GBK" w:eastAsia="方正仿宋_GBK" w:hAnsi="方正仿宋_GBK" w:cs="方正仿宋_GBK"/>
          <w:sz w:val="21"/>
        </w:rPr>
        <w:t>用例恢复到基本流，用例继续。</w:t>
      </w:r>
    </w:p>
    <w:p w14:paraId="382B6FFD" w14:textId="77777777" w:rsidR="003513D8" w:rsidRDefault="003513D8">
      <w:pPr>
        <w:rPr>
          <w:rFonts w:ascii="方正仿宋_GBK" w:eastAsia="方正仿宋_GBK" w:hAnsi="方正仿宋_GBK" w:cs="方正仿宋_GBK"/>
          <w:sz w:val="21"/>
        </w:rPr>
      </w:pPr>
    </w:p>
    <w:p w14:paraId="75740669"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A6 秩序维护（踢人/禁言/聊天模式切换）</w:t>
      </w:r>
    </w:p>
    <w:p w14:paraId="7F26F19D"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在观影厅内出现不良行为，或者放映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者需要临时控制聊天环境时，则</w:t>
      </w:r>
    </w:p>
    <w:p w14:paraId="140FFD76"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lastRenderedPageBreak/>
        <w:tab/>
        <w:t>{选择目标}</w:t>
      </w:r>
    </w:p>
    <w:p w14:paraId="447B6139" w14:textId="77777777" w:rsidR="003513D8" w:rsidRDefault="00000000">
      <w:pPr>
        <w:numPr>
          <w:ilvl w:val="0"/>
          <w:numId w:val="23"/>
        </w:numPr>
        <w:rPr>
          <w:rFonts w:ascii="方正仿宋_GBK" w:eastAsia="方正仿宋_GBK" w:hAnsi="方正仿宋_GBK" w:cs="方正仿宋_GBK"/>
          <w:sz w:val="21"/>
        </w:rPr>
      </w:pPr>
      <w:r>
        <w:rPr>
          <w:rFonts w:ascii="方正仿宋_GBK" w:eastAsia="方正仿宋_GBK" w:hAnsi="方正仿宋_GBK" w:cs="方正仿宋_GBK"/>
          <w:sz w:val="21"/>
        </w:rPr>
        <w:t>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者选择目标观众。</w:t>
      </w:r>
    </w:p>
    <w:p w14:paraId="4C4D9AE1"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{验证身份}</w:t>
      </w:r>
    </w:p>
    <w:p w14:paraId="583B750A" w14:textId="77777777" w:rsidR="003513D8" w:rsidRDefault="00000000">
      <w:pPr>
        <w:numPr>
          <w:ilvl w:val="0"/>
          <w:numId w:val="23"/>
        </w:numPr>
        <w:rPr>
          <w:rFonts w:ascii="方正仿宋_GBK" w:eastAsia="方正仿宋_GBK" w:hAnsi="方正仿宋_GBK" w:cs="方正仿宋_GBK"/>
          <w:sz w:val="21"/>
        </w:rPr>
      </w:pPr>
      <w:r>
        <w:rPr>
          <w:rFonts w:ascii="方正仿宋_GBK" w:eastAsia="方正仿宋_GBK" w:hAnsi="方正仿宋_GBK" w:cs="方正仿宋_GBK"/>
          <w:sz w:val="21"/>
        </w:rPr>
        <w:t>系统验证目标不是放映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者，且执行者具有对应权限</w:t>
      </w:r>
    </w:p>
    <w:p w14:paraId="7C05EF86"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{执行操作}</w:t>
      </w:r>
    </w:p>
    <w:p w14:paraId="0AC2E14B" w14:textId="77777777" w:rsidR="003513D8" w:rsidRDefault="00000000">
      <w:pPr>
        <w:numPr>
          <w:ilvl w:val="0"/>
          <w:numId w:val="23"/>
        </w:numPr>
        <w:rPr>
          <w:rFonts w:ascii="方正仿宋_GBK" w:eastAsia="方正仿宋_GBK" w:hAnsi="方正仿宋_GBK" w:cs="方正仿宋_GBK"/>
          <w:sz w:val="21"/>
        </w:rPr>
      </w:pPr>
      <w:r>
        <w:rPr>
          <w:rFonts w:ascii="方正仿宋_GBK" w:eastAsia="方正仿宋_GBK" w:hAnsi="方正仿宋_GBK" w:cs="方正仿宋_GBK"/>
          <w:sz w:val="21"/>
        </w:rPr>
        <w:t>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者选择执行以下操作：</w:t>
      </w:r>
    </w:p>
    <w:p w14:paraId="7149A63A" w14:textId="77777777" w:rsidR="003513D8" w:rsidRDefault="00000000">
      <w:pPr>
        <w:numPr>
          <w:ilvl w:val="1"/>
          <w:numId w:val="23"/>
        </w:numPr>
        <w:rPr>
          <w:rFonts w:ascii="方正仿宋_GBK" w:eastAsia="方正仿宋_GBK" w:hAnsi="方正仿宋_GBK" w:cs="方正仿宋_GBK"/>
          <w:sz w:val="21"/>
        </w:rPr>
      </w:pPr>
      <w:r>
        <w:rPr>
          <w:rFonts w:ascii="方正仿宋_GBK" w:eastAsia="方正仿宋_GBK" w:hAnsi="方正仿宋_GBK" w:cs="方正仿宋_GBK"/>
          <w:sz w:val="21"/>
        </w:rPr>
        <w:t>踢出观众</w:t>
      </w:r>
    </w:p>
    <w:p w14:paraId="317AF0D0" w14:textId="77777777" w:rsidR="003513D8" w:rsidRDefault="00000000">
      <w:pPr>
        <w:numPr>
          <w:ilvl w:val="1"/>
          <w:numId w:val="23"/>
        </w:numPr>
        <w:rPr>
          <w:rFonts w:ascii="方正仿宋_GBK" w:eastAsia="方正仿宋_GBK" w:hAnsi="方正仿宋_GBK" w:cs="方正仿宋_GBK"/>
          <w:sz w:val="21"/>
        </w:rPr>
      </w:pPr>
      <w:r>
        <w:rPr>
          <w:rFonts w:ascii="方正仿宋_GBK" w:eastAsia="方正仿宋_GBK" w:hAnsi="方正仿宋_GBK" w:cs="方正仿宋_GBK"/>
          <w:sz w:val="21"/>
        </w:rPr>
        <w:t>禁言/解除禁言</w:t>
      </w:r>
    </w:p>
    <w:p w14:paraId="54752B36" w14:textId="77777777" w:rsidR="003513D8" w:rsidRDefault="00000000">
      <w:pPr>
        <w:numPr>
          <w:ilvl w:val="1"/>
          <w:numId w:val="23"/>
        </w:numPr>
        <w:rPr>
          <w:rFonts w:ascii="方正仿宋_GBK" w:eastAsia="方正仿宋_GBK" w:hAnsi="方正仿宋_GBK" w:cs="方正仿宋_GBK"/>
          <w:sz w:val="21"/>
        </w:rPr>
      </w:pPr>
      <w:r>
        <w:rPr>
          <w:rFonts w:ascii="方正仿宋_GBK" w:eastAsia="方正仿宋_GBK" w:hAnsi="方正仿宋_GBK" w:cs="方正仿宋_GBK"/>
          <w:sz w:val="21"/>
        </w:rPr>
        <w:t>切换聊天模式</w:t>
      </w:r>
    </w:p>
    <w:p w14:paraId="2E0793AE" w14:textId="77777777" w:rsidR="003513D8" w:rsidRDefault="00000000">
      <w:pPr>
        <w:numPr>
          <w:ilvl w:val="0"/>
          <w:numId w:val="24"/>
        </w:numPr>
        <w:rPr>
          <w:rFonts w:ascii="方正仿宋_GBK" w:eastAsia="方正仿宋_GBK" w:hAnsi="方正仿宋_GBK" w:cs="方正仿宋_GBK"/>
          <w:sz w:val="21"/>
        </w:rPr>
      </w:pPr>
      <w:r>
        <w:rPr>
          <w:rFonts w:ascii="方正仿宋_GBK" w:eastAsia="方正仿宋_GBK" w:hAnsi="方正仿宋_GBK" w:cs="方正仿宋_GBK"/>
          <w:sz w:val="21"/>
        </w:rPr>
        <w:t>用例恢复到基本流，用例继续。</w:t>
      </w:r>
    </w:p>
    <w:p w14:paraId="73B9449D" w14:textId="77777777" w:rsidR="003513D8" w:rsidRDefault="003513D8">
      <w:pPr>
        <w:rPr>
          <w:rFonts w:ascii="方正仿宋_GBK" w:eastAsia="方正仿宋_GBK" w:hAnsi="方正仿宋_GBK" w:cs="方正仿宋_GBK"/>
          <w:sz w:val="21"/>
        </w:rPr>
      </w:pPr>
    </w:p>
    <w:p w14:paraId="258A230A"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A6.1 踢出观众</w:t>
      </w:r>
    </w:p>
    <w:p w14:paraId="3F6EEE9B"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在A6 秩序维护{执行操作}处，若放映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者选择“踢出观众”，则</w:t>
      </w:r>
    </w:p>
    <w:p w14:paraId="1DC47E16" w14:textId="77777777" w:rsidR="003513D8" w:rsidRDefault="00000000">
      <w:pPr>
        <w:numPr>
          <w:ilvl w:val="0"/>
          <w:numId w:val="25"/>
        </w:numPr>
        <w:rPr>
          <w:rFonts w:ascii="方正仿宋_GBK" w:eastAsia="方正仿宋_GBK" w:hAnsi="方正仿宋_GBK" w:cs="方正仿宋_GBK"/>
          <w:sz w:val="21"/>
        </w:rPr>
      </w:pPr>
      <w:r>
        <w:rPr>
          <w:rFonts w:ascii="方正仿宋_GBK" w:eastAsia="方正仿宋_GBK" w:hAnsi="方正仿宋_GBK" w:cs="方正仿宋_GBK"/>
          <w:sz w:val="21"/>
        </w:rPr>
        <w:t>系统将目标观众移出房间并使其立刻离线。</w:t>
      </w:r>
    </w:p>
    <w:p w14:paraId="1625DA4D" w14:textId="77777777" w:rsidR="003513D8" w:rsidRDefault="00000000">
      <w:pPr>
        <w:numPr>
          <w:ilvl w:val="0"/>
          <w:numId w:val="25"/>
        </w:numPr>
        <w:rPr>
          <w:rFonts w:ascii="方正仿宋_GBK" w:eastAsia="方正仿宋_GBK" w:hAnsi="方正仿宋_GBK" w:cs="方正仿宋_GBK"/>
          <w:sz w:val="21"/>
        </w:rPr>
      </w:pPr>
      <w:r>
        <w:rPr>
          <w:rFonts w:ascii="方正仿宋_GBK" w:eastAsia="方正仿宋_GBK" w:hAnsi="方正仿宋_GBK" w:cs="方正仿宋_GBK"/>
          <w:sz w:val="21"/>
        </w:rPr>
        <w:t>系统将目标观众加入房间临时黑名单（例如 5 分钟内不可重新加入）。</w:t>
      </w:r>
    </w:p>
    <w:p w14:paraId="45347A50" w14:textId="77777777" w:rsidR="003513D8" w:rsidRDefault="00000000">
      <w:pPr>
        <w:numPr>
          <w:ilvl w:val="0"/>
          <w:numId w:val="25"/>
        </w:numPr>
        <w:rPr>
          <w:rFonts w:ascii="方正仿宋_GBK" w:eastAsia="方正仿宋_GBK" w:hAnsi="方正仿宋_GBK" w:cs="方正仿宋_GBK"/>
          <w:sz w:val="21"/>
        </w:rPr>
      </w:pPr>
      <w:r>
        <w:rPr>
          <w:rFonts w:ascii="方正仿宋_GBK" w:eastAsia="方正仿宋_GBK" w:hAnsi="方正仿宋_GBK" w:cs="方正仿宋_GBK"/>
          <w:sz w:val="21"/>
        </w:rPr>
        <w:t>系统向房间内成员广播系统消息（例如“某用户已被移出房间”）。</w:t>
      </w:r>
    </w:p>
    <w:p w14:paraId="09452DB3" w14:textId="77777777" w:rsidR="003513D8" w:rsidRDefault="003513D8">
      <w:pPr>
        <w:rPr>
          <w:rFonts w:ascii="方正仿宋_GBK" w:eastAsia="方正仿宋_GBK" w:hAnsi="方正仿宋_GBK" w:cs="方正仿宋_GBK"/>
          <w:sz w:val="21"/>
        </w:rPr>
      </w:pPr>
    </w:p>
    <w:p w14:paraId="3DF6EF50"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A6.2 禁言/解除禁言</w:t>
      </w:r>
    </w:p>
    <w:p w14:paraId="4547AE3F"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在A6 秩序维护{执行操作}处，若放映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者选择“禁言/解除禁言”，则</w:t>
      </w:r>
    </w:p>
    <w:p w14:paraId="69F48D16" w14:textId="77777777" w:rsidR="003513D8" w:rsidRDefault="00000000">
      <w:pPr>
        <w:numPr>
          <w:ilvl w:val="0"/>
          <w:numId w:val="26"/>
        </w:numPr>
        <w:rPr>
          <w:rFonts w:ascii="方正仿宋_GBK" w:eastAsia="方正仿宋_GBK" w:hAnsi="方正仿宋_GBK" w:cs="方正仿宋_GBK"/>
          <w:sz w:val="21"/>
        </w:rPr>
      </w:pPr>
      <w:r>
        <w:rPr>
          <w:rFonts w:ascii="方正仿宋_GBK" w:eastAsia="方正仿宋_GBK" w:hAnsi="方正仿宋_GBK" w:cs="方正仿宋_GBK"/>
          <w:sz w:val="21"/>
        </w:rPr>
        <w:t>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者选择目标观众并选择“禁言”或“解除禁言”。</w:t>
      </w:r>
    </w:p>
    <w:p w14:paraId="65D57BE7" w14:textId="77777777" w:rsidR="003513D8" w:rsidRDefault="00000000">
      <w:pPr>
        <w:numPr>
          <w:ilvl w:val="0"/>
          <w:numId w:val="26"/>
        </w:numPr>
        <w:rPr>
          <w:rFonts w:ascii="方正仿宋_GBK" w:eastAsia="方正仿宋_GBK" w:hAnsi="方正仿宋_GBK" w:cs="方正仿宋_GBK"/>
          <w:sz w:val="21"/>
        </w:rPr>
      </w:pPr>
      <w:r>
        <w:rPr>
          <w:rFonts w:ascii="方正仿宋_GBK" w:eastAsia="方正仿宋_GBK" w:hAnsi="方正仿宋_GBK" w:cs="方正仿宋_GBK"/>
          <w:sz w:val="21"/>
        </w:rPr>
        <w:t>若为禁言：放映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者设置禁言时长（例如 10 分钟/永久）。</w:t>
      </w:r>
    </w:p>
    <w:p w14:paraId="49FF30DF" w14:textId="77777777" w:rsidR="003513D8" w:rsidRDefault="00000000">
      <w:pPr>
        <w:numPr>
          <w:ilvl w:val="0"/>
          <w:numId w:val="26"/>
        </w:numPr>
        <w:rPr>
          <w:rFonts w:ascii="方正仿宋_GBK" w:eastAsia="方正仿宋_GBK" w:hAnsi="方正仿宋_GBK" w:cs="方正仿宋_GBK"/>
          <w:sz w:val="21"/>
        </w:rPr>
      </w:pPr>
      <w:r>
        <w:rPr>
          <w:rFonts w:ascii="方正仿宋_GBK" w:eastAsia="方正仿宋_GBK" w:hAnsi="方正仿宋_GBK" w:cs="方正仿宋_GBK"/>
          <w:sz w:val="21"/>
        </w:rPr>
        <w:t>系统验证权限并更新</w:t>
      </w:r>
      <w:proofErr w:type="gramStart"/>
      <w:r>
        <w:rPr>
          <w:rFonts w:ascii="方正仿宋_GBK" w:eastAsia="方正仿宋_GBK" w:hAnsi="方正仿宋_GBK" w:cs="方正仿宋_GBK"/>
          <w:sz w:val="21"/>
        </w:rPr>
        <w:t>该观众</w:t>
      </w:r>
      <w:proofErr w:type="gramEnd"/>
      <w:r>
        <w:rPr>
          <w:rFonts w:ascii="方正仿宋_GBK" w:eastAsia="方正仿宋_GBK" w:hAnsi="方正仿宋_GBK" w:cs="方正仿宋_GBK"/>
          <w:sz w:val="21"/>
        </w:rPr>
        <w:t>发言状态。</w:t>
      </w:r>
    </w:p>
    <w:p w14:paraId="5E02C0B0" w14:textId="77777777" w:rsidR="003513D8" w:rsidRDefault="00000000">
      <w:pPr>
        <w:numPr>
          <w:ilvl w:val="0"/>
          <w:numId w:val="26"/>
        </w:numPr>
        <w:rPr>
          <w:rFonts w:ascii="方正仿宋_GBK" w:eastAsia="方正仿宋_GBK" w:hAnsi="方正仿宋_GBK" w:cs="方正仿宋_GBK"/>
          <w:sz w:val="21"/>
        </w:rPr>
      </w:pPr>
      <w:r>
        <w:rPr>
          <w:rFonts w:ascii="方正仿宋_GBK" w:eastAsia="方正仿宋_GBK" w:hAnsi="方正仿宋_GBK" w:cs="方正仿宋_GBK"/>
          <w:sz w:val="21"/>
        </w:rPr>
        <w:t>系统通知当事观众“已被禁言/已解除禁言”。</w:t>
      </w:r>
    </w:p>
    <w:p w14:paraId="2AA70C6F" w14:textId="77777777" w:rsidR="003513D8" w:rsidRDefault="003513D8">
      <w:pPr>
        <w:rPr>
          <w:rFonts w:ascii="方正仿宋_GBK" w:eastAsia="方正仿宋_GBK" w:hAnsi="方正仿宋_GBK" w:cs="方正仿宋_GBK"/>
          <w:sz w:val="21"/>
        </w:rPr>
      </w:pPr>
    </w:p>
    <w:p w14:paraId="6594D8C3"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A6.3 切换聊天模式</w:t>
      </w:r>
    </w:p>
    <w:p w14:paraId="1A4C93E6"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在A6 秩序维护{执行操作}处，若放映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者选择“切换聊天模式”，则</w:t>
      </w:r>
    </w:p>
    <w:p w14:paraId="06D296FB" w14:textId="77777777" w:rsidR="003513D8" w:rsidRDefault="00000000">
      <w:pPr>
        <w:numPr>
          <w:ilvl w:val="0"/>
          <w:numId w:val="27"/>
        </w:numPr>
        <w:rPr>
          <w:rFonts w:ascii="方正仿宋_GBK" w:eastAsia="方正仿宋_GBK" w:hAnsi="方正仿宋_GBK" w:cs="方正仿宋_GBK"/>
          <w:sz w:val="21"/>
        </w:rPr>
      </w:pPr>
      <w:r>
        <w:rPr>
          <w:rFonts w:ascii="方正仿宋_GBK" w:eastAsia="方正仿宋_GBK" w:hAnsi="方正仿宋_GBK" w:cs="方正仿宋_GBK"/>
          <w:sz w:val="21"/>
        </w:rPr>
        <w:t>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者选择聊天模式：全员禁言 / 仅管理员可发言 / 自由发言。</w:t>
      </w:r>
    </w:p>
    <w:p w14:paraId="57F6C60B" w14:textId="77777777" w:rsidR="003513D8" w:rsidRDefault="00000000">
      <w:pPr>
        <w:numPr>
          <w:ilvl w:val="0"/>
          <w:numId w:val="27"/>
        </w:numPr>
        <w:rPr>
          <w:rFonts w:ascii="方正仿宋_GBK" w:eastAsia="方正仿宋_GBK" w:hAnsi="方正仿宋_GBK" w:cs="方正仿宋_GBK"/>
          <w:sz w:val="21"/>
        </w:rPr>
      </w:pPr>
      <w:r>
        <w:rPr>
          <w:rFonts w:ascii="方正仿宋_GBK" w:eastAsia="方正仿宋_GBK" w:hAnsi="方正仿宋_GBK" w:cs="方正仿宋_GBK"/>
          <w:sz w:val="21"/>
        </w:rPr>
        <w:t>系统更新房间聊天配置。</w:t>
      </w:r>
    </w:p>
    <w:p w14:paraId="311869F1" w14:textId="77777777" w:rsidR="003513D8" w:rsidRDefault="00000000">
      <w:pPr>
        <w:numPr>
          <w:ilvl w:val="0"/>
          <w:numId w:val="27"/>
        </w:numPr>
        <w:rPr>
          <w:rFonts w:ascii="方正仿宋_GBK" w:eastAsia="方正仿宋_GBK" w:hAnsi="方正仿宋_GBK" w:cs="方正仿宋_GBK"/>
          <w:sz w:val="21"/>
        </w:rPr>
      </w:pPr>
      <w:r>
        <w:rPr>
          <w:rFonts w:ascii="方正仿宋_GBK" w:eastAsia="方正仿宋_GBK" w:hAnsi="方正仿宋_GBK" w:cs="方正仿宋_GBK"/>
          <w:sz w:val="21"/>
        </w:rPr>
        <w:t>系统向全员广播“聊天模式已变更”。</w:t>
      </w:r>
    </w:p>
    <w:p w14:paraId="10A50324" w14:textId="77777777" w:rsidR="003513D8" w:rsidRDefault="003513D8">
      <w:pPr>
        <w:rPr>
          <w:rFonts w:ascii="方正仿宋_GBK" w:eastAsia="方正仿宋_GBK" w:hAnsi="方正仿宋_GBK" w:cs="方正仿宋_GBK"/>
          <w:sz w:val="21"/>
        </w:rPr>
      </w:pPr>
    </w:p>
    <w:p w14:paraId="25764596"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A6.4 治理操作失败</w:t>
      </w:r>
    </w:p>
    <w:p w14:paraId="4558463C"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在A6秩序维护{执行操作}处，若对应操作执行失败，则</w:t>
      </w:r>
    </w:p>
    <w:p w14:paraId="668B5538" w14:textId="77777777" w:rsidR="003513D8" w:rsidRDefault="00000000">
      <w:pPr>
        <w:numPr>
          <w:ilvl w:val="0"/>
          <w:numId w:val="28"/>
        </w:numPr>
        <w:rPr>
          <w:rFonts w:ascii="方正仿宋_GBK" w:eastAsia="方正仿宋_GBK" w:hAnsi="方正仿宋_GBK" w:cs="方正仿宋_GBK"/>
          <w:sz w:val="21"/>
        </w:rPr>
      </w:pPr>
      <w:r>
        <w:rPr>
          <w:rFonts w:ascii="方正仿宋_GBK" w:eastAsia="方正仿宋_GBK" w:hAnsi="方正仿宋_GBK" w:cs="方正仿宋_GBK"/>
          <w:sz w:val="21"/>
        </w:rPr>
        <w:t>系统提示放映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者失败原因（例如“权限不足/目标已离开房间”）。</w:t>
      </w:r>
    </w:p>
    <w:p w14:paraId="0A5134FE" w14:textId="77777777" w:rsidR="003513D8" w:rsidRDefault="00000000">
      <w:pPr>
        <w:numPr>
          <w:ilvl w:val="0"/>
          <w:numId w:val="28"/>
        </w:numPr>
        <w:rPr>
          <w:rFonts w:ascii="方正仿宋_GBK" w:eastAsia="方正仿宋_GBK" w:hAnsi="方正仿宋_GBK" w:cs="方正仿宋_GBK"/>
          <w:sz w:val="21"/>
        </w:rPr>
      </w:pPr>
      <w:r>
        <w:rPr>
          <w:rFonts w:ascii="方正仿宋_GBK" w:eastAsia="方正仿宋_GBK" w:hAnsi="方正仿宋_GBK" w:cs="方正仿宋_GBK"/>
          <w:sz w:val="21"/>
        </w:rPr>
        <w:t>用例恢复到基本流，用例继续。</w:t>
      </w:r>
    </w:p>
    <w:p w14:paraId="686A9A1C" w14:textId="77777777" w:rsidR="003513D8" w:rsidRDefault="003513D8">
      <w:pPr>
        <w:rPr>
          <w:rFonts w:ascii="方正仿宋_GBK" w:eastAsia="方正仿宋_GBK" w:hAnsi="方正仿宋_GBK" w:cs="方正仿宋_GBK"/>
          <w:sz w:val="21"/>
        </w:rPr>
      </w:pPr>
    </w:p>
    <w:p w14:paraId="5CA719F5"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A7 房间加入异常</w:t>
      </w:r>
    </w:p>
    <w:p w14:paraId="119BBA87"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在基本流{开放加入并建立连接}处，若观众加入房间异常，如输入的房间号无效、房间</w:t>
      </w:r>
      <w:r>
        <w:rPr>
          <w:rFonts w:ascii="方正仿宋_GBK" w:eastAsia="方正仿宋_GBK" w:hAnsi="方正仿宋_GBK" w:cs="方正仿宋_GBK"/>
          <w:sz w:val="21"/>
        </w:rPr>
        <w:tab/>
        <w:t>已解散、人数已满、或观众处于黑名单/冷却期等，则</w:t>
      </w:r>
    </w:p>
    <w:p w14:paraId="1E4F7D73" w14:textId="77777777" w:rsidR="003513D8" w:rsidRDefault="00000000">
      <w:pPr>
        <w:numPr>
          <w:ilvl w:val="0"/>
          <w:numId w:val="29"/>
        </w:numPr>
        <w:rPr>
          <w:rFonts w:ascii="方正仿宋_GBK" w:eastAsia="方正仿宋_GBK" w:hAnsi="方正仿宋_GBK" w:cs="方正仿宋_GBK"/>
          <w:sz w:val="21"/>
        </w:rPr>
      </w:pPr>
      <w:r>
        <w:rPr>
          <w:rFonts w:ascii="方正仿宋_GBK" w:eastAsia="方正仿宋_GBK" w:hAnsi="方正仿宋_GBK" w:cs="方正仿宋_GBK"/>
          <w:sz w:val="21"/>
        </w:rPr>
        <w:lastRenderedPageBreak/>
        <w:t>系统拒绝加入并提示具体原因。</w:t>
      </w:r>
    </w:p>
    <w:p w14:paraId="6A8C654A" w14:textId="77777777" w:rsidR="003513D8" w:rsidRDefault="00000000">
      <w:pPr>
        <w:numPr>
          <w:ilvl w:val="0"/>
          <w:numId w:val="29"/>
        </w:numPr>
        <w:rPr>
          <w:rFonts w:ascii="方正仿宋_GBK" w:eastAsia="方正仿宋_GBK" w:hAnsi="方正仿宋_GBK" w:cs="方正仿宋_GBK"/>
          <w:sz w:val="21"/>
        </w:rPr>
      </w:pPr>
      <w:r>
        <w:rPr>
          <w:rFonts w:ascii="方正仿宋_GBK" w:eastAsia="方正仿宋_GBK" w:hAnsi="方正仿宋_GBK" w:cs="方正仿宋_GBK"/>
          <w:sz w:val="21"/>
        </w:rPr>
        <w:t>系统不向</w:t>
      </w:r>
      <w:proofErr w:type="gramStart"/>
      <w:r>
        <w:rPr>
          <w:rFonts w:ascii="方正仿宋_GBK" w:eastAsia="方正仿宋_GBK" w:hAnsi="方正仿宋_GBK" w:cs="方正仿宋_GBK"/>
          <w:sz w:val="21"/>
        </w:rPr>
        <w:t>该观众</w:t>
      </w:r>
      <w:proofErr w:type="gramEnd"/>
      <w:r>
        <w:rPr>
          <w:rFonts w:ascii="方正仿宋_GBK" w:eastAsia="方正仿宋_GBK" w:hAnsi="方正仿宋_GBK" w:cs="方正仿宋_GBK"/>
          <w:sz w:val="21"/>
        </w:rPr>
        <w:t>透露房间内部信息（例如当前播放内容）。</w:t>
      </w:r>
    </w:p>
    <w:p w14:paraId="2716B0C9" w14:textId="77777777" w:rsidR="003513D8" w:rsidRDefault="00000000">
      <w:pPr>
        <w:numPr>
          <w:ilvl w:val="0"/>
          <w:numId w:val="29"/>
        </w:numPr>
        <w:rPr>
          <w:rFonts w:ascii="方正仿宋_GBK" w:eastAsia="方正仿宋_GBK" w:hAnsi="方正仿宋_GBK" w:cs="方正仿宋_GBK"/>
          <w:sz w:val="21"/>
        </w:rPr>
      </w:pPr>
      <w:proofErr w:type="gramStart"/>
      <w:r>
        <w:rPr>
          <w:rFonts w:ascii="方正仿宋_GBK" w:eastAsia="方正仿宋_GBK" w:hAnsi="方正仿宋_GBK" w:cs="方正仿宋_GBK"/>
          <w:sz w:val="21"/>
        </w:rPr>
        <w:t>该观众</w:t>
      </w:r>
      <w:proofErr w:type="gramEnd"/>
      <w:r>
        <w:rPr>
          <w:rFonts w:ascii="方正仿宋_GBK" w:eastAsia="方正仿宋_GBK" w:hAnsi="方正仿宋_GBK" w:cs="方正仿宋_GBK"/>
          <w:sz w:val="21"/>
        </w:rPr>
        <w:t>用例结束</w:t>
      </w:r>
    </w:p>
    <w:p w14:paraId="2C88CDE3"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r>
    </w:p>
    <w:p w14:paraId="174F4027"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A8 视频不可播放</w:t>
      </w:r>
    </w:p>
    <w:p w14:paraId="565CE4F8"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在基本流{设置片源（检索/选择/加载）}、{观众初始化同步（状态对齐）}处，若视频不</w:t>
      </w:r>
      <w:r>
        <w:rPr>
          <w:rFonts w:ascii="方正仿宋_GBK" w:eastAsia="方正仿宋_GBK" w:hAnsi="方正仿宋_GBK" w:cs="方正仿宋_GBK"/>
          <w:sz w:val="21"/>
        </w:rPr>
        <w:tab/>
        <w:t>可播放，则</w:t>
      </w:r>
    </w:p>
    <w:p w14:paraId="44C8DEE7"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{判断不可播放阶段}</w:t>
      </w:r>
    </w:p>
    <w:p w14:paraId="691C1177" w14:textId="77777777" w:rsidR="003513D8" w:rsidRDefault="00000000">
      <w:pPr>
        <w:numPr>
          <w:ilvl w:val="0"/>
          <w:numId w:val="30"/>
        </w:numPr>
        <w:rPr>
          <w:rFonts w:ascii="方正仿宋_GBK" w:eastAsia="方正仿宋_GBK" w:hAnsi="方正仿宋_GBK" w:cs="方正仿宋_GBK"/>
          <w:sz w:val="21"/>
        </w:rPr>
      </w:pPr>
      <w:r>
        <w:rPr>
          <w:rFonts w:ascii="方正仿宋_GBK" w:eastAsia="方正仿宋_GBK" w:hAnsi="方正仿宋_GBK" w:cs="方正仿宋_GBK"/>
          <w:sz w:val="21"/>
        </w:rPr>
        <w:t>系统判断不可播放阶段并执行对应操作：</w:t>
      </w:r>
    </w:p>
    <w:p w14:paraId="74D7025B" w14:textId="77777777" w:rsidR="003513D8" w:rsidRDefault="00000000">
      <w:pPr>
        <w:numPr>
          <w:ilvl w:val="0"/>
          <w:numId w:val="31"/>
        </w:numPr>
        <w:rPr>
          <w:rFonts w:ascii="方正仿宋_GBK" w:eastAsia="方正仿宋_GBK" w:hAnsi="方正仿宋_GBK" w:cs="方正仿宋_GBK"/>
          <w:sz w:val="21"/>
        </w:rPr>
      </w:pPr>
      <w:r>
        <w:rPr>
          <w:rFonts w:ascii="方正仿宋_GBK" w:eastAsia="方正仿宋_GBK" w:hAnsi="方正仿宋_GBK" w:cs="方正仿宋_GBK"/>
          <w:sz w:val="21"/>
        </w:rPr>
        <w:t>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者选择片源阶段不可播放</w:t>
      </w:r>
    </w:p>
    <w:p w14:paraId="77824E1F" w14:textId="77777777" w:rsidR="003513D8" w:rsidRDefault="00000000">
      <w:pPr>
        <w:numPr>
          <w:ilvl w:val="0"/>
          <w:numId w:val="31"/>
        </w:numPr>
        <w:rPr>
          <w:rFonts w:ascii="方正仿宋_GBK" w:eastAsia="方正仿宋_GBK" w:hAnsi="方正仿宋_GBK" w:cs="方正仿宋_GBK"/>
          <w:sz w:val="21"/>
        </w:rPr>
      </w:pPr>
      <w:r>
        <w:rPr>
          <w:rFonts w:ascii="方正仿宋_GBK" w:eastAsia="方正仿宋_GBK" w:hAnsi="方正仿宋_GBK" w:cs="方正仿宋_GBK"/>
          <w:sz w:val="21"/>
        </w:rPr>
        <w:t>观众初始化阶段不可播放</w:t>
      </w:r>
    </w:p>
    <w:p w14:paraId="5CFBFF36" w14:textId="77777777" w:rsidR="003513D8" w:rsidRDefault="003513D8">
      <w:pPr>
        <w:rPr>
          <w:rFonts w:ascii="方正仿宋_GBK" w:eastAsia="方正仿宋_GBK" w:hAnsi="方正仿宋_GBK" w:cs="方正仿宋_GBK"/>
          <w:sz w:val="21"/>
        </w:rPr>
      </w:pPr>
    </w:p>
    <w:p w14:paraId="4A7A8F83"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A8.1 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者选择片源阶段不可播放</w:t>
      </w:r>
    </w:p>
    <w:p w14:paraId="5AE066B6"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在A8 视频不可播放的{判断不可播放阶段}处，若为放映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者选择片源阶段不可播</w:t>
      </w:r>
      <w:r>
        <w:rPr>
          <w:rFonts w:ascii="方正仿宋_GBK" w:eastAsia="方正仿宋_GBK" w:hAnsi="方正仿宋_GBK" w:cs="方正仿宋_GBK"/>
          <w:sz w:val="21"/>
        </w:rPr>
        <w:tab/>
        <w:t>放，则</w:t>
      </w:r>
    </w:p>
    <w:p w14:paraId="6DD130F3" w14:textId="77777777" w:rsidR="003513D8" w:rsidRDefault="00000000">
      <w:pPr>
        <w:numPr>
          <w:ilvl w:val="0"/>
          <w:numId w:val="32"/>
        </w:numPr>
        <w:rPr>
          <w:rFonts w:ascii="方正仿宋_GBK" w:eastAsia="方正仿宋_GBK" w:hAnsi="方正仿宋_GBK" w:cs="方正仿宋_GBK"/>
          <w:sz w:val="21"/>
        </w:rPr>
      </w:pPr>
      <w:r>
        <w:rPr>
          <w:rFonts w:ascii="方正仿宋_GBK" w:eastAsia="方正仿宋_GBK" w:hAnsi="方正仿宋_GBK" w:cs="方正仿宋_GBK"/>
          <w:sz w:val="21"/>
        </w:rPr>
        <w:t>系统提示放映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者“片源不可播放”。</w:t>
      </w:r>
    </w:p>
    <w:p w14:paraId="0D4FDC82" w14:textId="77777777" w:rsidR="003513D8" w:rsidRDefault="00000000">
      <w:pPr>
        <w:numPr>
          <w:ilvl w:val="0"/>
          <w:numId w:val="32"/>
        </w:numPr>
        <w:rPr>
          <w:rFonts w:ascii="方正仿宋_GBK" w:eastAsia="方正仿宋_GBK" w:hAnsi="方正仿宋_GBK" w:cs="方正仿宋_GBK"/>
          <w:sz w:val="21"/>
        </w:rPr>
      </w:pPr>
      <w:r>
        <w:rPr>
          <w:rFonts w:ascii="方正仿宋_GBK" w:eastAsia="方正仿宋_GBK" w:hAnsi="方正仿宋_GBK" w:cs="方正仿宋_GBK"/>
          <w:sz w:val="21"/>
        </w:rPr>
        <w:t>用例恢复到基本流的 {</w:t>
      </w:r>
      <w:r>
        <w:rPr>
          <w:rFonts w:ascii="方正仿宋_GBK" w:eastAsia="方正仿宋_GBK" w:hAnsi="方正仿宋_GBK" w:cs="方正仿宋_GBK" w:hint="eastAsia"/>
          <w:sz w:val="21"/>
        </w:rPr>
        <w:t>设置</w:t>
      </w:r>
      <w:r>
        <w:rPr>
          <w:rFonts w:ascii="方正仿宋_GBK" w:eastAsia="方正仿宋_GBK" w:hAnsi="方正仿宋_GBK" w:cs="方正仿宋_GBK"/>
          <w:sz w:val="21"/>
        </w:rPr>
        <w:t>片源（检索/选择/加载）} 处，继续执行步骤 9。</w:t>
      </w:r>
    </w:p>
    <w:p w14:paraId="4BCB0F03" w14:textId="77777777" w:rsidR="003513D8" w:rsidRDefault="003513D8">
      <w:pPr>
        <w:rPr>
          <w:rFonts w:ascii="方正仿宋_GBK" w:eastAsia="方正仿宋_GBK" w:hAnsi="方正仿宋_GBK" w:cs="方正仿宋_GBK"/>
          <w:sz w:val="21"/>
        </w:rPr>
      </w:pPr>
    </w:p>
    <w:p w14:paraId="480BD13D"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A8.2 观众初始化阶段不可播放</w:t>
      </w:r>
    </w:p>
    <w:p w14:paraId="0866E143"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在A8 视频不可播放的{判断不可播放阶段}处，若为观众初始化阶段不可播放，则</w:t>
      </w:r>
    </w:p>
    <w:p w14:paraId="6DDC817B" w14:textId="77777777" w:rsidR="003513D8" w:rsidRDefault="00000000">
      <w:pPr>
        <w:numPr>
          <w:ilvl w:val="0"/>
          <w:numId w:val="33"/>
        </w:numPr>
        <w:rPr>
          <w:rFonts w:ascii="方正仿宋_GBK" w:eastAsia="方正仿宋_GBK" w:hAnsi="方正仿宋_GBK" w:cs="方正仿宋_GBK"/>
          <w:sz w:val="21"/>
        </w:rPr>
      </w:pPr>
      <w:r>
        <w:rPr>
          <w:rFonts w:ascii="方正仿宋_GBK" w:eastAsia="方正仿宋_GBK" w:hAnsi="方正仿宋_GBK" w:cs="方正仿宋_GBK"/>
          <w:sz w:val="21"/>
        </w:rPr>
        <w:t>系统提示</w:t>
      </w:r>
      <w:proofErr w:type="gramStart"/>
      <w:r>
        <w:rPr>
          <w:rFonts w:ascii="方正仿宋_GBK" w:eastAsia="方正仿宋_GBK" w:hAnsi="方正仿宋_GBK" w:cs="方正仿宋_GBK"/>
          <w:sz w:val="21"/>
        </w:rPr>
        <w:t>该观众</w:t>
      </w:r>
      <w:proofErr w:type="gramEnd"/>
      <w:r>
        <w:rPr>
          <w:rFonts w:ascii="方正仿宋_GBK" w:eastAsia="方正仿宋_GBK" w:hAnsi="方正仿宋_GBK" w:cs="方正仿宋_GBK"/>
          <w:sz w:val="21"/>
        </w:rPr>
        <w:t>“视频加载失败”。</w:t>
      </w:r>
    </w:p>
    <w:p w14:paraId="3F604A17" w14:textId="77777777" w:rsidR="003513D8" w:rsidRDefault="00000000">
      <w:pPr>
        <w:numPr>
          <w:ilvl w:val="0"/>
          <w:numId w:val="33"/>
        </w:numPr>
        <w:rPr>
          <w:rFonts w:ascii="方正仿宋_GBK" w:eastAsia="方正仿宋_GBK" w:hAnsi="方正仿宋_GBK" w:cs="方正仿宋_GBK"/>
          <w:sz w:val="21"/>
        </w:rPr>
      </w:pPr>
      <w:r>
        <w:rPr>
          <w:rFonts w:ascii="方正仿宋_GBK" w:eastAsia="方正仿宋_GBK" w:hAnsi="方正仿宋_GBK" w:cs="方正仿宋_GBK"/>
          <w:sz w:val="21"/>
        </w:rPr>
        <w:t>系统允许</w:t>
      </w:r>
      <w:proofErr w:type="gramStart"/>
      <w:r>
        <w:rPr>
          <w:rFonts w:ascii="方正仿宋_GBK" w:eastAsia="方正仿宋_GBK" w:hAnsi="方正仿宋_GBK" w:cs="方正仿宋_GBK"/>
          <w:sz w:val="21"/>
        </w:rPr>
        <w:t>该观众</w:t>
      </w:r>
      <w:proofErr w:type="gramEnd"/>
      <w:r>
        <w:rPr>
          <w:rFonts w:ascii="方正仿宋_GBK" w:eastAsia="方正仿宋_GBK" w:hAnsi="方正仿宋_GBK" w:cs="方正仿宋_GBK"/>
          <w:sz w:val="21"/>
        </w:rPr>
        <w:t>留在房间内，但其播放器处于</w:t>
      </w:r>
      <w:proofErr w:type="gramStart"/>
      <w:r>
        <w:rPr>
          <w:rFonts w:ascii="方正仿宋_GBK" w:eastAsia="方正仿宋_GBK" w:hAnsi="方正仿宋_GBK" w:cs="方正仿宋_GBK"/>
          <w:sz w:val="21"/>
        </w:rPr>
        <w:t>不</w:t>
      </w:r>
      <w:proofErr w:type="gramEnd"/>
      <w:r>
        <w:rPr>
          <w:rFonts w:ascii="方正仿宋_GBK" w:eastAsia="方正仿宋_GBK" w:hAnsi="方正仿宋_GBK" w:cs="方正仿宋_GBK"/>
          <w:sz w:val="21"/>
        </w:rPr>
        <w:t>可用状态。</w:t>
      </w:r>
    </w:p>
    <w:p w14:paraId="6C071850" w14:textId="77777777" w:rsidR="003513D8" w:rsidRDefault="00000000">
      <w:pPr>
        <w:numPr>
          <w:ilvl w:val="0"/>
          <w:numId w:val="33"/>
        </w:numPr>
        <w:rPr>
          <w:rFonts w:ascii="方正仿宋_GBK" w:eastAsia="方正仿宋_GBK" w:hAnsi="方正仿宋_GBK" w:cs="方正仿宋_GBK"/>
          <w:sz w:val="21"/>
        </w:rPr>
      </w:pPr>
      <w:r>
        <w:rPr>
          <w:rFonts w:ascii="方正仿宋_GBK" w:eastAsia="方正仿宋_GBK" w:hAnsi="方正仿宋_GBK" w:cs="方正仿宋_GBK"/>
          <w:sz w:val="21"/>
        </w:rPr>
        <w:t>当放映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者执行换片（见 A4）后，</w:t>
      </w:r>
      <w:proofErr w:type="gramStart"/>
      <w:r>
        <w:rPr>
          <w:rFonts w:ascii="方正仿宋_GBK" w:eastAsia="方正仿宋_GBK" w:hAnsi="方正仿宋_GBK" w:cs="方正仿宋_GBK"/>
          <w:sz w:val="21"/>
        </w:rPr>
        <w:t>该观众按</w:t>
      </w:r>
      <w:proofErr w:type="gramEnd"/>
      <w:r>
        <w:rPr>
          <w:rFonts w:ascii="方正仿宋_GBK" w:eastAsia="方正仿宋_GBK" w:hAnsi="方正仿宋_GBK" w:cs="方正仿宋_GBK"/>
          <w:sz w:val="21"/>
        </w:rPr>
        <w:t xml:space="preserve">最新 </w:t>
      </w:r>
      <w:proofErr w:type="spellStart"/>
      <w:r>
        <w:rPr>
          <w:rFonts w:ascii="方正仿宋_GBK" w:eastAsia="方正仿宋_GBK" w:hAnsi="方正仿宋_GBK" w:cs="方正仿宋_GBK"/>
          <w:sz w:val="21"/>
        </w:rPr>
        <w:t>VideoState</w:t>
      </w:r>
      <w:proofErr w:type="spellEnd"/>
      <w:r>
        <w:rPr>
          <w:rFonts w:ascii="方正仿宋_GBK" w:eastAsia="方正仿宋_GBK" w:hAnsi="方正仿宋_GBK" w:cs="方正仿宋_GBK"/>
          <w:sz w:val="21"/>
        </w:rPr>
        <w:t xml:space="preserve"> 重新初始化。</w:t>
      </w:r>
    </w:p>
    <w:p w14:paraId="673CAB99" w14:textId="77777777" w:rsidR="003513D8" w:rsidRDefault="00000000">
      <w:pPr>
        <w:numPr>
          <w:ilvl w:val="0"/>
          <w:numId w:val="33"/>
        </w:numPr>
        <w:rPr>
          <w:rFonts w:ascii="方正仿宋_GBK" w:eastAsia="方正仿宋_GBK" w:hAnsi="方正仿宋_GBK" w:cs="方正仿宋_GBK"/>
          <w:sz w:val="21"/>
        </w:rPr>
      </w:pPr>
      <w:r>
        <w:rPr>
          <w:rFonts w:ascii="方正仿宋_GBK" w:eastAsia="方正仿宋_GBK" w:hAnsi="方正仿宋_GBK" w:cs="方正仿宋_GBK"/>
          <w:sz w:val="21"/>
        </w:rPr>
        <w:t>用例恢复到基本流的 {观众初始化同步（状态对齐）} 处，继续执行步骤 20。</w:t>
      </w:r>
    </w:p>
    <w:p w14:paraId="1D8FF436" w14:textId="77777777" w:rsidR="003513D8" w:rsidRDefault="003513D8">
      <w:pPr>
        <w:rPr>
          <w:rFonts w:ascii="方正仿宋_GBK" w:eastAsia="方正仿宋_GBK" w:hAnsi="方正仿宋_GBK" w:cs="方正仿宋_GBK"/>
          <w:sz w:val="21"/>
        </w:rPr>
      </w:pPr>
    </w:p>
    <w:p w14:paraId="3698771C"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A9 同步失败/网络异常/断线重连</w:t>
      </w:r>
    </w:p>
    <w:p w14:paraId="121E4F8E"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在基本流{观众初始化同步（状态对齐）}、{放映中控制与全员强制同步（循环）}处，若</w:t>
      </w:r>
      <w:r>
        <w:rPr>
          <w:rFonts w:ascii="方正仿宋_GBK" w:eastAsia="方正仿宋_GBK" w:hAnsi="方正仿宋_GBK" w:cs="方正仿宋_GBK"/>
          <w:sz w:val="21"/>
        </w:rPr>
        <w:tab/>
        <w:t>观众网络异常导致与系统连接中断，或者长时间未能接收同步事件，则</w:t>
      </w:r>
    </w:p>
    <w:p w14:paraId="2FDEC105" w14:textId="77777777" w:rsidR="003513D8" w:rsidRDefault="00000000">
      <w:pPr>
        <w:numPr>
          <w:ilvl w:val="0"/>
          <w:numId w:val="34"/>
        </w:numPr>
        <w:rPr>
          <w:rFonts w:ascii="方正仿宋_GBK" w:eastAsia="方正仿宋_GBK" w:hAnsi="方正仿宋_GBK" w:cs="方正仿宋_GBK"/>
          <w:sz w:val="21"/>
        </w:rPr>
      </w:pPr>
      <w:r>
        <w:rPr>
          <w:rFonts w:ascii="方正仿宋_GBK" w:eastAsia="方正仿宋_GBK" w:hAnsi="方正仿宋_GBK" w:cs="方正仿宋_GBK"/>
          <w:sz w:val="21"/>
        </w:rPr>
        <w:t>系统将</w:t>
      </w:r>
      <w:proofErr w:type="gramStart"/>
      <w:r>
        <w:rPr>
          <w:rFonts w:ascii="方正仿宋_GBK" w:eastAsia="方正仿宋_GBK" w:hAnsi="方正仿宋_GBK" w:cs="方正仿宋_GBK"/>
          <w:sz w:val="21"/>
        </w:rPr>
        <w:t>该观众</w:t>
      </w:r>
      <w:proofErr w:type="gramEnd"/>
      <w:r>
        <w:rPr>
          <w:rFonts w:ascii="方正仿宋_GBK" w:eastAsia="方正仿宋_GBK" w:hAnsi="方正仿宋_GBK" w:cs="方正仿宋_GBK"/>
          <w:sz w:val="21"/>
        </w:rPr>
        <w:t>标记为“离线/暂不可达”，并记录异常。</w:t>
      </w:r>
    </w:p>
    <w:p w14:paraId="0F9FACC5" w14:textId="77777777" w:rsidR="003513D8" w:rsidRDefault="00000000">
      <w:pPr>
        <w:numPr>
          <w:ilvl w:val="0"/>
          <w:numId w:val="34"/>
        </w:numPr>
        <w:rPr>
          <w:rFonts w:ascii="方正仿宋_GBK" w:eastAsia="方正仿宋_GBK" w:hAnsi="方正仿宋_GBK" w:cs="方正仿宋_GBK"/>
          <w:sz w:val="21"/>
        </w:rPr>
      </w:pPr>
      <w:r>
        <w:rPr>
          <w:rFonts w:ascii="方正仿宋_GBK" w:eastAsia="方正仿宋_GBK" w:hAnsi="方正仿宋_GBK" w:cs="方正仿宋_GBK"/>
          <w:sz w:val="21"/>
        </w:rPr>
        <w:t>观众端尝试重新连接。</w:t>
      </w:r>
    </w:p>
    <w:p w14:paraId="7BB3ADC5" w14:textId="77777777" w:rsidR="003513D8" w:rsidRDefault="00000000">
      <w:pPr>
        <w:numPr>
          <w:ilvl w:val="0"/>
          <w:numId w:val="34"/>
        </w:numPr>
        <w:rPr>
          <w:rFonts w:ascii="方正仿宋_GBK" w:eastAsia="方正仿宋_GBK" w:hAnsi="方正仿宋_GBK" w:cs="方正仿宋_GBK"/>
          <w:sz w:val="21"/>
        </w:rPr>
      </w:pPr>
      <w:r>
        <w:rPr>
          <w:rFonts w:ascii="方正仿宋_GBK" w:eastAsia="方正仿宋_GBK" w:hAnsi="方正仿宋_GBK" w:cs="方正仿宋_GBK"/>
          <w:sz w:val="21"/>
        </w:rPr>
        <w:t>若重连成功：系统向</w:t>
      </w:r>
      <w:proofErr w:type="gramStart"/>
      <w:r>
        <w:rPr>
          <w:rFonts w:ascii="方正仿宋_GBK" w:eastAsia="方正仿宋_GBK" w:hAnsi="方正仿宋_GBK" w:cs="方正仿宋_GBK"/>
          <w:sz w:val="21"/>
        </w:rPr>
        <w:t>该观众</w:t>
      </w:r>
      <w:proofErr w:type="gramEnd"/>
      <w:r>
        <w:rPr>
          <w:rFonts w:ascii="方正仿宋_GBK" w:eastAsia="方正仿宋_GBK" w:hAnsi="方正仿宋_GBK" w:cs="方正仿宋_GBK"/>
          <w:sz w:val="21"/>
        </w:rPr>
        <w:t xml:space="preserve">下发最新 </w:t>
      </w:r>
      <w:proofErr w:type="spellStart"/>
      <w:r>
        <w:rPr>
          <w:rFonts w:ascii="方正仿宋_GBK" w:eastAsia="方正仿宋_GBK" w:hAnsi="方正仿宋_GBK" w:cs="方正仿宋_GBK"/>
          <w:sz w:val="21"/>
        </w:rPr>
        <w:t>VideoState</w:t>
      </w:r>
      <w:proofErr w:type="spellEnd"/>
      <w:r>
        <w:rPr>
          <w:rFonts w:ascii="方正仿宋_GBK" w:eastAsia="方正仿宋_GBK" w:hAnsi="方正仿宋_GBK" w:cs="方正仿宋_GBK"/>
          <w:sz w:val="21"/>
        </w:rPr>
        <w:t xml:space="preserve"> 并要求其重新初始化。</w:t>
      </w:r>
    </w:p>
    <w:p w14:paraId="371E6537" w14:textId="77777777" w:rsidR="003513D8" w:rsidRDefault="00000000">
      <w:pPr>
        <w:numPr>
          <w:ilvl w:val="0"/>
          <w:numId w:val="34"/>
        </w:numPr>
        <w:rPr>
          <w:rFonts w:ascii="方正仿宋_GBK" w:eastAsia="方正仿宋_GBK" w:hAnsi="方正仿宋_GBK" w:cs="方正仿宋_GBK"/>
          <w:sz w:val="21"/>
        </w:rPr>
      </w:pPr>
      <w:r>
        <w:rPr>
          <w:rFonts w:ascii="方正仿宋_GBK" w:eastAsia="方正仿宋_GBK" w:hAnsi="方正仿宋_GBK" w:cs="方正仿宋_GBK"/>
          <w:sz w:val="21"/>
        </w:rPr>
        <w:t>用例恢复到基本流的 {观众初始化同步（状态对齐）} 处，继续执行步骤 20。</w:t>
      </w:r>
    </w:p>
    <w:p w14:paraId="241DB231" w14:textId="77777777" w:rsidR="003513D8" w:rsidRDefault="00000000">
      <w:pPr>
        <w:numPr>
          <w:ilvl w:val="0"/>
          <w:numId w:val="34"/>
        </w:numPr>
        <w:rPr>
          <w:rFonts w:ascii="方正仿宋_GBK" w:eastAsia="方正仿宋_GBK" w:hAnsi="方正仿宋_GBK" w:cs="方正仿宋_GBK"/>
          <w:sz w:val="21"/>
        </w:rPr>
      </w:pPr>
      <w:r>
        <w:rPr>
          <w:rFonts w:ascii="方正仿宋_GBK" w:eastAsia="方正仿宋_GBK" w:hAnsi="方正仿宋_GBK" w:cs="方正仿宋_GBK"/>
          <w:sz w:val="21"/>
        </w:rPr>
        <w:t>若重连失败：系统提示“连接失败”，</w:t>
      </w:r>
      <w:proofErr w:type="gramStart"/>
      <w:r>
        <w:rPr>
          <w:rFonts w:ascii="方正仿宋_GBK" w:eastAsia="方正仿宋_GBK" w:hAnsi="方正仿宋_GBK" w:cs="方正仿宋_GBK"/>
          <w:sz w:val="21"/>
        </w:rPr>
        <w:t>该观众</w:t>
      </w:r>
      <w:proofErr w:type="gramEnd"/>
      <w:r>
        <w:rPr>
          <w:rFonts w:ascii="方正仿宋_GBK" w:eastAsia="方正仿宋_GBK" w:hAnsi="方正仿宋_GBK" w:cs="方正仿宋_GBK"/>
          <w:sz w:val="21"/>
        </w:rPr>
        <w:t>分支结束。</w:t>
      </w:r>
    </w:p>
    <w:p w14:paraId="2249D905" w14:textId="77777777" w:rsidR="003513D8" w:rsidRDefault="003513D8">
      <w:pPr>
        <w:rPr>
          <w:rFonts w:ascii="方正仿宋_GBK" w:eastAsia="方正仿宋_GBK" w:hAnsi="方正仿宋_GBK" w:cs="方正仿宋_GBK"/>
          <w:sz w:val="21"/>
        </w:rPr>
      </w:pPr>
    </w:p>
    <w:p w14:paraId="061758C8"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A10 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者断线（管理员接管）</w:t>
      </w:r>
    </w:p>
    <w:p w14:paraId="48B59A77"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在基本流{放映中控制与全员强制同步（循环）}处，若放映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者连接断开，且房间</w:t>
      </w:r>
      <w:r>
        <w:rPr>
          <w:rFonts w:ascii="方正仿宋_GBK" w:eastAsia="方正仿宋_GBK" w:hAnsi="方正仿宋_GBK" w:cs="方正仿宋_GBK"/>
          <w:sz w:val="21"/>
        </w:rPr>
        <w:tab/>
        <w:t>内存在至少一名管理员，则</w:t>
      </w:r>
    </w:p>
    <w:p w14:paraId="79F3AEB4"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{检测断线}</w:t>
      </w:r>
    </w:p>
    <w:p w14:paraId="148229AD" w14:textId="77777777" w:rsidR="003513D8" w:rsidRDefault="00000000">
      <w:pPr>
        <w:numPr>
          <w:ilvl w:val="0"/>
          <w:numId w:val="35"/>
        </w:numPr>
        <w:rPr>
          <w:rFonts w:ascii="方正仿宋_GBK" w:eastAsia="方正仿宋_GBK" w:hAnsi="方正仿宋_GBK" w:cs="方正仿宋_GBK"/>
          <w:sz w:val="21"/>
        </w:rPr>
      </w:pPr>
      <w:r>
        <w:rPr>
          <w:rFonts w:ascii="方正仿宋_GBK" w:eastAsia="方正仿宋_GBK" w:hAnsi="方正仿宋_GBK" w:cs="方正仿宋_GBK"/>
          <w:sz w:val="21"/>
        </w:rPr>
        <w:t>系统检测到放映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者断线，并将放映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者标记为离线。</w:t>
      </w:r>
    </w:p>
    <w:p w14:paraId="6085961B"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lastRenderedPageBreak/>
        <w:tab/>
        <w:t>{选择接管者}</w:t>
      </w:r>
    </w:p>
    <w:p w14:paraId="7FDC75DA" w14:textId="77777777" w:rsidR="003513D8" w:rsidRDefault="00000000">
      <w:pPr>
        <w:numPr>
          <w:ilvl w:val="0"/>
          <w:numId w:val="35"/>
        </w:numPr>
        <w:rPr>
          <w:rFonts w:ascii="方正仿宋_GBK" w:eastAsia="方正仿宋_GBK" w:hAnsi="方正仿宋_GBK" w:cs="方正仿宋_GBK"/>
          <w:sz w:val="21"/>
        </w:rPr>
      </w:pPr>
      <w:r>
        <w:rPr>
          <w:rFonts w:ascii="方正仿宋_GBK" w:eastAsia="方正仿宋_GBK" w:hAnsi="方正仿宋_GBK" w:cs="方正仿宋_GBK"/>
          <w:sz w:val="21"/>
        </w:rPr>
        <w:t>系统选定一名管理员为“临时放映厅创建者”（例如：最早被委任的管理员；若并列则按加入时间顺序）。</w:t>
      </w:r>
    </w:p>
    <w:p w14:paraId="47A2298D"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{广播并继续}</w:t>
      </w:r>
    </w:p>
    <w:p w14:paraId="3320DBB8" w14:textId="77777777" w:rsidR="003513D8" w:rsidRDefault="00000000">
      <w:pPr>
        <w:numPr>
          <w:ilvl w:val="0"/>
          <w:numId w:val="35"/>
        </w:numPr>
        <w:rPr>
          <w:rFonts w:ascii="方正仿宋_GBK" w:eastAsia="方正仿宋_GBK" w:hAnsi="方正仿宋_GBK" w:cs="方正仿宋_GBK"/>
          <w:sz w:val="21"/>
        </w:rPr>
      </w:pPr>
      <w:r>
        <w:rPr>
          <w:rFonts w:ascii="方正仿宋_GBK" w:eastAsia="方正仿宋_GBK" w:hAnsi="方正仿宋_GBK" w:cs="方正仿宋_GBK"/>
          <w:sz w:val="21"/>
        </w:rPr>
        <w:t>系统向全员广播系统提示“放映厅创建者已断线，控制权已由管理员接管”，并标注接管者身份。</w:t>
      </w:r>
    </w:p>
    <w:p w14:paraId="0E99DEFD" w14:textId="77777777" w:rsidR="003513D8" w:rsidRDefault="00000000">
      <w:pPr>
        <w:numPr>
          <w:ilvl w:val="0"/>
          <w:numId w:val="35"/>
        </w:numPr>
        <w:rPr>
          <w:rFonts w:ascii="方正仿宋_GBK" w:eastAsia="方正仿宋_GBK" w:hAnsi="方正仿宋_GBK" w:cs="方正仿宋_GBK"/>
          <w:sz w:val="21"/>
        </w:rPr>
      </w:pPr>
      <w:r>
        <w:rPr>
          <w:rFonts w:ascii="方正仿宋_GBK" w:eastAsia="方正仿宋_GBK" w:hAnsi="方正仿宋_GBK" w:cs="方正仿宋_GBK"/>
          <w:sz w:val="21"/>
        </w:rPr>
        <w:t>系统允许该管理员执行所有放映控制与秩序维护操作。</w:t>
      </w:r>
    </w:p>
    <w:p w14:paraId="400C4BC7" w14:textId="77777777" w:rsidR="003513D8" w:rsidRDefault="00000000">
      <w:pPr>
        <w:numPr>
          <w:ilvl w:val="0"/>
          <w:numId w:val="35"/>
        </w:numPr>
        <w:rPr>
          <w:rFonts w:ascii="方正仿宋_GBK" w:eastAsia="方正仿宋_GBK" w:hAnsi="方正仿宋_GBK" w:cs="方正仿宋_GBK"/>
          <w:sz w:val="21"/>
        </w:rPr>
      </w:pPr>
      <w:r>
        <w:rPr>
          <w:rFonts w:ascii="方正仿宋_GBK" w:eastAsia="方正仿宋_GBK" w:hAnsi="方正仿宋_GBK" w:cs="方正仿宋_GBK"/>
          <w:sz w:val="21"/>
        </w:rPr>
        <w:t>用例恢复到基本流的 {放映中控制与全员强制同步（循环）} 处，继续执行步骤 2</w:t>
      </w:r>
      <w:r>
        <w:rPr>
          <w:rFonts w:ascii="方正仿宋_GBK" w:eastAsia="方正仿宋_GBK" w:hAnsi="方正仿宋_GBK" w:cs="方正仿宋_GBK" w:hint="eastAsia"/>
          <w:sz w:val="21"/>
        </w:rPr>
        <w:t>5</w:t>
      </w:r>
      <w:r>
        <w:rPr>
          <w:rFonts w:ascii="方正仿宋_GBK" w:eastAsia="方正仿宋_GBK" w:hAnsi="方正仿宋_GBK" w:cs="方正仿宋_GBK"/>
          <w:sz w:val="21"/>
        </w:rPr>
        <w:t>。</w:t>
      </w:r>
    </w:p>
    <w:p w14:paraId="32C3F027" w14:textId="77777777" w:rsidR="003513D8" w:rsidRDefault="003513D8">
      <w:pPr>
        <w:rPr>
          <w:rFonts w:ascii="方正仿宋_GBK" w:eastAsia="方正仿宋_GBK" w:hAnsi="方正仿宋_GBK" w:cs="方正仿宋_GBK"/>
          <w:sz w:val="21"/>
        </w:rPr>
      </w:pPr>
    </w:p>
    <w:p w14:paraId="21E0E05C"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A10.1 无管理员可接管</w:t>
      </w:r>
    </w:p>
    <w:p w14:paraId="4B0BFB3E"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在A10放映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者断线（管理员接管）{选择接管者}处，若无管理员可接管，则</w:t>
      </w:r>
    </w:p>
    <w:p w14:paraId="25B260DA" w14:textId="77777777" w:rsidR="003513D8" w:rsidRDefault="00000000">
      <w:pPr>
        <w:numPr>
          <w:ilvl w:val="0"/>
          <w:numId w:val="36"/>
        </w:numPr>
        <w:rPr>
          <w:rFonts w:ascii="方正仿宋_GBK" w:eastAsia="方正仿宋_GBK" w:hAnsi="方正仿宋_GBK" w:cs="方正仿宋_GBK"/>
          <w:sz w:val="21"/>
        </w:rPr>
      </w:pPr>
      <w:r>
        <w:rPr>
          <w:rFonts w:ascii="方正仿宋_GBK" w:eastAsia="方正仿宋_GBK" w:hAnsi="方正仿宋_GBK" w:cs="方正仿宋_GBK"/>
          <w:sz w:val="21"/>
        </w:rPr>
        <w:t>系统向全员提示“放映厅创建者已断线，当前无人可控制放映”。</w:t>
      </w:r>
    </w:p>
    <w:p w14:paraId="473A512E" w14:textId="77777777" w:rsidR="003513D8" w:rsidRDefault="00000000">
      <w:pPr>
        <w:numPr>
          <w:ilvl w:val="0"/>
          <w:numId w:val="36"/>
        </w:numPr>
        <w:rPr>
          <w:rFonts w:ascii="方正仿宋_GBK" w:eastAsia="方正仿宋_GBK" w:hAnsi="方正仿宋_GBK" w:cs="方正仿宋_GBK"/>
          <w:sz w:val="21"/>
        </w:rPr>
      </w:pPr>
      <w:r>
        <w:rPr>
          <w:rFonts w:ascii="方正仿宋_GBK" w:eastAsia="方正仿宋_GBK" w:hAnsi="方正仿宋_GBK" w:cs="方正仿宋_GBK"/>
          <w:sz w:val="21"/>
        </w:rPr>
        <w:t xml:space="preserve">系统保持 </w:t>
      </w:r>
      <w:proofErr w:type="spellStart"/>
      <w:r>
        <w:rPr>
          <w:rFonts w:ascii="方正仿宋_GBK" w:eastAsia="方正仿宋_GBK" w:hAnsi="方正仿宋_GBK" w:cs="方正仿宋_GBK"/>
          <w:sz w:val="21"/>
        </w:rPr>
        <w:t>VideoState</w:t>
      </w:r>
      <w:proofErr w:type="spellEnd"/>
      <w:r>
        <w:rPr>
          <w:rFonts w:ascii="方正仿宋_GBK" w:eastAsia="方正仿宋_GBK" w:hAnsi="方正仿宋_GBK" w:cs="方正仿宋_GBK"/>
          <w:sz w:val="21"/>
        </w:rPr>
        <w:t xml:space="preserve"> 不变（维持最后一次确认状态）。</w:t>
      </w:r>
    </w:p>
    <w:p w14:paraId="23491E37" w14:textId="77777777" w:rsidR="003513D8" w:rsidRDefault="00000000">
      <w:pPr>
        <w:numPr>
          <w:ilvl w:val="0"/>
          <w:numId w:val="36"/>
        </w:numPr>
        <w:rPr>
          <w:rFonts w:ascii="方正仿宋_GBK" w:eastAsia="方正仿宋_GBK" w:hAnsi="方正仿宋_GBK" w:cs="方正仿宋_GBK"/>
          <w:sz w:val="21"/>
        </w:rPr>
      </w:pPr>
      <w:r>
        <w:rPr>
          <w:rFonts w:ascii="方正仿宋_GBK" w:eastAsia="方正仿宋_GBK" w:hAnsi="方正仿宋_GBK" w:cs="方正仿宋_GBK"/>
          <w:sz w:val="21"/>
        </w:rPr>
        <w:t>观众可选择离开房间（该分支结束），或等待放映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者重连（若重连成功则用例恢复到基本流的 {放映中控制与全员强制同步（循环）} 块，继续执行步骤 2</w:t>
      </w:r>
      <w:r>
        <w:rPr>
          <w:rFonts w:ascii="方正仿宋_GBK" w:eastAsia="方正仿宋_GBK" w:hAnsi="方正仿宋_GBK" w:cs="方正仿宋_GBK" w:hint="eastAsia"/>
          <w:sz w:val="21"/>
        </w:rPr>
        <w:t>5</w:t>
      </w:r>
      <w:r>
        <w:rPr>
          <w:rFonts w:ascii="方正仿宋_GBK" w:eastAsia="方正仿宋_GBK" w:hAnsi="方正仿宋_GBK" w:cs="方正仿宋_GBK"/>
          <w:sz w:val="21"/>
        </w:rPr>
        <w:t>）。</w:t>
      </w:r>
    </w:p>
    <w:p w14:paraId="4718E8EA" w14:textId="77777777" w:rsidR="003513D8" w:rsidRDefault="003513D8">
      <w:pPr>
        <w:rPr>
          <w:rFonts w:ascii="方正仿宋_GBK" w:eastAsia="方正仿宋_GBK" w:hAnsi="方正仿宋_GBK" w:cs="方正仿宋_GBK"/>
          <w:sz w:val="21"/>
        </w:rPr>
      </w:pPr>
    </w:p>
    <w:p w14:paraId="21AC370C"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A11 创建房间失败</w:t>
      </w:r>
    </w:p>
    <w:p w14:paraId="66C87942"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在基本流{创建线上观影室（初始化房间）}处，若无法创建房间，则</w:t>
      </w:r>
    </w:p>
    <w:p w14:paraId="33E0D822" w14:textId="77777777" w:rsidR="003513D8" w:rsidRDefault="00000000">
      <w:pPr>
        <w:numPr>
          <w:ilvl w:val="0"/>
          <w:numId w:val="37"/>
        </w:numPr>
        <w:rPr>
          <w:rFonts w:ascii="方正仿宋_GBK" w:eastAsia="方正仿宋_GBK" w:hAnsi="方正仿宋_GBK" w:cs="方正仿宋_GBK"/>
          <w:sz w:val="21"/>
        </w:rPr>
      </w:pPr>
      <w:r>
        <w:rPr>
          <w:rFonts w:ascii="方正仿宋_GBK" w:eastAsia="方正仿宋_GBK" w:hAnsi="方正仿宋_GBK" w:cs="方正仿宋_GBK"/>
          <w:sz w:val="21"/>
        </w:rPr>
        <w:t>系统拒绝创建请求并提示失败原因。</w:t>
      </w:r>
    </w:p>
    <w:p w14:paraId="53D04D31" w14:textId="77777777" w:rsidR="003513D8" w:rsidRDefault="00000000">
      <w:pPr>
        <w:numPr>
          <w:ilvl w:val="0"/>
          <w:numId w:val="37"/>
        </w:numPr>
        <w:rPr>
          <w:rFonts w:ascii="方正仿宋_GBK" w:eastAsia="方正仿宋_GBK" w:hAnsi="方正仿宋_GBK" w:cs="方正仿宋_GBK"/>
          <w:sz w:val="21"/>
        </w:rPr>
      </w:pPr>
      <w:r>
        <w:rPr>
          <w:rFonts w:ascii="方正仿宋_GBK" w:eastAsia="方正仿宋_GBK" w:hAnsi="方正仿宋_GBK" w:cs="方正仿宋_GBK"/>
          <w:sz w:val="21"/>
        </w:rPr>
        <w:t>若为参数不合法，放映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者可修改输入。</w:t>
      </w:r>
    </w:p>
    <w:p w14:paraId="792E3D85" w14:textId="77777777" w:rsidR="003513D8" w:rsidRDefault="00000000">
      <w:pPr>
        <w:numPr>
          <w:ilvl w:val="0"/>
          <w:numId w:val="37"/>
        </w:numPr>
        <w:rPr>
          <w:rFonts w:ascii="方正仿宋_GBK" w:eastAsia="方正仿宋_GBK" w:hAnsi="方正仿宋_GBK" w:cs="方正仿宋_GBK"/>
          <w:sz w:val="21"/>
        </w:rPr>
      </w:pPr>
      <w:r>
        <w:rPr>
          <w:rFonts w:ascii="方正仿宋_GBK" w:eastAsia="方正仿宋_GBK" w:hAnsi="方正仿宋_GBK" w:cs="方正仿宋_GBK"/>
          <w:sz w:val="21"/>
        </w:rPr>
        <w:t>用例恢复到基本流的 {启动活动} 块，继续执行步骤 2。</w:t>
      </w:r>
    </w:p>
    <w:p w14:paraId="7DFB06A8" w14:textId="77777777" w:rsidR="003513D8" w:rsidRDefault="00000000">
      <w:pPr>
        <w:numPr>
          <w:ilvl w:val="0"/>
          <w:numId w:val="37"/>
        </w:numPr>
        <w:rPr>
          <w:rFonts w:ascii="方正仿宋_GBK" w:eastAsia="方正仿宋_GBK" w:hAnsi="方正仿宋_GBK" w:cs="方正仿宋_GBK"/>
          <w:sz w:val="21"/>
        </w:rPr>
      </w:pPr>
      <w:r>
        <w:rPr>
          <w:rFonts w:ascii="方正仿宋_GBK" w:eastAsia="方正仿宋_GBK" w:hAnsi="方正仿宋_GBK" w:cs="方正仿宋_GBK"/>
          <w:sz w:val="21"/>
        </w:rPr>
        <w:t>若为系统资源不足，系统提示“服务暂时</w:t>
      </w:r>
      <w:proofErr w:type="gramStart"/>
      <w:r>
        <w:rPr>
          <w:rFonts w:ascii="方正仿宋_GBK" w:eastAsia="方正仿宋_GBK" w:hAnsi="方正仿宋_GBK" w:cs="方正仿宋_GBK"/>
          <w:sz w:val="21"/>
        </w:rPr>
        <w:t>不</w:t>
      </w:r>
      <w:proofErr w:type="gramEnd"/>
      <w:r>
        <w:rPr>
          <w:rFonts w:ascii="方正仿宋_GBK" w:eastAsia="方正仿宋_GBK" w:hAnsi="方正仿宋_GBK" w:cs="方正仿宋_GBK"/>
          <w:sz w:val="21"/>
        </w:rPr>
        <w:t>可用，请稍后重试”。</w:t>
      </w:r>
    </w:p>
    <w:p w14:paraId="223B583D" w14:textId="77777777" w:rsidR="003513D8" w:rsidRDefault="00000000">
      <w:pPr>
        <w:numPr>
          <w:ilvl w:val="0"/>
          <w:numId w:val="37"/>
        </w:numPr>
        <w:rPr>
          <w:rFonts w:ascii="方正仿宋_GBK" w:eastAsia="方正仿宋_GBK" w:hAnsi="方正仿宋_GBK" w:cs="方正仿宋_GBK"/>
          <w:sz w:val="21"/>
        </w:rPr>
      </w:pPr>
      <w:r>
        <w:rPr>
          <w:rFonts w:ascii="方正仿宋_GBK" w:eastAsia="方正仿宋_GBK" w:hAnsi="方正仿宋_GBK" w:cs="方正仿宋_GBK"/>
          <w:sz w:val="21"/>
        </w:rPr>
        <w:t>用例终止。</w:t>
      </w:r>
    </w:p>
    <w:p w14:paraId="59B4E3B7" w14:textId="77777777" w:rsidR="003513D8" w:rsidRDefault="003513D8">
      <w:pPr>
        <w:rPr>
          <w:rFonts w:ascii="方正仿宋_GBK" w:eastAsia="方正仿宋_GBK" w:hAnsi="方正仿宋_GBK" w:cs="方正仿宋_GBK"/>
          <w:sz w:val="21"/>
        </w:rPr>
      </w:pPr>
    </w:p>
    <w:p w14:paraId="0B90CF3B"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A12 视频库为</w:t>
      </w:r>
      <w:proofErr w:type="gramStart"/>
      <w:r>
        <w:rPr>
          <w:rFonts w:ascii="方正仿宋_GBK" w:eastAsia="方正仿宋_GBK" w:hAnsi="方正仿宋_GBK" w:cs="方正仿宋_GBK"/>
          <w:sz w:val="21"/>
        </w:rPr>
        <w:t>空或者</w:t>
      </w:r>
      <w:proofErr w:type="gramEnd"/>
      <w:r>
        <w:rPr>
          <w:rFonts w:ascii="方正仿宋_GBK" w:eastAsia="方正仿宋_GBK" w:hAnsi="方正仿宋_GBK" w:cs="方正仿宋_GBK"/>
          <w:sz w:val="21"/>
        </w:rPr>
        <w:t>检索无结果</w:t>
      </w:r>
    </w:p>
    <w:p w14:paraId="4D6AC58D"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在基本流{设置片源（检索/选择/加载）}处，若视频库内无可用片源，则</w:t>
      </w:r>
    </w:p>
    <w:p w14:paraId="14299821" w14:textId="77777777" w:rsidR="003513D8" w:rsidRDefault="00000000">
      <w:pPr>
        <w:numPr>
          <w:ilvl w:val="0"/>
          <w:numId w:val="38"/>
        </w:numPr>
        <w:rPr>
          <w:rFonts w:ascii="方正仿宋_GBK" w:eastAsia="方正仿宋_GBK" w:hAnsi="方正仿宋_GBK" w:cs="方正仿宋_GBK"/>
          <w:sz w:val="21"/>
        </w:rPr>
      </w:pPr>
      <w:r>
        <w:rPr>
          <w:rFonts w:ascii="方正仿宋_GBK" w:eastAsia="方正仿宋_GBK" w:hAnsi="方正仿宋_GBK" w:cs="方正仿宋_GBK"/>
          <w:sz w:val="21"/>
        </w:rPr>
        <w:t>系统提示放映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者“视频库暂无可用片源”。</w:t>
      </w:r>
    </w:p>
    <w:p w14:paraId="1ABDDEAA" w14:textId="77777777" w:rsidR="003513D8" w:rsidRDefault="00000000">
      <w:pPr>
        <w:numPr>
          <w:ilvl w:val="0"/>
          <w:numId w:val="38"/>
        </w:numPr>
        <w:rPr>
          <w:rFonts w:ascii="方正仿宋_GBK" w:eastAsia="方正仿宋_GBK" w:hAnsi="方正仿宋_GBK" w:cs="方正仿宋_GBK"/>
          <w:sz w:val="21"/>
        </w:rPr>
      </w:pPr>
      <w:r>
        <w:rPr>
          <w:rFonts w:ascii="方正仿宋_GBK" w:eastAsia="方正仿宋_GBK" w:hAnsi="方正仿宋_GBK" w:cs="方正仿宋_GBK"/>
          <w:sz w:val="21"/>
        </w:rPr>
        <w:t>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者取消本次放映活动。</w:t>
      </w:r>
    </w:p>
    <w:p w14:paraId="0113EDD6" w14:textId="77777777" w:rsidR="003513D8" w:rsidRDefault="00000000">
      <w:pPr>
        <w:numPr>
          <w:ilvl w:val="0"/>
          <w:numId w:val="38"/>
        </w:numPr>
        <w:rPr>
          <w:rFonts w:ascii="方正仿宋_GBK" w:eastAsia="方正仿宋_GBK" w:hAnsi="方正仿宋_GBK" w:cs="方正仿宋_GBK"/>
          <w:sz w:val="21"/>
        </w:rPr>
      </w:pPr>
      <w:r>
        <w:rPr>
          <w:rFonts w:ascii="方正仿宋_GBK" w:eastAsia="方正仿宋_GBK" w:hAnsi="方正仿宋_GBK" w:cs="方正仿宋_GBK"/>
          <w:sz w:val="21"/>
        </w:rPr>
        <w:t>用例终止</w:t>
      </w:r>
    </w:p>
    <w:p w14:paraId="7497E88E" w14:textId="77777777" w:rsidR="003513D8" w:rsidRDefault="003513D8">
      <w:pPr>
        <w:rPr>
          <w:rFonts w:ascii="方正仿宋_GBK" w:eastAsia="方正仿宋_GBK" w:hAnsi="方正仿宋_GBK" w:cs="方正仿宋_GBK"/>
          <w:sz w:val="21"/>
        </w:rPr>
      </w:pPr>
    </w:p>
    <w:p w14:paraId="02C18A2D"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A13 互动消息发送失败（重试）</w:t>
      </w:r>
    </w:p>
    <w:p w14:paraId="55DE7F4B"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在基本流{观众讨论互动（并行持续）}处，若系统分发消息时发现部分观众不可达，则</w:t>
      </w:r>
    </w:p>
    <w:p w14:paraId="53C63AC3" w14:textId="77777777" w:rsidR="003513D8" w:rsidRDefault="00000000">
      <w:pPr>
        <w:numPr>
          <w:ilvl w:val="0"/>
          <w:numId w:val="39"/>
        </w:numPr>
        <w:rPr>
          <w:rFonts w:ascii="方正仿宋_GBK" w:eastAsia="方正仿宋_GBK" w:hAnsi="方正仿宋_GBK" w:cs="方正仿宋_GBK"/>
          <w:sz w:val="21"/>
        </w:rPr>
      </w:pPr>
      <w:r>
        <w:rPr>
          <w:rFonts w:ascii="方正仿宋_GBK" w:eastAsia="方正仿宋_GBK" w:hAnsi="方正仿宋_GBK" w:cs="方正仿宋_GBK"/>
          <w:sz w:val="21"/>
        </w:rPr>
        <w:t>系统对失败的发送执行有限次数重试（例如 3 次）。</w:t>
      </w:r>
    </w:p>
    <w:p w14:paraId="76C92580" w14:textId="77777777" w:rsidR="003513D8" w:rsidRDefault="00000000">
      <w:pPr>
        <w:numPr>
          <w:ilvl w:val="0"/>
          <w:numId w:val="39"/>
        </w:numPr>
        <w:rPr>
          <w:rFonts w:ascii="方正仿宋_GBK" w:eastAsia="方正仿宋_GBK" w:hAnsi="方正仿宋_GBK" w:cs="方正仿宋_GBK"/>
          <w:sz w:val="21"/>
        </w:rPr>
      </w:pPr>
      <w:r>
        <w:rPr>
          <w:rFonts w:ascii="方正仿宋_GBK" w:eastAsia="方正仿宋_GBK" w:hAnsi="方正仿宋_GBK" w:cs="方正仿宋_GBK"/>
          <w:sz w:val="21"/>
        </w:rPr>
        <w:t>若仍失败，系统将失败结果记录为“未送达”。</w:t>
      </w:r>
    </w:p>
    <w:p w14:paraId="1DB09776" w14:textId="77777777" w:rsidR="003513D8" w:rsidRDefault="00000000">
      <w:pPr>
        <w:numPr>
          <w:ilvl w:val="0"/>
          <w:numId w:val="39"/>
        </w:numPr>
        <w:rPr>
          <w:rFonts w:ascii="方正仿宋_GBK" w:eastAsia="方正仿宋_GBK" w:hAnsi="方正仿宋_GBK" w:cs="方正仿宋_GBK"/>
          <w:sz w:val="21"/>
        </w:rPr>
      </w:pPr>
      <w:r>
        <w:rPr>
          <w:rFonts w:ascii="方正仿宋_GBK" w:eastAsia="方正仿宋_GBK" w:hAnsi="方正仿宋_GBK" w:cs="方正仿宋_GBK"/>
          <w:sz w:val="21"/>
        </w:rPr>
        <w:t>系统对发送者提示“部分成员可能未收到消息”。</w:t>
      </w:r>
    </w:p>
    <w:p w14:paraId="1AAF5C5E" w14:textId="77777777" w:rsidR="003513D8" w:rsidRDefault="00000000">
      <w:pPr>
        <w:numPr>
          <w:ilvl w:val="0"/>
          <w:numId w:val="39"/>
        </w:numPr>
        <w:rPr>
          <w:rFonts w:ascii="方正仿宋_GBK" w:eastAsia="方正仿宋_GBK" w:hAnsi="方正仿宋_GBK" w:cs="方正仿宋_GBK"/>
          <w:sz w:val="21"/>
        </w:rPr>
      </w:pPr>
      <w:r>
        <w:rPr>
          <w:rFonts w:ascii="方正仿宋_GBK" w:eastAsia="方正仿宋_GBK" w:hAnsi="方正仿宋_GBK" w:cs="方正仿宋_GBK"/>
          <w:sz w:val="21"/>
        </w:rPr>
        <w:t>用例恢复到基本流的 {观众讨论互动（并行持续）} 处，用例继续。</w:t>
      </w:r>
    </w:p>
    <w:p w14:paraId="54773519" w14:textId="77777777" w:rsidR="003513D8" w:rsidRDefault="003513D8">
      <w:pPr>
        <w:rPr>
          <w:rFonts w:ascii="方正仿宋_GBK" w:eastAsia="方正仿宋_GBK" w:hAnsi="方正仿宋_GBK" w:cs="方正仿宋_GBK"/>
          <w:sz w:val="21"/>
        </w:rPr>
      </w:pPr>
    </w:p>
    <w:p w14:paraId="7C3CEDB3"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A14 禁言到期自动恢复</w:t>
      </w:r>
    </w:p>
    <w:p w14:paraId="4877E244"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lastRenderedPageBreak/>
        <w:tab/>
        <w:t>在A6.2禁言/解除禁言步骤2后，若已达到设置的禁言时长或者A6.2步骤1选择解除</w:t>
      </w:r>
      <w:r>
        <w:rPr>
          <w:rFonts w:ascii="方正仿宋_GBK" w:eastAsia="方正仿宋_GBK" w:hAnsi="方正仿宋_GBK" w:cs="方正仿宋_GBK"/>
          <w:sz w:val="21"/>
        </w:rPr>
        <w:tab/>
        <w:t>禁言后，则</w:t>
      </w:r>
    </w:p>
    <w:p w14:paraId="3A301675" w14:textId="77777777" w:rsidR="003513D8" w:rsidRDefault="00000000">
      <w:pPr>
        <w:numPr>
          <w:ilvl w:val="0"/>
          <w:numId w:val="40"/>
        </w:numPr>
        <w:rPr>
          <w:rFonts w:ascii="方正仿宋_GBK" w:eastAsia="方正仿宋_GBK" w:hAnsi="方正仿宋_GBK" w:cs="方正仿宋_GBK"/>
          <w:sz w:val="21"/>
        </w:rPr>
      </w:pPr>
      <w:r>
        <w:rPr>
          <w:rFonts w:ascii="方正仿宋_GBK" w:eastAsia="方正仿宋_GBK" w:hAnsi="方正仿宋_GBK" w:cs="方正仿宋_GBK"/>
          <w:sz w:val="21"/>
        </w:rPr>
        <w:t>系统自动解除</w:t>
      </w:r>
      <w:proofErr w:type="gramStart"/>
      <w:r>
        <w:rPr>
          <w:rFonts w:ascii="方正仿宋_GBK" w:eastAsia="方正仿宋_GBK" w:hAnsi="方正仿宋_GBK" w:cs="方正仿宋_GBK"/>
          <w:sz w:val="21"/>
        </w:rPr>
        <w:t>该观众</w:t>
      </w:r>
      <w:proofErr w:type="gramEnd"/>
      <w:r>
        <w:rPr>
          <w:rFonts w:ascii="方正仿宋_GBK" w:eastAsia="方正仿宋_GBK" w:hAnsi="方正仿宋_GBK" w:cs="方正仿宋_GBK"/>
          <w:sz w:val="21"/>
        </w:rPr>
        <w:t>禁言状态。</w:t>
      </w:r>
    </w:p>
    <w:p w14:paraId="61DA527B" w14:textId="77777777" w:rsidR="003513D8" w:rsidRDefault="00000000">
      <w:pPr>
        <w:numPr>
          <w:ilvl w:val="0"/>
          <w:numId w:val="40"/>
        </w:numPr>
        <w:rPr>
          <w:rFonts w:ascii="方正仿宋_GBK" w:eastAsia="方正仿宋_GBK" w:hAnsi="方正仿宋_GBK" w:cs="方正仿宋_GBK"/>
          <w:sz w:val="21"/>
        </w:rPr>
      </w:pPr>
      <w:r>
        <w:rPr>
          <w:rFonts w:ascii="方正仿宋_GBK" w:eastAsia="方正仿宋_GBK" w:hAnsi="方正仿宋_GBK" w:cs="方正仿宋_GBK"/>
          <w:sz w:val="21"/>
        </w:rPr>
        <w:t>系统可选地通知该观众“禁言已解除”。</w:t>
      </w:r>
    </w:p>
    <w:p w14:paraId="0F9B1992" w14:textId="77777777" w:rsidR="003513D8" w:rsidRDefault="00000000">
      <w:pPr>
        <w:numPr>
          <w:ilvl w:val="0"/>
          <w:numId w:val="40"/>
        </w:numPr>
        <w:rPr>
          <w:rFonts w:ascii="方正仿宋_GBK" w:eastAsia="方正仿宋_GBK" w:hAnsi="方正仿宋_GBK" w:cs="方正仿宋_GBK"/>
          <w:sz w:val="21"/>
        </w:rPr>
      </w:pPr>
      <w:r>
        <w:rPr>
          <w:rFonts w:ascii="方正仿宋_GBK" w:eastAsia="方正仿宋_GBK" w:hAnsi="方正仿宋_GBK" w:cs="方正仿宋_GBK"/>
          <w:sz w:val="21"/>
        </w:rPr>
        <w:t>用例继续。</w:t>
      </w:r>
    </w:p>
    <w:p w14:paraId="4C30A432" w14:textId="77777777" w:rsidR="003513D8" w:rsidRDefault="003513D8">
      <w:pPr>
        <w:rPr>
          <w:rFonts w:ascii="方正仿宋_GBK" w:eastAsia="方正仿宋_GBK" w:hAnsi="方正仿宋_GBK" w:cs="方正仿宋_GBK"/>
          <w:sz w:val="21"/>
        </w:rPr>
      </w:pPr>
    </w:p>
    <w:p w14:paraId="0117E7D0"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A15 过期/</w:t>
      </w:r>
      <w:proofErr w:type="gramStart"/>
      <w:r>
        <w:rPr>
          <w:rFonts w:ascii="方正仿宋_GBK" w:eastAsia="方正仿宋_GBK" w:hAnsi="方正仿宋_GBK" w:cs="方正仿宋_GBK"/>
          <w:sz w:val="21"/>
        </w:rPr>
        <w:t>乱序同步</w:t>
      </w:r>
      <w:proofErr w:type="gramEnd"/>
      <w:r>
        <w:rPr>
          <w:rFonts w:ascii="方正仿宋_GBK" w:eastAsia="方正仿宋_GBK" w:hAnsi="方正仿宋_GBK" w:cs="方正仿宋_GBK"/>
          <w:sz w:val="21"/>
        </w:rPr>
        <w:t>事件</w:t>
      </w:r>
    </w:p>
    <w:p w14:paraId="0D24BB48"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在基本流{观众初始化同步（状态对齐）}或{放映中控制与全员强制同步（循环）}处，若</w:t>
      </w:r>
      <w:r>
        <w:rPr>
          <w:rFonts w:ascii="方正仿宋_GBK" w:eastAsia="方正仿宋_GBK" w:hAnsi="方正仿宋_GBK" w:cs="方正仿宋_GBK"/>
          <w:sz w:val="21"/>
        </w:rPr>
        <w:tab/>
        <w:t xml:space="preserve">观众收到的 </w:t>
      </w:r>
      <w:proofErr w:type="spellStart"/>
      <w:r>
        <w:rPr>
          <w:rFonts w:ascii="方正仿宋_GBK" w:eastAsia="方正仿宋_GBK" w:hAnsi="方正仿宋_GBK" w:cs="方正仿宋_GBK"/>
          <w:sz w:val="21"/>
        </w:rPr>
        <w:t>Sync_Event</w:t>
      </w:r>
      <w:proofErr w:type="spellEnd"/>
      <w:r>
        <w:rPr>
          <w:rFonts w:ascii="方正仿宋_GBK" w:eastAsia="方正仿宋_GBK" w:hAnsi="方正仿宋_GBK" w:cs="方正仿宋_GBK"/>
          <w:sz w:val="21"/>
        </w:rPr>
        <w:t xml:space="preserve"> 的操作时间戳早于已应用的最后一次操作，则</w:t>
      </w:r>
    </w:p>
    <w:p w14:paraId="55316CC8" w14:textId="77777777" w:rsidR="003513D8" w:rsidRDefault="00000000">
      <w:pPr>
        <w:numPr>
          <w:ilvl w:val="0"/>
          <w:numId w:val="41"/>
        </w:numPr>
        <w:rPr>
          <w:rFonts w:ascii="方正仿宋_GBK" w:eastAsia="方正仿宋_GBK" w:hAnsi="方正仿宋_GBK" w:cs="方正仿宋_GBK"/>
          <w:sz w:val="21"/>
        </w:rPr>
      </w:pPr>
      <w:r>
        <w:rPr>
          <w:rFonts w:ascii="方正仿宋_GBK" w:eastAsia="方正仿宋_GBK" w:hAnsi="方正仿宋_GBK" w:cs="方正仿宋_GBK"/>
          <w:sz w:val="21"/>
        </w:rPr>
        <w:t>观众忽略该过期事件。</w:t>
      </w:r>
    </w:p>
    <w:p w14:paraId="64271FC4" w14:textId="77777777" w:rsidR="003513D8" w:rsidRDefault="00000000">
      <w:pPr>
        <w:numPr>
          <w:ilvl w:val="0"/>
          <w:numId w:val="41"/>
        </w:numPr>
        <w:rPr>
          <w:rFonts w:ascii="方正仿宋_GBK" w:eastAsia="方正仿宋_GBK" w:hAnsi="方正仿宋_GBK" w:cs="方正仿宋_GBK"/>
          <w:sz w:val="21"/>
        </w:rPr>
      </w:pPr>
      <w:r>
        <w:rPr>
          <w:rFonts w:ascii="方正仿宋_GBK" w:eastAsia="方正仿宋_GBK" w:hAnsi="方正仿宋_GBK" w:cs="方正仿宋_GBK"/>
          <w:sz w:val="21"/>
        </w:rPr>
        <w:t>观众保持当前播放状态不变。</w:t>
      </w:r>
    </w:p>
    <w:p w14:paraId="4BFA81F6" w14:textId="77777777" w:rsidR="003513D8" w:rsidRDefault="00000000">
      <w:pPr>
        <w:numPr>
          <w:ilvl w:val="0"/>
          <w:numId w:val="41"/>
        </w:numPr>
        <w:rPr>
          <w:rFonts w:ascii="方正仿宋_GBK" w:eastAsia="方正仿宋_GBK" w:hAnsi="方正仿宋_GBK" w:cs="方正仿宋_GBK"/>
          <w:sz w:val="21"/>
        </w:rPr>
      </w:pPr>
      <w:r>
        <w:rPr>
          <w:rFonts w:ascii="方正仿宋_GBK" w:eastAsia="方正仿宋_GBK" w:hAnsi="方正仿宋_GBK" w:cs="方正仿宋_GBK"/>
          <w:sz w:val="21"/>
        </w:rPr>
        <w:t>用例继续。</w:t>
      </w:r>
    </w:p>
    <w:p w14:paraId="64589973" w14:textId="77777777" w:rsidR="003513D8" w:rsidRDefault="003513D8">
      <w:pPr>
        <w:rPr>
          <w:rFonts w:ascii="Helvetica Neue" w:hAnsi="Helvetica Neue" w:cs="Helvetica Neue"/>
          <w:color w:val="333333"/>
          <w:shd w:val="clear" w:color="auto" w:fill="FFFFFF"/>
        </w:rPr>
      </w:pPr>
    </w:p>
    <w:p w14:paraId="3603BDE0"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A1</w:t>
      </w:r>
      <w:r>
        <w:rPr>
          <w:rFonts w:ascii="方正仿宋_GBK" w:eastAsia="方正仿宋_GBK" w:hAnsi="方正仿宋_GBK" w:cs="方正仿宋_GBK" w:hint="eastAsia"/>
          <w:sz w:val="21"/>
        </w:rPr>
        <w:t>6</w:t>
      </w:r>
      <w:r>
        <w:rPr>
          <w:rFonts w:ascii="方正仿宋_GBK" w:eastAsia="方正仿宋_GBK" w:hAnsi="方正仿宋_GBK" w:cs="方正仿宋_GBK"/>
          <w:sz w:val="21"/>
        </w:rPr>
        <w:t xml:space="preserve"> </w:t>
      </w:r>
      <w:r>
        <w:rPr>
          <w:rFonts w:ascii="方正仿宋_GBK" w:eastAsia="方正仿宋_GBK" w:hAnsi="方正仿宋_GBK" w:cs="方正仿宋_GBK" w:hint="eastAsia"/>
          <w:sz w:val="21"/>
        </w:rPr>
        <w:t xml:space="preserve"> </w:t>
      </w:r>
      <w:r>
        <w:rPr>
          <w:rFonts w:ascii="方正仿宋_GBK" w:eastAsia="方正仿宋_GBK" w:hAnsi="方正仿宋_GBK" w:cs="方正仿宋_GBK"/>
          <w:sz w:val="21"/>
        </w:rPr>
        <w:t>视频源切换</w:t>
      </w:r>
    </w:p>
    <w:p w14:paraId="4897FFD5"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ab/>
        <w:t>在{放映中控制与全员强制同步（循环）}处，放映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者请求更换当前播放内容，则</w:t>
      </w:r>
    </w:p>
    <w:p w14:paraId="0A3E76D5"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{选择新片源}</w:t>
      </w:r>
    </w:p>
    <w:p w14:paraId="196184CD" w14:textId="77777777" w:rsidR="003513D8" w:rsidRDefault="00000000">
      <w:pPr>
        <w:numPr>
          <w:ilvl w:val="0"/>
          <w:numId w:val="42"/>
        </w:numPr>
        <w:rPr>
          <w:rFonts w:ascii="方正仿宋_GBK" w:eastAsia="方正仿宋_GBK" w:hAnsi="方正仿宋_GBK" w:cs="方正仿宋_GBK"/>
          <w:sz w:val="21"/>
        </w:rPr>
      </w:pPr>
      <w:r>
        <w:rPr>
          <w:rFonts w:ascii="方正仿宋_GBK" w:eastAsia="方正仿宋_GBK" w:hAnsi="方正仿宋_GBK" w:cs="方正仿宋_GBK"/>
          <w:sz w:val="21"/>
        </w:rPr>
        <w:t>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者选择“更换片源”。</w:t>
      </w:r>
    </w:p>
    <w:p w14:paraId="4D306185" w14:textId="77777777" w:rsidR="003513D8" w:rsidRDefault="00000000">
      <w:pPr>
        <w:numPr>
          <w:ilvl w:val="0"/>
          <w:numId w:val="42"/>
        </w:numPr>
        <w:rPr>
          <w:rFonts w:ascii="方正仿宋_GBK" w:eastAsia="方正仿宋_GBK" w:hAnsi="方正仿宋_GBK" w:cs="方正仿宋_GBK"/>
          <w:sz w:val="21"/>
        </w:rPr>
      </w:pPr>
      <w:r>
        <w:rPr>
          <w:rFonts w:ascii="方正仿宋_GBK" w:eastAsia="方正仿宋_GBK" w:hAnsi="方正仿宋_GBK" w:cs="方正仿宋_GBK"/>
          <w:sz w:val="21"/>
        </w:rPr>
        <w:t>系统提示放映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者选择新视频。</w:t>
      </w:r>
    </w:p>
    <w:p w14:paraId="541A1C3C" w14:textId="77777777" w:rsidR="003513D8" w:rsidRDefault="00000000">
      <w:pPr>
        <w:numPr>
          <w:ilvl w:val="0"/>
          <w:numId w:val="42"/>
        </w:numPr>
        <w:rPr>
          <w:rFonts w:ascii="方正仿宋_GBK" w:eastAsia="方正仿宋_GBK" w:hAnsi="方正仿宋_GBK" w:cs="方正仿宋_GBK"/>
          <w:sz w:val="21"/>
        </w:rPr>
      </w:pPr>
      <w:r>
        <w:rPr>
          <w:rFonts w:ascii="方正仿宋_GBK" w:eastAsia="方正仿宋_GBK" w:hAnsi="方正仿宋_GBK" w:cs="方正仿宋_GBK"/>
          <w:sz w:val="21"/>
        </w:rPr>
        <w:t>放映</w:t>
      </w:r>
      <w:proofErr w:type="gramStart"/>
      <w:r>
        <w:rPr>
          <w:rFonts w:ascii="方正仿宋_GBK" w:eastAsia="方正仿宋_GBK" w:hAnsi="方正仿宋_GBK" w:cs="方正仿宋_GBK"/>
          <w:sz w:val="21"/>
        </w:rPr>
        <w:t>厅创建</w:t>
      </w:r>
      <w:proofErr w:type="gramEnd"/>
      <w:r>
        <w:rPr>
          <w:rFonts w:ascii="方正仿宋_GBK" w:eastAsia="方正仿宋_GBK" w:hAnsi="方正仿宋_GBK" w:cs="方正仿宋_GBK"/>
          <w:sz w:val="21"/>
        </w:rPr>
        <w:t>者从视频</w:t>
      </w:r>
      <w:proofErr w:type="gramStart"/>
      <w:r>
        <w:rPr>
          <w:rFonts w:ascii="方正仿宋_GBK" w:eastAsia="方正仿宋_GBK" w:hAnsi="方正仿宋_GBK" w:cs="方正仿宋_GBK"/>
          <w:sz w:val="21"/>
        </w:rPr>
        <w:t>库选择</w:t>
      </w:r>
      <w:proofErr w:type="gramEnd"/>
      <w:r>
        <w:rPr>
          <w:rFonts w:ascii="方正仿宋_GBK" w:eastAsia="方正仿宋_GBK" w:hAnsi="方正仿宋_GBK" w:cs="方正仿宋_GBK"/>
          <w:sz w:val="21"/>
        </w:rPr>
        <w:t>一个视频资产并确认。</w:t>
      </w:r>
    </w:p>
    <w:p w14:paraId="08B9F960" w14:textId="77777777" w:rsidR="003513D8" w:rsidRDefault="00000000">
      <w:pPr>
        <w:numPr>
          <w:ilvl w:val="0"/>
          <w:numId w:val="42"/>
        </w:numPr>
        <w:rPr>
          <w:rFonts w:ascii="方正仿宋_GBK" w:eastAsia="方正仿宋_GBK" w:hAnsi="方正仿宋_GBK" w:cs="方正仿宋_GBK"/>
          <w:sz w:val="21"/>
        </w:rPr>
      </w:pPr>
      <w:r>
        <w:rPr>
          <w:rFonts w:ascii="方正仿宋_GBK" w:eastAsia="方正仿宋_GBK" w:hAnsi="方正仿宋_GBK" w:cs="方正仿宋_GBK"/>
          <w:sz w:val="21"/>
        </w:rPr>
        <w:t>系统验证所选视频可播放。</w:t>
      </w:r>
    </w:p>
    <w:p w14:paraId="61A0879A"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{重置并广播}</w:t>
      </w:r>
    </w:p>
    <w:p w14:paraId="667F13D5" w14:textId="77777777" w:rsidR="003513D8" w:rsidRDefault="00000000">
      <w:pPr>
        <w:numPr>
          <w:ilvl w:val="0"/>
          <w:numId w:val="42"/>
        </w:numPr>
        <w:rPr>
          <w:rFonts w:ascii="方正仿宋_GBK" w:eastAsia="方正仿宋_GBK" w:hAnsi="方正仿宋_GBK" w:cs="方正仿宋_GBK"/>
          <w:sz w:val="21"/>
        </w:rPr>
      </w:pPr>
      <w:r>
        <w:rPr>
          <w:rFonts w:ascii="方正仿宋_GBK" w:eastAsia="方正仿宋_GBK" w:hAnsi="方正仿宋_GBK" w:cs="方正仿宋_GBK"/>
          <w:sz w:val="21"/>
        </w:rPr>
        <w:t>系统更新</w:t>
      </w:r>
      <w:proofErr w:type="spellStart"/>
      <w:r>
        <w:rPr>
          <w:rFonts w:ascii="方正仿宋_GBK" w:eastAsia="方正仿宋_GBK" w:hAnsi="方正仿宋_GBK" w:cs="方正仿宋_GBK"/>
          <w:sz w:val="21"/>
        </w:rPr>
        <w:t>VideoState</w:t>
      </w:r>
      <w:proofErr w:type="spellEnd"/>
      <w:r>
        <w:rPr>
          <w:rFonts w:ascii="方正仿宋_GBK" w:eastAsia="方正仿宋_GBK" w:hAnsi="方正仿宋_GBK" w:cs="方正仿宋_GBK"/>
          <w:sz w:val="21"/>
        </w:rPr>
        <w:t>：</w:t>
      </w:r>
    </w:p>
    <w:p w14:paraId="3428BA01" w14:textId="77777777" w:rsidR="003513D8" w:rsidRDefault="00000000">
      <w:pPr>
        <w:numPr>
          <w:ilvl w:val="0"/>
          <w:numId w:val="43"/>
        </w:numPr>
        <w:rPr>
          <w:rFonts w:ascii="方正仿宋_GBK" w:eastAsia="方正仿宋_GBK" w:hAnsi="方正仿宋_GBK" w:cs="方正仿宋_GBK"/>
          <w:sz w:val="21"/>
        </w:rPr>
      </w:pPr>
      <w:r>
        <w:rPr>
          <w:rFonts w:ascii="方正仿宋_GBK" w:eastAsia="方正仿宋_GBK" w:hAnsi="方正仿宋_GBK" w:cs="方正仿宋_GBK"/>
          <w:sz w:val="21"/>
        </w:rPr>
        <w:t>切换当前视频源</w:t>
      </w:r>
    </w:p>
    <w:p w14:paraId="19749A39" w14:textId="77777777" w:rsidR="003513D8" w:rsidRDefault="00000000">
      <w:pPr>
        <w:numPr>
          <w:ilvl w:val="0"/>
          <w:numId w:val="43"/>
        </w:numPr>
        <w:rPr>
          <w:rFonts w:ascii="方正仿宋_GBK" w:eastAsia="方正仿宋_GBK" w:hAnsi="方正仿宋_GBK" w:cs="方正仿宋_GBK"/>
          <w:sz w:val="21"/>
        </w:rPr>
      </w:pPr>
      <w:r>
        <w:rPr>
          <w:rFonts w:ascii="方正仿宋_GBK" w:eastAsia="方正仿宋_GBK" w:hAnsi="方正仿宋_GBK" w:cs="方正仿宋_GBK"/>
          <w:sz w:val="21"/>
        </w:rPr>
        <w:t>将进度设置为0</w:t>
      </w:r>
    </w:p>
    <w:p w14:paraId="294D38BA" w14:textId="77777777" w:rsidR="003513D8" w:rsidRDefault="00000000">
      <w:pPr>
        <w:numPr>
          <w:ilvl w:val="0"/>
          <w:numId w:val="43"/>
        </w:numPr>
        <w:rPr>
          <w:rFonts w:ascii="方正仿宋_GBK" w:eastAsia="方正仿宋_GBK" w:hAnsi="方正仿宋_GBK" w:cs="方正仿宋_GBK"/>
          <w:sz w:val="21"/>
        </w:rPr>
      </w:pPr>
      <w:r>
        <w:rPr>
          <w:rFonts w:ascii="方正仿宋_GBK" w:eastAsia="方正仿宋_GBK" w:hAnsi="方正仿宋_GBK" w:cs="方正仿宋_GBK"/>
          <w:sz w:val="21"/>
        </w:rPr>
        <w:t>将播放状态设置为暂停</w:t>
      </w:r>
    </w:p>
    <w:p w14:paraId="1285FE02" w14:textId="77777777" w:rsidR="003513D8" w:rsidRDefault="00000000">
      <w:pPr>
        <w:numPr>
          <w:ilvl w:val="0"/>
          <w:numId w:val="43"/>
        </w:numPr>
        <w:rPr>
          <w:rFonts w:ascii="方正仿宋_GBK" w:eastAsia="方正仿宋_GBK" w:hAnsi="方正仿宋_GBK" w:cs="方正仿宋_GBK"/>
          <w:sz w:val="21"/>
        </w:rPr>
      </w:pPr>
      <w:r>
        <w:rPr>
          <w:rFonts w:ascii="方正仿宋_GBK" w:eastAsia="方正仿宋_GBK" w:hAnsi="方正仿宋_GBK" w:cs="方正仿宋_GBK"/>
          <w:sz w:val="21"/>
        </w:rPr>
        <w:t>将</w:t>
      </w:r>
      <w:proofErr w:type="gramStart"/>
      <w:r>
        <w:rPr>
          <w:rFonts w:ascii="方正仿宋_GBK" w:eastAsia="方正仿宋_GBK" w:hAnsi="方正仿宋_GBK" w:cs="方正仿宋_GBK"/>
          <w:sz w:val="21"/>
        </w:rPr>
        <w:t>倍速设置</w:t>
      </w:r>
      <w:proofErr w:type="gramEnd"/>
      <w:r>
        <w:rPr>
          <w:rFonts w:ascii="方正仿宋_GBK" w:eastAsia="方正仿宋_GBK" w:hAnsi="方正仿宋_GBK" w:cs="方正仿宋_GBK"/>
          <w:sz w:val="21"/>
        </w:rPr>
        <w:t>为1.0（默认）</w:t>
      </w:r>
    </w:p>
    <w:p w14:paraId="396E3C50" w14:textId="77777777" w:rsidR="003513D8" w:rsidRDefault="00000000">
      <w:pPr>
        <w:numPr>
          <w:ilvl w:val="0"/>
          <w:numId w:val="42"/>
        </w:numPr>
        <w:rPr>
          <w:rFonts w:ascii="方正仿宋_GBK" w:eastAsia="方正仿宋_GBK" w:hAnsi="方正仿宋_GBK" w:cs="方正仿宋_GBK"/>
          <w:sz w:val="21"/>
        </w:rPr>
      </w:pPr>
      <w:r>
        <w:rPr>
          <w:rFonts w:ascii="方正仿宋_GBK" w:eastAsia="方正仿宋_GBK" w:hAnsi="方正仿宋_GBK" w:cs="方正仿宋_GBK"/>
          <w:sz w:val="21"/>
        </w:rPr>
        <w:t>系统向房间内所有观众发布</w:t>
      </w:r>
      <w:proofErr w:type="spellStart"/>
      <w:r>
        <w:rPr>
          <w:rFonts w:ascii="方正仿宋_GBK" w:eastAsia="方正仿宋_GBK" w:hAnsi="方正仿宋_GBK" w:cs="方正仿宋_GBK"/>
          <w:sz w:val="21"/>
        </w:rPr>
        <w:t>Sync_Event</w:t>
      </w:r>
      <w:proofErr w:type="spellEnd"/>
      <w:r>
        <w:rPr>
          <w:rFonts w:ascii="方正仿宋_GBK" w:eastAsia="方正仿宋_GBK" w:hAnsi="方正仿宋_GBK" w:cs="方正仿宋_GBK"/>
          <w:sz w:val="21"/>
        </w:rPr>
        <w:t>(CHANGE_SOURCE)。</w:t>
      </w:r>
    </w:p>
    <w:p w14:paraId="550C9BA2" w14:textId="77777777" w:rsidR="003513D8" w:rsidRDefault="00000000">
      <w:pPr>
        <w:numPr>
          <w:ilvl w:val="0"/>
          <w:numId w:val="42"/>
        </w:numPr>
        <w:rPr>
          <w:rFonts w:ascii="方正仿宋_GBK" w:eastAsia="方正仿宋_GBK" w:hAnsi="方正仿宋_GBK" w:cs="方正仿宋_GBK"/>
          <w:sz w:val="21"/>
        </w:rPr>
      </w:pPr>
      <w:r>
        <w:rPr>
          <w:rFonts w:ascii="方正仿宋_GBK" w:eastAsia="方正仿宋_GBK" w:hAnsi="方正仿宋_GBK" w:cs="方正仿宋_GBK"/>
          <w:sz w:val="21"/>
        </w:rPr>
        <w:t>观众端加载新视频并将进度置为 0，显示“等待放映厅创建者开始播放”。</w:t>
      </w:r>
    </w:p>
    <w:p w14:paraId="5FBB7622" w14:textId="77777777" w:rsidR="003513D8" w:rsidRDefault="00000000">
      <w:pPr>
        <w:numPr>
          <w:ilvl w:val="0"/>
          <w:numId w:val="42"/>
        </w:numPr>
        <w:rPr>
          <w:rFonts w:ascii="方正仿宋_GBK" w:eastAsia="方正仿宋_GBK" w:hAnsi="方正仿宋_GBK" w:cs="方正仿宋_GBK"/>
          <w:sz w:val="21"/>
        </w:rPr>
      </w:pPr>
      <w:r>
        <w:rPr>
          <w:rFonts w:ascii="方正仿宋_GBK" w:eastAsia="方正仿宋_GBK" w:hAnsi="方正仿宋_GBK" w:cs="方正仿宋_GBK"/>
          <w:sz w:val="21"/>
        </w:rPr>
        <w:t>用例恢复到基本流</w:t>
      </w:r>
      <w:r>
        <w:rPr>
          <w:rFonts w:ascii="方正仿宋_GBK" w:eastAsia="方正仿宋_GBK" w:hAnsi="方正仿宋_GBK" w:cs="方正仿宋_GBK" w:hint="eastAsia"/>
          <w:sz w:val="21"/>
        </w:rPr>
        <w:t>步骤20（点击“开始播放”）</w:t>
      </w:r>
      <w:r>
        <w:rPr>
          <w:rFonts w:ascii="方正仿宋_GBK" w:eastAsia="方正仿宋_GBK" w:hAnsi="方正仿宋_GBK" w:cs="方正仿宋_GBK"/>
          <w:sz w:val="21"/>
        </w:rPr>
        <w:t>，继续执行步骤 24。</w:t>
      </w:r>
    </w:p>
    <w:p w14:paraId="35AFDFDA" w14:textId="77777777" w:rsidR="003513D8" w:rsidRDefault="003513D8">
      <w:pPr>
        <w:rPr>
          <w:rFonts w:ascii="方正仿宋_GBK" w:eastAsia="方正仿宋_GBK" w:hAnsi="方正仿宋_GBK" w:cs="方正仿宋_GBK"/>
          <w:sz w:val="21"/>
        </w:rPr>
      </w:pPr>
    </w:p>
    <w:p w14:paraId="372B7E72" w14:textId="77777777" w:rsidR="003513D8" w:rsidRDefault="003513D8">
      <w:pPr>
        <w:pStyle w:val="test5"/>
      </w:pPr>
    </w:p>
    <w:p w14:paraId="1A9EA37F" w14:textId="77777777" w:rsidR="003513D8" w:rsidRDefault="00000000">
      <w:pPr>
        <w:numPr>
          <w:ilvl w:val="0"/>
          <w:numId w:val="44"/>
        </w:numPr>
      </w:pPr>
      <w:r>
        <w:t>子流</w:t>
      </w:r>
    </w:p>
    <w:p w14:paraId="52F30EEF" w14:textId="77777777" w:rsidR="003513D8" w:rsidRDefault="003513D8"/>
    <w:p w14:paraId="5190D1D2"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S1：验证加入条件</w:t>
      </w:r>
    </w:p>
    <w:p w14:paraId="3BCE4DD1" w14:textId="77777777" w:rsidR="003513D8" w:rsidRDefault="00000000">
      <w:pPr>
        <w:pStyle w:val="a2"/>
        <w:numPr>
          <w:ilvl w:val="0"/>
          <w:numId w:val="45"/>
        </w:numPr>
        <w:rPr>
          <w:rFonts w:ascii="方正仿宋_GBK" w:hAnsi="方正仿宋_GBK" w:cs="方正仿宋_GBK"/>
        </w:rPr>
      </w:pPr>
      <w:r>
        <w:rPr>
          <w:rFonts w:ascii="方正仿宋_GBK" w:hAnsi="方正仿宋_GBK" w:cs="方正仿宋_GBK"/>
        </w:rPr>
        <w:t>系统检查房间是否存在且处于可加入状态。</w:t>
      </w:r>
    </w:p>
    <w:p w14:paraId="748C0D4F" w14:textId="77777777" w:rsidR="003513D8" w:rsidRDefault="00000000">
      <w:pPr>
        <w:pStyle w:val="a2"/>
        <w:numPr>
          <w:ilvl w:val="0"/>
          <w:numId w:val="45"/>
        </w:numPr>
        <w:rPr>
          <w:rFonts w:ascii="方正仿宋_GBK" w:hAnsi="方正仿宋_GBK" w:cs="方正仿宋_GBK"/>
        </w:rPr>
      </w:pPr>
      <w:r>
        <w:rPr>
          <w:rFonts w:ascii="方正仿宋_GBK" w:hAnsi="方正仿宋_GBK" w:cs="方正仿宋_GBK"/>
        </w:rPr>
        <w:t>系统检查房间当前人数是否已达上限。</w:t>
      </w:r>
    </w:p>
    <w:p w14:paraId="3BE78D5B" w14:textId="77777777" w:rsidR="003513D8" w:rsidRDefault="00000000">
      <w:pPr>
        <w:pStyle w:val="a2"/>
        <w:numPr>
          <w:ilvl w:val="0"/>
          <w:numId w:val="45"/>
        </w:numPr>
        <w:rPr>
          <w:rFonts w:ascii="方正仿宋_GBK" w:hAnsi="方正仿宋_GBK" w:cs="方正仿宋_GBK"/>
        </w:rPr>
      </w:pPr>
      <w:r>
        <w:rPr>
          <w:rFonts w:ascii="方正仿宋_GBK" w:hAnsi="方正仿宋_GBK" w:cs="方正仿宋_GBK"/>
        </w:rPr>
        <w:t>系统检查</w:t>
      </w:r>
      <w:proofErr w:type="gramStart"/>
      <w:r>
        <w:rPr>
          <w:rFonts w:ascii="方正仿宋_GBK" w:hAnsi="方正仿宋_GBK" w:cs="方正仿宋_GBK"/>
        </w:rPr>
        <w:t>该观众</w:t>
      </w:r>
      <w:proofErr w:type="gramEnd"/>
      <w:r>
        <w:rPr>
          <w:rFonts w:ascii="方正仿宋_GBK" w:hAnsi="方正仿宋_GBK" w:cs="方正仿宋_GBK"/>
        </w:rPr>
        <w:t>是否在黑名单/被踢出冷却期内。</w:t>
      </w:r>
    </w:p>
    <w:p w14:paraId="3D26A710" w14:textId="77777777" w:rsidR="003513D8" w:rsidRDefault="00000000">
      <w:pPr>
        <w:pStyle w:val="a2"/>
        <w:numPr>
          <w:ilvl w:val="0"/>
          <w:numId w:val="45"/>
        </w:numPr>
        <w:rPr>
          <w:rFonts w:ascii="方正仿宋_GBK" w:hAnsi="方正仿宋_GBK" w:cs="方正仿宋_GBK"/>
        </w:rPr>
      </w:pPr>
      <w:r>
        <w:rPr>
          <w:rFonts w:ascii="方正仿宋_GBK" w:hAnsi="方正仿宋_GBK" w:cs="方正仿宋_GBK"/>
        </w:rPr>
        <w:t>若房间已加锁：系统验证加入凭据（密码）。</w:t>
      </w:r>
    </w:p>
    <w:p w14:paraId="0EE3E3D6" w14:textId="77777777" w:rsidR="003513D8" w:rsidRDefault="00000000">
      <w:pPr>
        <w:pStyle w:val="a2"/>
        <w:numPr>
          <w:ilvl w:val="0"/>
          <w:numId w:val="45"/>
        </w:numPr>
        <w:rPr>
          <w:rFonts w:ascii="方正仿宋_GBK" w:hAnsi="方正仿宋_GBK" w:cs="方正仿宋_GBK"/>
        </w:rPr>
      </w:pPr>
      <w:r>
        <w:rPr>
          <w:rFonts w:ascii="方正仿宋_GBK" w:hAnsi="方正仿宋_GBK" w:cs="方正仿宋_GBK"/>
        </w:rPr>
        <w:lastRenderedPageBreak/>
        <w:t>若任一步失败，触发对应扩展（E1a/E7 等）；否则返回调用点。</w:t>
      </w:r>
    </w:p>
    <w:p w14:paraId="57A8461B" w14:textId="77777777" w:rsidR="003513D8" w:rsidRDefault="003513D8">
      <w:pPr>
        <w:pStyle w:val="a2"/>
        <w:ind w:firstLine="0"/>
        <w:rPr>
          <w:rFonts w:ascii="方正仿宋_GBK" w:hAnsi="方正仿宋_GBK" w:cs="方正仿宋_GBK"/>
        </w:rPr>
      </w:pPr>
    </w:p>
    <w:p w14:paraId="6D9670F1" w14:textId="77777777" w:rsidR="003513D8" w:rsidRDefault="00000000">
      <w:pPr>
        <w:rPr>
          <w:rFonts w:ascii="方正仿宋_GBK" w:eastAsia="方正仿宋_GBK" w:hAnsi="方正仿宋_GBK" w:cs="方正仿宋_GBK"/>
        </w:rPr>
      </w:pPr>
      <w:r>
        <w:rPr>
          <w:rFonts w:ascii="方正仿宋_GBK" w:eastAsia="方正仿宋_GBK" w:hAnsi="方正仿宋_GBK" w:cs="方正仿宋_GBK"/>
          <w:sz w:val="21"/>
        </w:rPr>
        <w:t>S2：初始化并应用视频状态（观众侧）</w:t>
      </w:r>
    </w:p>
    <w:p w14:paraId="3F77C669" w14:textId="77777777" w:rsidR="003513D8" w:rsidRDefault="00000000">
      <w:pPr>
        <w:pStyle w:val="a2"/>
        <w:numPr>
          <w:ilvl w:val="0"/>
          <w:numId w:val="46"/>
        </w:numPr>
        <w:rPr>
          <w:rFonts w:ascii="方正仿宋_GBK" w:hAnsi="方正仿宋_GBK" w:cs="方正仿宋_GBK"/>
        </w:rPr>
      </w:pPr>
      <w:r>
        <w:rPr>
          <w:rFonts w:ascii="方正仿宋_GBK" w:hAnsi="方正仿宋_GBK" w:cs="方正仿宋_GBK"/>
        </w:rPr>
        <w:t xml:space="preserve">系统读取 </w:t>
      </w:r>
      <w:proofErr w:type="spellStart"/>
      <w:r>
        <w:rPr>
          <w:rFonts w:ascii="方正仿宋_GBK" w:hAnsi="方正仿宋_GBK" w:cs="方正仿宋_GBK"/>
        </w:rPr>
        <w:t>VideoState</w:t>
      </w:r>
      <w:proofErr w:type="spellEnd"/>
      <w:r>
        <w:rPr>
          <w:rFonts w:ascii="方正仿宋_GBK" w:hAnsi="方正仿宋_GBK" w:cs="方正仿宋_GBK"/>
        </w:rPr>
        <w:t xml:space="preserve"> 并向观众返回“当前放映初始化信息”（视频源、字幕、进度、</w:t>
      </w:r>
      <w:proofErr w:type="gramStart"/>
      <w:r>
        <w:rPr>
          <w:rFonts w:ascii="方正仿宋_GBK" w:hAnsi="方正仿宋_GBK" w:cs="方正仿宋_GBK"/>
        </w:rPr>
        <w:t>倍</w:t>
      </w:r>
      <w:proofErr w:type="gramEnd"/>
      <w:r>
        <w:rPr>
          <w:rFonts w:ascii="方正仿宋_GBK" w:hAnsi="方正仿宋_GBK" w:cs="方正仿宋_GBK"/>
        </w:rPr>
        <w:t>速、播放状态等）。</w:t>
      </w:r>
    </w:p>
    <w:p w14:paraId="71038388" w14:textId="77777777" w:rsidR="003513D8" w:rsidRDefault="00000000">
      <w:pPr>
        <w:pStyle w:val="a2"/>
        <w:numPr>
          <w:ilvl w:val="0"/>
          <w:numId w:val="46"/>
        </w:numPr>
        <w:rPr>
          <w:rFonts w:ascii="方正仿宋_GBK" w:hAnsi="方正仿宋_GBK" w:cs="方正仿宋_GBK"/>
        </w:rPr>
      </w:pPr>
      <w:r>
        <w:rPr>
          <w:rFonts w:ascii="方正仿宋_GBK" w:hAnsi="方正仿宋_GBK" w:cs="方正仿宋_GBK"/>
        </w:rPr>
        <w:t xml:space="preserve">观众据此将本地播放器调整到与 </w:t>
      </w:r>
      <w:proofErr w:type="spellStart"/>
      <w:r>
        <w:rPr>
          <w:rFonts w:ascii="方正仿宋_GBK" w:hAnsi="方正仿宋_GBK" w:cs="方正仿宋_GBK"/>
        </w:rPr>
        <w:t>VideoState</w:t>
      </w:r>
      <w:proofErr w:type="spellEnd"/>
      <w:r>
        <w:rPr>
          <w:rFonts w:ascii="方正仿宋_GBK" w:hAnsi="方正仿宋_GBK" w:cs="方正仿宋_GBK"/>
        </w:rPr>
        <w:t xml:space="preserve"> 一致的状态。</w:t>
      </w:r>
    </w:p>
    <w:p w14:paraId="2ED9ECFF" w14:textId="77777777" w:rsidR="003513D8" w:rsidRDefault="00000000">
      <w:pPr>
        <w:pStyle w:val="a2"/>
        <w:numPr>
          <w:ilvl w:val="0"/>
          <w:numId w:val="46"/>
        </w:numPr>
        <w:rPr>
          <w:rFonts w:ascii="方正仿宋_GBK" w:hAnsi="方正仿宋_GBK" w:cs="方正仿宋_GBK"/>
        </w:rPr>
      </w:pPr>
      <w:r>
        <w:rPr>
          <w:rFonts w:ascii="方正仿宋_GBK" w:hAnsi="方正仿宋_GBK" w:cs="方正仿宋_GBK"/>
        </w:rPr>
        <w:t>观众在本地应用个性化偏好（音量/清晰度/弹幕开关），且不影响他人。</w:t>
      </w:r>
    </w:p>
    <w:p w14:paraId="7965BE63" w14:textId="77777777" w:rsidR="003513D8" w:rsidRDefault="00000000">
      <w:pPr>
        <w:pStyle w:val="a2"/>
        <w:numPr>
          <w:ilvl w:val="0"/>
          <w:numId w:val="46"/>
        </w:numPr>
        <w:rPr>
          <w:rFonts w:ascii="方正仿宋_GBK" w:hAnsi="方正仿宋_GBK" w:cs="方正仿宋_GBK"/>
        </w:rPr>
      </w:pPr>
      <w:r>
        <w:rPr>
          <w:rFonts w:ascii="方正仿宋_GBK" w:hAnsi="方正仿宋_GBK" w:cs="方正仿宋_GBK"/>
        </w:rPr>
        <w:t>观众进入同步监听状态。</w:t>
      </w:r>
    </w:p>
    <w:p w14:paraId="4F45CE4E" w14:textId="77777777" w:rsidR="003513D8" w:rsidRDefault="003513D8">
      <w:pPr>
        <w:pStyle w:val="a2"/>
        <w:ind w:firstLine="0"/>
        <w:rPr>
          <w:rFonts w:ascii="方正仿宋_GBK" w:hAnsi="方正仿宋_GBK" w:cs="方正仿宋_GBK"/>
        </w:rPr>
      </w:pPr>
    </w:p>
    <w:p w14:paraId="4408675E" w14:textId="77777777" w:rsidR="003513D8" w:rsidRDefault="00000000">
      <w:pPr>
        <w:rPr>
          <w:rFonts w:ascii="方正仿宋_GBK" w:eastAsia="方正仿宋_GBK" w:hAnsi="方正仿宋_GBK" w:cs="方正仿宋_GBK"/>
        </w:rPr>
      </w:pPr>
      <w:r>
        <w:rPr>
          <w:rFonts w:ascii="方正仿宋_GBK" w:eastAsia="方正仿宋_GBK" w:hAnsi="方正仿宋_GBK" w:cs="方正仿宋_GBK"/>
          <w:sz w:val="21"/>
        </w:rPr>
        <w:t>S3：处理同步事件（观众侧）</w:t>
      </w:r>
    </w:p>
    <w:p w14:paraId="1172639B" w14:textId="77777777" w:rsidR="003513D8" w:rsidRDefault="00000000">
      <w:pPr>
        <w:pStyle w:val="a2"/>
        <w:numPr>
          <w:ilvl w:val="0"/>
          <w:numId w:val="47"/>
        </w:numPr>
        <w:rPr>
          <w:rFonts w:ascii="方正仿宋_GBK" w:hAnsi="方正仿宋_GBK" w:cs="方正仿宋_GBK"/>
        </w:rPr>
      </w:pPr>
      <w:r>
        <w:rPr>
          <w:rFonts w:ascii="方正仿宋_GBK" w:hAnsi="方正仿宋_GBK" w:cs="方正仿宋_GBK"/>
        </w:rPr>
        <w:t>观众接收 `</w:t>
      </w:r>
      <w:proofErr w:type="spellStart"/>
      <w:r>
        <w:rPr>
          <w:rFonts w:ascii="方正仿宋_GBK" w:hAnsi="方正仿宋_GBK" w:cs="方正仿宋_GBK"/>
        </w:rPr>
        <w:t>Sync_Event</w:t>
      </w:r>
      <w:proofErr w:type="spellEnd"/>
      <w:r>
        <w:rPr>
          <w:rFonts w:ascii="方正仿宋_GBK" w:hAnsi="方正仿宋_GBK" w:cs="方正仿宋_GBK"/>
        </w:rPr>
        <w:t>`。</w:t>
      </w:r>
    </w:p>
    <w:p w14:paraId="6C63FEB5" w14:textId="77777777" w:rsidR="003513D8" w:rsidRDefault="00000000">
      <w:pPr>
        <w:pStyle w:val="a2"/>
        <w:numPr>
          <w:ilvl w:val="0"/>
          <w:numId w:val="47"/>
        </w:numPr>
        <w:rPr>
          <w:rFonts w:ascii="方正仿宋_GBK" w:hAnsi="方正仿宋_GBK" w:cs="方正仿宋_GBK"/>
        </w:rPr>
      </w:pPr>
      <w:r>
        <w:rPr>
          <w:rFonts w:ascii="方正仿宋_GBK" w:hAnsi="方正仿宋_GBK" w:cs="方正仿宋_GBK"/>
        </w:rPr>
        <w:t>观众根据事件类型更新本地播放状态：PLAY/PAUSE/SEEK/CHANGE_RATE/CHANGE_SUBTITLE/CHANGE_SOURCE。</w:t>
      </w:r>
    </w:p>
    <w:p w14:paraId="532F57F2" w14:textId="77777777" w:rsidR="003513D8" w:rsidRDefault="00000000">
      <w:pPr>
        <w:pStyle w:val="a2"/>
        <w:numPr>
          <w:ilvl w:val="0"/>
          <w:numId w:val="47"/>
        </w:numPr>
        <w:rPr>
          <w:rFonts w:ascii="方正仿宋_GBK" w:hAnsi="方正仿宋_GBK" w:cs="方正仿宋_GBK"/>
        </w:rPr>
      </w:pPr>
      <w:proofErr w:type="gramStart"/>
      <w:r>
        <w:rPr>
          <w:rFonts w:ascii="方正仿宋_GBK" w:hAnsi="方正仿宋_GBK" w:cs="方正仿宋_GBK"/>
        </w:rPr>
        <w:t>若事件</w:t>
      </w:r>
      <w:proofErr w:type="gramEnd"/>
      <w:r>
        <w:rPr>
          <w:rFonts w:ascii="方正仿宋_GBK" w:hAnsi="方正仿宋_GBK" w:cs="方正仿宋_GBK"/>
        </w:rPr>
        <w:t>涉及时间校准：当本地进度与目标进度的偏差超过同步阈值，观众必须执行强制校准。</w:t>
      </w:r>
    </w:p>
    <w:p w14:paraId="5A4DB1DC" w14:textId="77777777" w:rsidR="003513D8" w:rsidRDefault="003513D8">
      <w:pPr>
        <w:pStyle w:val="a2"/>
        <w:ind w:firstLine="0"/>
        <w:rPr>
          <w:rFonts w:ascii="方正仿宋_GBK" w:hAnsi="方正仿宋_GBK" w:cs="方正仿宋_GBK"/>
        </w:rPr>
      </w:pPr>
    </w:p>
    <w:p w14:paraId="71AD21AE" w14:textId="77777777" w:rsidR="003513D8" w:rsidRDefault="00000000">
      <w:r>
        <w:rPr>
          <w:rFonts w:ascii="方正仿宋_GBK" w:eastAsia="方正仿宋_GBK" w:hAnsi="方正仿宋_GBK" w:cs="方正仿宋_GBK"/>
          <w:sz w:val="21"/>
        </w:rPr>
        <w:t>S4：验证并广播消息（聊天/弹幕）</w:t>
      </w:r>
    </w:p>
    <w:p w14:paraId="19F20B78" w14:textId="77777777" w:rsidR="003513D8" w:rsidRDefault="00000000">
      <w:pPr>
        <w:pStyle w:val="a2"/>
        <w:numPr>
          <w:ilvl w:val="0"/>
          <w:numId w:val="48"/>
        </w:numPr>
        <w:rPr>
          <w:rFonts w:ascii="方正仿宋_GBK" w:hAnsi="方正仿宋_GBK" w:cs="方正仿宋_GBK"/>
        </w:rPr>
      </w:pPr>
      <w:r>
        <w:rPr>
          <w:rFonts w:ascii="方正仿宋_GBK" w:hAnsi="方正仿宋_GBK" w:cs="方正仿宋_GBK"/>
        </w:rPr>
        <w:t>系统检查发送者是否有发言权限（未被禁言）。</w:t>
      </w:r>
    </w:p>
    <w:p w14:paraId="75AECCCA" w14:textId="77777777" w:rsidR="003513D8" w:rsidRDefault="00000000">
      <w:pPr>
        <w:pStyle w:val="a2"/>
        <w:numPr>
          <w:ilvl w:val="0"/>
          <w:numId w:val="48"/>
        </w:numPr>
        <w:rPr>
          <w:rFonts w:ascii="方正仿宋_GBK" w:hAnsi="方正仿宋_GBK" w:cs="方正仿宋_GBK"/>
        </w:rPr>
      </w:pPr>
      <w:r>
        <w:rPr>
          <w:rFonts w:ascii="方正仿宋_GBK" w:hAnsi="方正仿宋_GBK" w:cs="方正仿宋_GBK"/>
        </w:rPr>
        <w:t>系统校验内容长度与格式（例如：文本 &lt;= 200 字；其他类型按产品规则）。</w:t>
      </w:r>
    </w:p>
    <w:p w14:paraId="4DF34530" w14:textId="77777777" w:rsidR="003513D8" w:rsidRDefault="00000000">
      <w:pPr>
        <w:pStyle w:val="a2"/>
        <w:numPr>
          <w:ilvl w:val="0"/>
          <w:numId w:val="48"/>
        </w:numPr>
        <w:rPr>
          <w:rFonts w:ascii="方正仿宋_GBK" w:hAnsi="方正仿宋_GBK" w:cs="方正仿宋_GBK"/>
        </w:rPr>
      </w:pPr>
      <w:r>
        <w:rPr>
          <w:rFonts w:ascii="方正仿宋_GBK" w:hAnsi="方正仿宋_GBK" w:cs="方正仿宋_GBK"/>
        </w:rPr>
        <w:t>系统接受消息并将其分发给房间内在线成员。</w:t>
      </w:r>
    </w:p>
    <w:p w14:paraId="08B21A2F" w14:textId="77777777" w:rsidR="003513D8" w:rsidRDefault="00000000">
      <w:pPr>
        <w:pStyle w:val="a2"/>
        <w:numPr>
          <w:ilvl w:val="0"/>
          <w:numId w:val="48"/>
        </w:numPr>
        <w:rPr>
          <w:rFonts w:ascii="方正仿宋_GBK" w:hAnsi="方正仿宋_GBK" w:cs="方正仿宋_GBK"/>
        </w:rPr>
      </w:pPr>
      <w:r>
        <w:rPr>
          <w:rFonts w:ascii="方正仿宋_GBK" w:hAnsi="方正仿宋_GBK" w:cs="方正仿宋_GBK"/>
        </w:rPr>
        <w:t>接收方依据本地弹幕开关决定是否以弹</w:t>
      </w:r>
      <w:proofErr w:type="gramStart"/>
      <w:r>
        <w:rPr>
          <w:rFonts w:ascii="方正仿宋_GBK" w:hAnsi="方正仿宋_GBK" w:cs="方正仿宋_GBK"/>
        </w:rPr>
        <w:t>幕方式</w:t>
      </w:r>
      <w:proofErr w:type="gramEnd"/>
      <w:r>
        <w:rPr>
          <w:rFonts w:ascii="方正仿宋_GBK" w:hAnsi="方正仿宋_GBK" w:cs="方正仿宋_GBK"/>
        </w:rPr>
        <w:t>展示。</w:t>
      </w:r>
    </w:p>
    <w:p w14:paraId="33A32516" w14:textId="77777777" w:rsidR="003513D8" w:rsidRDefault="003513D8">
      <w:pPr>
        <w:pStyle w:val="a2"/>
        <w:rPr>
          <w:rFonts w:ascii="方正仿宋_GBK" w:hAnsi="方正仿宋_GBK" w:cs="方正仿宋_GBK"/>
        </w:rPr>
      </w:pPr>
    </w:p>
    <w:p w14:paraId="14D296AF" w14:textId="77777777" w:rsidR="003513D8" w:rsidRDefault="00000000">
      <w:pPr>
        <w:numPr>
          <w:ilvl w:val="0"/>
          <w:numId w:val="49"/>
        </w:numPr>
      </w:pPr>
      <w:r>
        <w:t>后置条件</w:t>
      </w:r>
    </w:p>
    <w:p w14:paraId="6DEB7B4F" w14:textId="77777777" w:rsidR="003513D8" w:rsidRDefault="00000000">
      <w:pPr>
        <w:numPr>
          <w:ilvl w:val="0"/>
          <w:numId w:val="49"/>
        </w:numPr>
      </w:pPr>
      <w:r>
        <w:t>特殊需求</w:t>
      </w:r>
    </w:p>
    <w:p w14:paraId="7DE66754" w14:textId="77777777" w:rsidR="003513D8" w:rsidRDefault="003513D8">
      <w:pPr>
        <w:pStyle w:val="3"/>
        <w:numPr>
          <w:ilvl w:val="0"/>
          <w:numId w:val="0"/>
        </w:numPr>
        <w:rPr>
          <w:sz w:val="29"/>
        </w:rPr>
      </w:pPr>
    </w:p>
    <w:p w14:paraId="0B16F56F" w14:textId="77777777" w:rsidR="003513D8" w:rsidRDefault="00000000">
      <w:pPr>
        <w:pStyle w:val="3"/>
        <w:rPr>
          <w:sz w:val="29"/>
        </w:rPr>
      </w:pPr>
      <w:bookmarkStart w:id="66" w:name="_Toc219328562"/>
      <w:r>
        <w:rPr>
          <w:rFonts w:hint="eastAsia"/>
          <w:sz w:val="29"/>
        </w:rPr>
        <w:t xml:space="preserve">UC-02 </w:t>
      </w:r>
      <w:r>
        <w:rPr>
          <w:rFonts w:hint="eastAsia"/>
          <w:sz w:val="29"/>
        </w:rPr>
        <w:t>维护视频库</w:t>
      </w:r>
      <w:bookmarkEnd w:id="66"/>
    </w:p>
    <w:p w14:paraId="0AD256CE" w14:textId="77777777" w:rsidR="003513D8" w:rsidRDefault="00000000">
      <w:pPr>
        <w:pStyle w:val="a6"/>
        <w:numPr>
          <w:ilvl w:val="0"/>
          <w:numId w:val="50"/>
        </w:numPr>
        <w:rPr>
          <w:b/>
          <w:sz w:val="28"/>
        </w:rPr>
      </w:pPr>
      <w:r>
        <w:rPr>
          <w:rFonts w:hint="eastAsia"/>
          <w:b/>
          <w:sz w:val="28"/>
        </w:rPr>
        <w:t>简要描述</w:t>
      </w:r>
    </w:p>
    <w:p w14:paraId="4258C825" w14:textId="77777777" w:rsidR="003513D8" w:rsidRDefault="00000000">
      <w:pPr>
        <w:pStyle w:val="a6"/>
        <w:ind w:left="816"/>
        <w:rPr>
          <w:b/>
        </w:rPr>
      </w:pPr>
      <w:r>
        <w:rPr>
          <w:rFonts w:ascii="quote-cjk-patch" w:eastAsia="quote-cjk-patch" w:hAnsi="quote-cjk-patch" w:cs="quote-cjk-patch"/>
          <w:color w:val="0F1115"/>
          <w:shd w:val="clear" w:color="auto" w:fill="FFFFFF"/>
        </w:rPr>
        <w:t>本用例描述</w:t>
      </w:r>
      <w:r>
        <w:rPr>
          <w:rFonts w:ascii="quote-cjk-patch" w:eastAsia="quote-cjk-patch" w:hAnsi="quote-cjk-patch" w:cs="quote-cjk-patch"/>
          <w:b/>
          <w:color w:val="0F1115"/>
          <w:shd w:val="clear" w:color="auto" w:fill="FFFFFF"/>
        </w:rPr>
        <w:t>视频库管理员</w:t>
      </w:r>
      <w:r>
        <w:rPr>
          <w:rFonts w:ascii="quote-cjk-patch" w:eastAsia="quote-cjk-patch" w:hAnsi="quote-cjk-patch" w:cs="quote-cjk-patch"/>
          <w:color w:val="0F1115"/>
          <w:shd w:val="clear" w:color="auto" w:fill="FFFFFF"/>
        </w:rPr>
        <w:t>为保障线上放映厅有充足、优质的片源，通过系统对视频资产进行全生命周期维护的过程。核心操作包括：上传新增视频、编辑视频信息、多条件查找与筛选视频、以及对视频进行删除或下架管理。</w:t>
      </w:r>
    </w:p>
    <w:p w14:paraId="63030CD4" w14:textId="77777777" w:rsidR="003513D8" w:rsidRDefault="00000000">
      <w:pPr>
        <w:pStyle w:val="a6"/>
        <w:numPr>
          <w:ilvl w:val="0"/>
          <w:numId w:val="51"/>
        </w:numPr>
        <w:rPr>
          <w:rFonts w:ascii="Helvetica Neue" w:hAnsi="Helvetica Neue" w:cs="Helvetica Neue"/>
          <w:b/>
          <w:color w:val="333333"/>
          <w:sz w:val="28"/>
          <w:shd w:val="clear" w:color="auto" w:fill="FFFFFF"/>
        </w:rPr>
      </w:pPr>
      <w:r>
        <w:rPr>
          <w:rFonts w:ascii="Helvetica Neue" w:hAnsi="Helvetica Neue" w:cs="Helvetica Neue" w:hint="eastAsia"/>
          <w:b/>
          <w:color w:val="333333"/>
          <w:sz w:val="28"/>
          <w:shd w:val="clear" w:color="auto" w:fill="FFFFFF"/>
        </w:rPr>
        <w:t>参与者</w:t>
      </w:r>
    </w:p>
    <w:p w14:paraId="0710159C" w14:textId="77777777" w:rsidR="003513D8" w:rsidRDefault="00000000">
      <w:pPr>
        <w:pStyle w:val="a6"/>
        <w:ind w:left="480"/>
        <w:rPr>
          <w:rFonts w:ascii="Helvetica Neue" w:hAnsi="Helvetica Neue" w:cs="Helvetica Neue"/>
          <w:color w:val="333333"/>
          <w:shd w:val="clear" w:color="auto" w:fill="FFFFFF"/>
        </w:rPr>
      </w:pPr>
      <w:r>
        <w:rPr>
          <w:rFonts w:ascii="Helvetica Neue" w:hAnsi="Helvetica Neue" w:cs="Helvetica Neue" w:hint="eastAsia"/>
          <w:b/>
          <w:color w:val="333333"/>
          <w:shd w:val="clear" w:color="auto" w:fill="FFFFFF"/>
        </w:rPr>
        <w:lastRenderedPageBreak/>
        <w:tab/>
      </w:r>
      <w:r>
        <w:rPr>
          <w:rFonts w:ascii="Helvetica Neue" w:hAnsi="Helvetica Neue" w:cs="Helvetica Neue" w:hint="eastAsia"/>
          <w:color w:val="333333"/>
          <w:shd w:val="clear" w:color="auto" w:fill="FFFFFF"/>
        </w:rPr>
        <w:t>视频</w:t>
      </w:r>
      <w:proofErr w:type="gramStart"/>
      <w:r>
        <w:rPr>
          <w:rFonts w:ascii="Helvetica Neue" w:hAnsi="Helvetica Neue" w:cs="Helvetica Neue" w:hint="eastAsia"/>
          <w:color w:val="333333"/>
          <w:shd w:val="clear" w:color="auto" w:fill="FFFFFF"/>
        </w:rPr>
        <w:t>库维护</w:t>
      </w:r>
      <w:proofErr w:type="gramEnd"/>
      <w:r>
        <w:rPr>
          <w:rFonts w:ascii="Helvetica Neue" w:hAnsi="Helvetica Neue" w:cs="Helvetica Neue" w:hint="eastAsia"/>
          <w:color w:val="333333"/>
          <w:shd w:val="clear" w:color="auto" w:fill="FFFFFF"/>
        </w:rPr>
        <w:t>者</w:t>
      </w:r>
    </w:p>
    <w:p w14:paraId="0F19A710" w14:textId="77777777" w:rsidR="003513D8" w:rsidRDefault="00000000">
      <w:pPr>
        <w:pStyle w:val="a6"/>
        <w:numPr>
          <w:ilvl w:val="0"/>
          <w:numId w:val="52"/>
        </w:numPr>
        <w:rPr>
          <w:rFonts w:ascii="Helvetica Neue" w:hAnsi="Helvetica Neue" w:cs="Helvetica Neue"/>
          <w:b/>
          <w:color w:val="333333"/>
          <w:sz w:val="28"/>
          <w:shd w:val="clear" w:color="auto" w:fill="FFFFFF"/>
        </w:rPr>
      </w:pPr>
      <w:r>
        <w:rPr>
          <w:rFonts w:ascii="Helvetica Neue" w:hAnsi="Helvetica Neue" w:cs="Helvetica Neue" w:hint="eastAsia"/>
          <w:b/>
          <w:color w:val="333333"/>
          <w:sz w:val="28"/>
          <w:shd w:val="clear" w:color="auto" w:fill="FFFFFF"/>
        </w:rPr>
        <w:t>前置条件</w:t>
      </w:r>
    </w:p>
    <w:p w14:paraId="662ADCCA" w14:textId="77777777" w:rsidR="003513D8" w:rsidRDefault="00000000">
      <w:pPr>
        <w:numPr>
          <w:ilvl w:val="0"/>
          <w:numId w:val="53"/>
        </w:numPr>
        <w:spacing w:before="240" w:after="240"/>
      </w:pPr>
      <w:r>
        <w:rPr>
          <w:rFonts w:ascii="quote-cjk-patch" w:eastAsia="quote-cjk-patch" w:hAnsi="quote-cjk-patch" w:cs="quote-cjk-patch"/>
          <w:color w:val="0F1115"/>
          <w:shd w:val="clear" w:color="auto" w:fill="FFFFFF"/>
        </w:rPr>
        <w:t xml:space="preserve">视频库管理员已成功登录系统，且账户已被识别并授权具备 </w:t>
      </w:r>
      <w:r>
        <w:rPr>
          <w:rFonts w:ascii="quote-cjk-patch" w:eastAsia="quote-cjk-patch" w:hAnsi="quote-cjk-patch" w:cs="quote-cjk-patch"/>
          <w:b/>
          <w:color w:val="0F1115"/>
          <w:shd w:val="clear" w:color="auto" w:fill="FFFFFF"/>
        </w:rPr>
        <w:t>“维护视频库”</w:t>
      </w:r>
      <w:r>
        <w:rPr>
          <w:rFonts w:ascii="quote-cjk-patch" w:eastAsia="quote-cjk-patch" w:hAnsi="quote-cjk-patch" w:cs="quote-cjk-patch"/>
          <w:color w:val="0F1115"/>
          <w:shd w:val="clear" w:color="auto" w:fill="FFFFFF"/>
        </w:rPr>
        <w:t xml:space="preserve"> 的全部操作权限。</w:t>
      </w:r>
    </w:p>
    <w:p w14:paraId="15651245" w14:textId="77777777" w:rsidR="003513D8" w:rsidRDefault="00000000">
      <w:pPr>
        <w:numPr>
          <w:ilvl w:val="0"/>
          <w:numId w:val="53"/>
        </w:numPr>
        <w:spacing w:before="90" w:after="240"/>
      </w:pPr>
      <w:r>
        <w:rPr>
          <w:rFonts w:ascii="quote-cjk-patch" w:eastAsia="quote-cjk-patch" w:hAnsi="quote-cjk-patch" w:cs="quote-cjk-patch"/>
          <w:color w:val="0F1115"/>
          <w:shd w:val="clear" w:color="auto" w:fill="FFFFFF"/>
        </w:rPr>
        <w:t>系统拥有充足的可用存储空间，用于接收新增视频文件及存储其处理后的衍生资源。</w:t>
      </w:r>
    </w:p>
    <w:p w14:paraId="617A8F38" w14:textId="77777777" w:rsidR="003513D8" w:rsidRDefault="00000000">
      <w:pPr>
        <w:pStyle w:val="a6"/>
        <w:numPr>
          <w:ilvl w:val="0"/>
          <w:numId w:val="54"/>
        </w:numPr>
        <w:rPr>
          <w:rFonts w:ascii="Helvetica Neue" w:hAnsi="Helvetica Neue" w:cs="Helvetica Neue"/>
          <w:b/>
          <w:color w:val="333333"/>
          <w:sz w:val="28"/>
          <w:shd w:val="clear" w:color="auto" w:fill="FFFFFF"/>
        </w:rPr>
      </w:pPr>
      <w:r>
        <w:rPr>
          <w:rFonts w:ascii="Helvetica Neue" w:hAnsi="Helvetica Neue" w:cs="Helvetica Neue" w:hint="eastAsia"/>
          <w:b/>
          <w:color w:val="333333"/>
          <w:sz w:val="28"/>
          <w:shd w:val="clear" w:color="auto" w:fill="FFFFFF"/>
        </w:rPr>
        <w:t>基本事件流</w:t>
      </w:r>
    </w:p>
    <w:p w14:paraId="35D5535A" w14:textId="77777777" w:rsidR="003513D8" w:rsidRDefault="003513D8">
      <w:pPr>
        <w:ind w:left="480"/>
        <w:rPr>
          <w:b/>
        </w:rPr>
      </w:pPr>
    </w:p>
    <w:p w14:paraId="53EB6EC6" w14:textId="77777777" w:rsidR="003513D8" w:rsidRDefault="00000000">
      <w:pPr>
        <w:ind w:left="480"/>
        <w:rPr>
          <w:b/>
          <w:i/>
        </w:rPr>
      </w:pPr>
      <w:r>
        <w:rPr>
          <w:b/>
          <w:i/>
        </w:rPr>
        <w:t>新增视频</w:t>
      </w:r>
    </w:p>
    <w:p w14:paraId="0A057BEC" w14:textId="77777777" w:rsidR="003513D8" w:rsidRDefault="00000000">
      <w:pPr>
        <w:numPr>
          <w:ilvl w:val="0"/>
          <w:numId w:val="55"/>
        </w:numPr>
        <w:spacing w:before="240" w:after="240"/>
      </w:pPr>
      <w:r>
        <w:rPr>
          <w:rFonts w:ascii="quote-cjk-patch" w:eastAsia="quote-cjk-patch" w:hAnsi="quote-cjk-patch" w:cs="quote-cjk-patch"/>
          <w:color w:val="0F1115"/>
          <w:shd w:val="clear" w:color="auto" w:fill="FFFFFF"/>
        </w:rPr>
        <w:t>视频库管理员进入“视频库管理”主界面，发起‘新增视频’的流程。</w:t>
      </w:r>
    </w:p>
    <w:p w14:paraId="0F6FC5FC" w14:textId="77777777" w:rsidR="003513D8" w:rsidRDefault="00000000">
      <w:pPr>
        <w:numPr>
          <w:ilvl w:val="0"/>
          <w:numId w:val="55"/>
        </w:numPr>
        <w:spacing w:before="90" w:after="240"/>
      </w:pPr>
      <w:r>
        <w:rPr>
          <w:rFonts w:ascii="quote-cjk-patch" w:eastAsia="quote-cjk-patch" w:hAnsi="quote-cjk-patch" w:cs="quote-cjk-patch"/>
          <w:color w:val="0F1115"/>
          <w:shd w:val="clear" w:color="auto" w:fill="FFFFFF"/>
        </w:rPr>
        <w:t>系统展示一个包含表单和上</w:t>
      </w:r>
      <w:proofErr w:type="gramStart"/>
      <w:r>
        <w:rPr>
          <w:rFonts w:ascii="quote-cjk-patch" w:eastAsia="quote-cjk-patch" w:hAnsi="quote-cjk-patch" w:cs="quote-cjk-patch"/>
          <w:color w:val="0F1115"/>
          <w:shd w:val="clear" w:color="auto" w:fill="FFFFFF"/>
        </w:rPr>
        <w:t>传区域</w:t>
      </w:r>
      <w:proofErr w:type="gramEnd"/>
      <w:r>
        <w:rPr>
          <w:rFonts w:ascii="quote-cjk-patch" w:eastAsia="quote-cjk-patch" w:hAnsi="quote-cjk-patch" w:cs="quote-cjk-patch"/>
          <w:color w:val="0F1115"/>
          <w:shd w:val="clear" w:color="auto" w:fill="FFFFFF"/>
        </w:rPr>
        <w:t>的新增页面。</w:t>
      </w:r>
    </w:p>
    <w:p w14:paraId="4E0AFF55" w14:textId="77777777" w:rsidR="003513D8" w:rsidRDefault="00000000">
      <w:pPr>
        <w:numPr>
          <w:ilvl w:val="0"/>
          <w:numId w:val="55"/>
        </w:numPr>
        <w:spacing w:before="90" w:after="240"/>
      </w:pPr>
      <w:r>
        <w:rPr>
          <w:rFonts w:ascii="quote-cjk-patch" w:eastAsia="quote-cjk-patch" w:hAnsi="quote-cjk-patch" w:cs="quote-cjk-patch"/>
          <w:color w:val="0F1115"/>
          <w:shd w:val="clear" w:color="auto" w:fill="FFFFFF"/>
        </w:rPr>
        <w:t>视频库管理员执行以下操作：</w:t>
      </w:r>
    </w:p>
    <w:p w14:paraId="16F22EDB" w14:textId="77777777" w:rsidR="003513D8" w:rsidRDefault="00000000">
      <w:pPr>
        <w:ind w:left="960"/>
      </w:pPr>
      <w:r>
        <w:rPr>
          <w:rFonts w:ascii="quote-cjk-patch" w:eastAsia="quote-cjk-patch" w:hAnsi="quote-cjk-patch" w:cs="quote-cjk-patch"/>
          <w:color w:val="0F1115"/>
          <w:shd w:val="clear" w:color="auto" w:fill="FFFFFF"/>
        </w:rPr>
        <w:t xml:space="preserve">a. </w:t>
      </w:r>
      <w:r>
        <w:rPr>
          <w:rFonts w:ascii="quote-cjk-patch" w:eastAsia="quote-cjk-patch" w:hAnsi="quote-cjk-patch" w:cs="quote-cjk-patch"/>
          <w:b/>
          <w:color w:val="0F1115"/>
          <w:shd w:val="clear" w:color="auto" w:fill="FFFFFF"/>
        </w:rPr>
        <w:t>上传视频文件</w:t>
      </w:r>
      <w:r>
        <w:rPr>
          <w:rFonts w:ascii="quote-cjk-patch" w:eastAsia="quote-cjk-patch" w:hAnsi="quote-cjk-patch" w:cs="quote-cjk-patch"/>
          <w:color w:val="0F1115"/>
          <w:shd w:val="clear" w:color="auto" w:fill="FFFFFF"/>
        </w:rPr>
        <w:t>：通过拖拽到指定区域或点击选择文件的方式，选择一个或多个视频文件。系统显示每个文件的上传进度、速度和预估剩余时间。</w:t>
      </w:r>
    </w:p>
    <w:p w14:paraId="63FC4C44" w14:textId="77777777" w:rsidR="003513D8" w:rsidRDefault="00000000">
      <w:pPr>
        <w:ind w:left="960"/>
      </w:pPr>
      <w:r>
        <w:rPr>
          <w:rFonts w:ascii="quote-cjk-patch" w:eastAsia="quote-cjk-patch" w:hAnsi="quote-cjk-patch" w:cs="quote-cjk-patch"/>
          <w:color w:val="0F1115"/>
          <w:shd w:val="clear" w:color="auto" w:fill="FFFFFF"/>
        </w:rPr>
        <w:t xml:space="preserve">b. </w:t>
      </w:r>
      <w:r>
        <w:rPr>
          <w:rFonts w:ascii="quote-cjk-patch" w:eastAsia="quote-cjk-patch" w:hAnsi="quote-cjk-patch" w:cs="quote-cjk-patch"/>
          <w:b/>
          <w:color w:val="0F1115"/>
          <w:shd w:val="clear" w:color="auto" w:fill="FFFFFF"/>
        </w:rPr>
        <w:t>填写视频信息</w:t>
      </w:r>
      <w:r>
        <w:rPr>
          <w:rFonts w:ascii="quote-cjk-patch" w:eastAsia="quote-cjk-patch" w:hAnsi="quote-cjk-patch" w:cs="quote-cjk-patch"/>
          <w:color w:val="0F1115"/>
          <w:shd w:val="clear" w:color="auto" w:fill="FFFFFF"/>
        </w:rPr>
        <w:t xml:space="preserve">：为每个视频填写 </w:t>
      </w:r>
      <w:r>
        <w:rPr>
          <w:rFonts w:ascii="quote-cjk-patch" w:eastAsia="quote-cjk-patch" w:hAnsi="quote-cjk-patch" w:cs="quote-cjk-patch"/>
          <w:b/>
          <w:color w:val="0F1115"/>
          <w:shd w:val="clear" w:color="auto" w:fill="FFFFFF"/>
        </w:rPr>
        <w:t>必要信息</w:t>
      </w:r>
      <w:r>
        <w:rPr>
          <w:rFonts w:ascii="quote-cjk-patch" w:eastAsia="quote-cjk-patch" w:hAnsi="quote-cjk-patch" w:cs="quote-cjk-patch"/>
          <w:color w:val="0F1115"/>
          <w:shd w:val="clear" w:color="auto" w:fill="FFFFFF"/>
        </w:rPr>
        <w:t xml:space="preserve">（视频名称、分类），以及 </w:t>
      </w:r>
      <w:r>
        <w:rPr>
          <w:rFonts w:ascii="quote-cjk-patch" w:eastAsia="quote-cjk-patch" w:hAnsi="quote-cjk-patch" w:cs="quote-cjk-patch"/>
          <w:b/>
          <w:color w:val="0F1115"/>
          <w:shd w:val="clear" w:color="auto" w:fill="FFFFFF"/>
        </w:rPr>
        <w:t>可选信息</w:t>
      </w:r>
      <w:r>
        <w:rPr>
          <w:rFonts w:ascii="quote-cjk-patch" w:eastAsia="quote-cjk-patch" w:hAnsi="quote-cjk-patch" w:cs="quote-cjk-patch"/>
          <w:color w:val="0F1115"/>
          <w:shd w:val="clear" w:color="auto" w:fill="FFFFFF"/>
        </w:rPr>
        <w:t>（简介、标签、导演、上映年份、自定义封面图等）。</w:t>
      </w:r>
    </w:p>
    <w:p w14:paraId="6106BC32" w14:textId="77777777" w:rsidR="003513D8" w:rsidRDefault="00000000">
      <w:pPr>
        <w:numPr>
          <w:ilvl w:val="0"/>
          <w:numId w:val="55"/>
        </w:numPr>
        <w:spacing w:before="90" w:after="240"/>
      </w:pPr>
      <w:r>
        <w:rPr>
          <w:rFonts w:ascii="quote-cjk-patch" w:eastAsia="quote-cjk-patch" w:hAnsi="quote-cjk-patch" w:cs="quote-cjk-patch"/>
          <w:color w:val="0F1115"/>
          <w:shd w:val="clear" w:color="auto" w:fill="FFFFFF"/>
        </w:rPr>
        <w:t>系统在后台顺序执行：</w:t>
      </w:r>
    </w:p>
    <w:p w14:paraId="5A6EAECB" w14:textId="77777777" w:rsidR="003513D8" w:rsidRDefault="00000000">
      <w:pPr>
        <w:ind w:leftChars="200" w:left="480" w:firstLineChars="200" w:firstLine="480"/>
      </w:pPr>
      <w:r>
        <w:rPr>
          <w:rFonts w:ascii="quote-cjk-patch" w:eastAsia="quote-cjk-patch" w:hAnsi="quote-cjk-patch" w:cs="quote-cjk-patch"/>
          <w:color w:val="0F1115"/>
          <w:shd w:val="clear" w:color="auto" w:fill="FFFFFF"/>
        </w:rPr>
        <w:t>a. 校验当前管理员具备操作权限。</w:t>
      </w:r>
    </w:p>
    <w:p w14:paraId="63347969" w14:textId="77777777" w:rsidR="003513D8" w:rsidRDefault="00000000">
      <w:pPr>
        <w:ind w:left="960"/>
      </w:pPr>
      <w:r>
        <w:rPr>
          <w:rFonts w:ascii="quote-cjk-patch" w:eastAsia="quote-cjk-patch" w:hAnsi="quote-cjk-patch" w:cs="quote-cjk-patch"/>
          <w:color w:val="0F1115"/>
          <w:shd w:val="clear" w:color="auto" w:fill="FFFFFF"/>
        </w:rPr>
        <w:t>b. 校验表单信息的完整性与合法性（如名称非空且长度合规，分类为预设值）。</w:t>
      </w:r>
    </w:p>
    <w:p w14:paraId="6F229EE9" w14:textId="77777777" w:rsidR="003513D8" w:rsidRDefault="00000000">
      <w:pPr>
        <w:ind w:left="960"/>
      </w:pPr>
      <w:r>
        <w:rPr>
          <w:rFonts w:ascii="quote-cjk-patch" w:eastAsia="quote-cjk-patch" w:hAnsi="quote-cjk-patch" w:cs="quote-cjk-patch"/>
          <w:color w:val="0F1115"/>
          <w:shd w:val="clear" w:color="auto" w:fill="FFFFFF"/>
        </w:rPr>
        <w:t>c. 校验视频文件（格式支持、大小未超限、文件无损坏）。</w:t>
      </w:r>
    </w:p>
    <w:p w14:paraId="1E3754D2" w14:textId="77777777" w:rsidR="003513D8" w:rsidRDefault="00000000">
      <w:pPr>
        <w:numPr>
          <w:ilvl w:val="0"/>
          <w:numId w:val="55"/>
        </w:numPr>
        <w:spacing w:before="90" w:after="240"/>
      </w:pPr>
      <w:r>
        <w:rPr>
          <w:rFonts w:ascii="quote-cjk-patch" w:eastAsia="quote-cjk-patch" w:hAnsi="quote-cjk-patch" w:cs="quote-cjk-patch"/>
          <w:color w:val="0F1115"/>
          <w:shd w:val="clear" w:color="auto" w:fill="FFFFFF"/>
        </w:rPr>
        <w:t>系统开始接收并持久化存储视频原始文件。</w:t>
      </w:r>
    </w:p>
    <w:p w14:paraId="4BBDBFA6" w14:textId="77777777" w:rsidR="003513D8" w:rsidRDefault="00000000">
      <w:pPr>
        <w:numPr>
          <w:ilvl w:val="0"/>
          <w:numId w:val="55"/>
        </w:numPr>
        <w:spacing w:before="90" w:after="240"/>
      </w:pPr>
      <w:r>
        <w:rPr>
          <w:rFonts w:ascii="quote-cjk-patch" w:eastAsia="quote-cjk-patch" w:hAnsi="quote-cjk-patch" w:cs="quote-cjk-patch"/>
          <w:color w:val="0F1115"/>
          <w:shd w:val="clear" w:color="auto" w:fill="FFFFFF"/>
        </w:rPr>
        <w:t xml:space="preserve">系统为每个视频创建一个初始资产记录，并将其状态标记为 </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上传中</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 xml:space="preserve">，成功后转为 </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处理中</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w:t>
      </w:r>
    </w:p>
    <w:p w14:paraId="496E2875" w14:textId="77777777" w:rsidR="003513D8" w:rsidRDefault="00000000">
      <w:pPr>
        <w:numPr>
          <w:ilvl w:val="0"/>
          <w:numId w:val="55"/>
        </w:numPr>
        <w:spacing w:before="90" w:after="240"/>
      </w:pPr>
      <w:r>
        <w:rPr>
          <w:rFonts w:ascii="quote-cjk-patch" w:eastAsia="quote-cjk-patch" w:hAnsi="quote-cjk-patch" w:cs="quote-cjk-patch"/>
          <w:color w:val="0F1115"/>
          <w:shd w:val="clear" w:color="auto" w:fill="FFFFFF"/>
        </w:rPr>
        <w:t>系统自动启动视频处理流程（如转码、生成预览图），使其满足各类播放终端的兼容性要求。</w:t>
      </w:r>
    </w:p>
    <w:p w14:paraId="2212F296" w14:textId="77777777" w:rsidR="003513D8" w:rsidRDefault="00000000">
      <w:pPr>
        <w:numPr>
          <w:ilvl w:val="0"/>
          <w:numId w:val="55"/>
        </w:numPr>
        <w:spacing w:before="90" w:after="240"/>
      </w:pPr>
      <w:r>
        <w:rPr>
          <w:rFonts w:ascii="quote-cjk-patch" w:eastAsia="quote-cjk-patch" w:hAnsi="quote-cjk-patch" w:cs="quote-cjk-patch"/>
          <w:color w:val="0F1115"/>
          <w:shd w:val="clear" w:color="auto" w:fill="FFFFFF"/>
        </w:rPr>
        <w:t>处理过程中，管理员可在视频列表中查看实时状态（如“处理中-50%”）。</w:t>
      </w:r>
    </w:p>
    <w:p w14:paraId="4BF1356A" w14:textId="77777777" w:rsidR="003513D8" w:rsidRDefault="00000000">
      <w:pPr>
        <w:numPr>
          <w:ilvl w:val="0"/>
          <w:numId w:val="55"/>
        </w:numPr>
        <w:spacing w:before="90" w:after="240"/>
      </w:pPr>
      <w:r>
        <w:rPr>
          <w:rFonts w:ascii="quote-cjk-patch" w:eastAsia="quote-cjk-patch" w:hAnsi="quote-cjk-patch" w:cs="quote-cjk-patch"/>
          <w:color w:val="0F1115"/>
          <w:shd w:val="clear" w:color="auto" w:fill="FFFFFF"/>
        </w:rPr>
        <w:t xml:space="preserve">视频处理成功：系统将视频状态更新为 </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可用</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，并使其立即可被放映厅搜索和选用。系统可向管理员发送一条站内通知，提示“视频《XXX》已就绪”。</w:t>
      </w:r>
    </w:p>
    <w:p w14:paraId="7F9B03F0" w14:textId="77777777" w:rsidR="003513D8" w:rsidRDefault="00000000">
      <w:pPr>
        <w:numPr>
          <w:ilvl w:val="0"/>
          <w:numId w:val="55"/>
        </w:numPr>
        <w:spacing w:before="90" w:after="240"/>
      </w:pPr>
      <w:r>
        <w:rPr>
          <w:rFonts w:ascii="quote-cjk-patch" w:eastAsia="quote-cjk-patch" w:hAnsi="quote-cjk-patch" w:cs="quote-cjk-patch"/>
          <w:color w:val="0F1115"/>
          <w:shd w:val="clear" w:color="auto" w:fill="FFFFFF"/>
        </w:rPr>
        <w:t>管理员在列表中看到新增视频，状态为“可用”。</w:t>
      </w:r>
    </w:p>
    <w:p w14:paraId="78F3059F" w14:textId="77777777" w:rsidR="003513D8" w:rsidRDefault="00000000">
      <w:pPr>
        <w:ind w:left="480"/>
        <w:rPr>
          <w:b/>
          <w:i/>
        </w:rPr>
      </w:pPr>
      <w:r>
        <w:rPr>
          <w:b/>
          <w:i/>
        </w:rPr>
        <w:t>查找与筛选视频</w:t>
      </w:r>
    </w:p>
    <w:p w14:paraId="1E2B9349" w14:textId="77777777" w:rsidR="003513D8" w:rsidRDefault="00000000">
      <w:pPr>
        <w:numPr>
          <w:ilvl w:val="0"/>
          <w:numId w:val="56"/>
        </w:numPr>
        <w:spacing w:before="240" w:after="240"/>
      </w:pPr>
      <w:r>
        <w:rPr>
          <w:rFonts w:ascii="quote-cjk-patch" w:eastAsia="quote-cjk-patch" w:hAnsi="quote-cjk-patch" w:cs="quote-cjk-patch"/>
          <w:color w:val="0F1115"/>
          <w:shd w:val="clear" w:color="auto" w:fill="FFFFFF"/>
        </w:rPr>
        <w:t>视频库管理员在列表页顶部找到搜索与筛选区域。</w:t>
      </w:r>
    </w:p>
    <w:p w14:paraId="08BE0800" w14:textId="77777777" w:rsidR="003513D8" w:rsidRDefault="00000000">
      <w:pPr>
        <w:numPr>
          <w:ilvl w:val="0"/>
          <w:numId w:val="56"/>
        </w:numPr>
        <w:spacing w:before="90" w:after="240"/>
      </w:pPr>
      <w:r>
        <w:rPr>
          <w:rFonts w:ascii="quote-cjk-patch" w:eastAsia="quote-cjk-patch" w:hAnsi="quote-cjk-patch" w:cs="quote-cjk-patch"/>
          <w:color w:val="0F1115"/>
          <w:shd w:val="clear" w:color="auto" w:fill="FFFFFF"/>
        </w:rPr>
        <w:lastRenderedPageBreak/>
        <w:t>管理员可组合使用以下条件进行查询：</w:t>
      </w:r>
    </w:p>
    <w:p w14:paraId="7D45AF7A" w14:textId="77777777" w:rsidR="003513D8" w:rsidRDefault="00000000">
      <w:pPr>
        <w:numPr>
          <w:ilvl w:val="2"/>
          <w:numId w:val="56"/>
        </w:numPr>
        <w:spacing w:before="60"/>
        <w:ind w:left="1296"/>
      </w:pPr>
      <w:r>
        <w:rPr>
          <w:rFonts w:ascii="quote-cjk-patch" w:eastAsia="quote-cjk-patch" w:hAnsi="quote-cjk-patch" w:cs="quote-cjk-patch"/>
          <w:b/>
          <w:color w:val="0F1115"/>
          <w:shd w:val="clear" w:color="auto" w:fill="FFFFFF"/>
        </w:rPr>
        <w:t>关键词搜索</w:t>
      </w:r>
      <w:r>
        <w:rPr>
          <w:rFonts w:ascii="quote-cjk-patch" w:eastAsia="quote-cjk-patch" w:hAnsi="quote-cjk-patch" w:cs="quote-cjk-patch"/>
          <w:color w:val="0F1115"/>
          <w:shd w:val="clear" w:color="auto" w:fill="FFFFFF"/>
        </w:rPr>
        <w:t>：在“名称/简介”搜索框中输入文字，支持模糊匹配。</w:t>
      </w:r>
    </w:p>
    <w:p w14:paraId="7569E676" w14:textId="77777777" w:rsidR="003513D8" w:rsidRDefault="00000000">
      <w:pPr>
        <w:numPr>
          <w:ilvl w:val="2"/>
          <w:numId w:val="56"/>
        </w:numPr>
        <w:spacing w:before="90"/>
        <w:ind w:left="1296"/>
      </w:pPr>
      <w:r>
        <w:rPr>
          <w:rFonts w:ascii="quote-cjk-patch" w:eastAsia="quote-cjk-patch" w:hAnsi="quote-cjk-patch" w:cs="quote-cjk-patch"/>
          <w:b/>
          <w:color w:val="0F1115"/>
          <w:shd w:val="clear" w:color="auto" w:fill="FFFFFF"/>
        </w:rPr>
        <w:t>分类/标签筛选</w:t>
      </w:r>
      <w:r>
        <w:rPr>
          <w:rFonts w:ascii="quote-cjk-patch" w:eastAsia="quote-cjk-patch" w:hAnsi="quote-cjk-patch" w:cs="quote-cjk-patch"/>
          <w:color w:val="0F1115"/>
          <w:shd w:val="clear" w:color="auto" w:fill="FFFFFF"/>
        </w:rPr>
        <w:t>：通过下拉菜单选择一个或多个预设分类或标签。</w:t>
      </w:r>
    </w:p>
    <w:p w14:paraId="7ABB228B" w14:textId="77777777" w:rsidR="003513D8" w:rsidRDefault="00000000">
      <w:pPr>
        <w:numPr>
          <w:ilvl w:val="2"/>
          <w:numId w:val="56"/>
        </w:numPr>
        <w:spacing w:before="90"/>
        <w:ind w:left="1296"/>
      </w:pPr>
      <w:r>
        <w:rPr>
          <w:rFonts w:ascii="quote-cjk-patch" w:eastAsia="quote-cjk-patch" w:hAnsi="quote-cjk-patch" w:cs="quote-cjk-patch"/>
          <w:b/>
          <w:color w:val="0F1115"/>
          <w:shd w:val="clear" w:color="auto" w:fill="FFFFFF"/>
        </w:rPr>
        <w:t>状态筛选</w:t>
      </w:r>
      <w:r>
        <w:rPr>
          <w:rFonts w:ascii="quote-cjk-patch" w:eastAsia="quote-cjk-patch" w:hAnsi="quote-cjk-patch" w:cs="quote-cjk-patch"/>
          <w:color w:val="0F1115"/>
          <w:shd w:val="clear" w:color="auto" w:fill="FFFFFF"/>
        </w:rPr>
        <w:t>：筛选指定状态（如“可用”、“处理中”、“处理失败”）的视频。</w:t>
      </w:r>
    </w:p>
    <w:p w14:paraId="78291B10" w14:textId="77777777" w:rsidR="003513D8" w:rsidRDefault="00000000">
      <w:pPr>
        <w:numPr>
          <w:ilvl w:val="2"/>
          <w:numId w:val="56"/>
        </w:numPr>
        <w:spacing w:before="90"/>
        <w:ind w:left="1296"/>
      </w:pPr>
      <w:r>
        <w:rPr>
          <w:rFonts w:ascii="quote-cjk-patch" w:eastAsia="quote-cjk-patch" w:hAnsi="quote-cjk-patch" w:cs="quote-cjk-patch"/>
          <w:b/>
          <w:color w:val="0F1115"/>
          <w:shd w:val="clear" w:color="auto" w:fill="FFFFFF"/>
        </w:rPr>
        <w:t>时间范围筛选</w:t>
      </w:r>
      <w:r>
        <w:rPr>
          <w:rFonts w:ascii="quote-cjk-patch" w:eastAsia="quote-cjk-patch" w:hAnsi="quote-cjk-patch" w:cs="quote-cjk-patch"/>
          <w:color w:val="0F1115"/>
          <w:shd w:val="clear" w:color="auto" w:fill="FFFFFF"/>
        </w:rPr>
        <w:t>：按上传时间或最后修改时间进行范围筛选。</w:t>
      </w:r>
    </w:p>
    <w:p w14:paraId="5C003CA8" w14:textId="77777777" w:rsidR="003513D8" w:rsidRDefault="00000000">
      <w:pPr>
        <w:numPr>
          <w:ilvl w:val="0"/>
          <w:numId w:val="56"/>
        </w:numPr>
        <w:spacing w:before="90" w:after="240"/>
      </w:pPr>
      <w:r>
        <w:rPr>
          <w:rFonts w:ascii="quote-cjk-patch" w:eastAsia="quote-cjk-patch" w:hAnsi="quote-cjk-patch" w:cs="quote-cjk-patch"/>
          <w:color w:val="0F1115"/>
          <w:shd w:val="clear" w:color="auto" w:fill="FFFFFF"/>
        </w:rPr>
        <w:t>管理员提交查询请求。</w:t>
      </w:r>
    </w:p>
    <w:p w14:paraId="1023DF03" w14:textId="77777777" w:rsidR="003513D8" w:rsidRDefault="00000000">
      <w:pPr>
        <w:numPr>
          <w:ilvl w:val="0"/>
          <w:numId w:val="56"/>
        </w:numPr>
        <w:spacing w:before="90" w:after="240"/>
      </w:pPr>
      <w:r>
        <w:rPr>
          <w:rFonts w:ascii="quote-cjk-patch" w:eastAsia="quote-cjk-patch" w:hAnsi="quote-cjk-patch" w:cs="quote-cjk-patch"/>
          <w:color w:val="0F1115"/>
          <w:shd w:val="clear" w:color="auto" w:fill="FFFFFF"/>
        </w:rPr>
        <w:t>系统执行检索，并返回一个匹配的视频列表。列表</w:t>
      </w:r>
      <w:proofErr w:type="gramStart"/>
      <w:r>
        <w:rPr>
          <w:rFonts w:ascii="quote-cjk-patch" w:eastAsia="quote-cjk-patch" w:hAnsi="quote-cjk-patch" w:cs="quote-cjk-patch"/>
          <w:color w:val="0F1115"/>
          <w:shd w:val="clear" w:color="auto" w:fill="FFFFFF"/>
        </w:rPr>
        <w:t>支持分</w:t>
      </w:r>
      <w:proofErr w:type="gramEnd"/>
      <w:r>
        <w:rPr>
          <w:rFonts w:ascii="quote-cjk-patch" w:eastAsia="quote-cjk-patch" w:hAnsi="quote-cjk-patch" w:cs="quote-cjk-patch"/>
          <w:color w:val="0F1115"/>
          <w:shd w:val="clear" w:color="auto" w:fill="FFFFFF"/>
        </w:rPr>
        <w:t>页展示，默认按上</w:t>
      </w:r>
      <w:proofErr w:type="gramStart"/>
      <w:r>
        <w:rPr>
          <w:rFonts w:ascii="quote-cjk-patch" w:eastAsia="quote-cjk-patch" w:hAnsi="quote-cjk-patch" w:cs="quote-cjk-patch"/>
          <w:color w:val="0F1115"/>
          <w:shd w:val="clear" w:color="auto" w:fill="FFFFFF"/>
        </w:rPr>
        <w:t>传时间</w:t>
      </w:r>
      <w:proofErr w:type="gramEnd"/>
      <w:r>
        <w:rPr>
          <w:rFonts w:ascii="quote-cjk-patch" w:eastAsia="quote-cjk-patch" w:hAnsi="quote-cjk-patch" w:cs="quote-cjk-patch"/>
          <w:color w:val="0F1115"/>
          <w:shd w:val="clear" w:color="auto" w:fill="FFFFFF"/>
        </w:rPr>
        <w:t>倒序排列。每条结果展示：</w:t>
      </w:r>
      <w:r>
        <w:rPr>
          <w:rFonts w:ascii="quote-cjk-patch" w:eastAsia="quote-cjk-patch" w:hAnsi="quote-cjk-patch" w:cs="quote-cjk-patch"/>
          <w:b/>
          <w:color w:val="0F1115"/>
          <w:shd w:val="clear" w:color="auto" w:fill="FFFFFF"/>
        </w:rPr>
        <w:t>封面图、名称、分类、时长、状态、上传时间、最近使用时间</w:t>
      </w:r>
      <w:r>
        <w:rPr>
          <w:rFonts w:ascii="quote-cjk-patch" w:eastAsia="quote-cjk-patch" w:hAnsi="quote-cjk-patch" w:cs="quote-cjk-patch"/>
          <w:color w:val="0F1115"/>
          <w:shd w:val="clear" w:color="auto" w:fill="FFFFFF"/>
        </w:rPr>
        <w:t>。</w:t>
      </w:r>
    </w:p>
    <w:p w14:paraId="4B2F31BB" w14:textId="77777777" w:rsidR="003513D8" w:rsidRDefault="00000000">
      <w:pPr>
        <w:numPr>
          <w:ilvl w:val="0"/>
          <w:numId w:val="56"/>
        </w:numPr>
        <w:spacing w:before="90" w:after="240"/>
      </w:pPr>
      <w:proofErr w:type="gramStart"/>
      <w:r>
        <w:rPr>
          <w:rFonts w:ascii="quote-cjk-patch" w:eastAsia="quote-cjk-patch" w:hAnsi="quote-cjk-patch" w:cs="quote-cjk-patch"/>
          <w:color w:val="0F1115"/>
          <w:shd w:val="clear" w:color="auto" w:fill="FFFFFF"/>
        </w:rPr>
        <w:t>若结果</w:t>
      </w:r>
      <w:proofErr w:type="gramEnd"/>
      <w:r>
        <w:rPr>
          <w:rFonts w:ascii="quote-cjk-patch" w:eastAsia="quote-cjk-patch" w:hAnsi="quote-cjk-patch" w:cs="quote-cjk-patch"/>
          <w:color w:val="0F1115"/>
          <w:shd w:val="clear" w:color="auto" w:fill="FFFFFF"/>
        </w:rPr>
        <w:t>数量较多，管理员可</w:t>
      </w:r>
      <w:proofErr w:type="gramStart"/>
      <w:r>
        <w:rPr>
          <w:rFonts w:ascii="quote-cjk-patch" w:eastAsia="quote-cjk-patch" w:hAnsi="quote-cjk-patch" w:cs="quote-cjk-patch"/>
          <w:color w:val="0F1115"/>
          <w:shd w:val="clear" w:color="auto" w:fill="FFFFFF"/>
        </w:rPr>
        <w:t>点击表</w:t>
      </w:r>
      <w:proofErr w:type="gramEnd"/>
      <w:r>
        <w:rPr>
          <w:rFonts w:ascii="quote-cjk-patch" w:eastAsia="quote-cjk-patch" w:hAnsi="quote-cjk-patch" w:cs="quote-cjk-patch"/>
          <w:color w:val="0F1115"/>
          <w:shd w:val="clear" w:color="auto" w:fill="FFFFFF"/>
        </w:rPr>
        <w:t>头对列表进行排序（如按名称、时长、使用次数）。</w:t>
      </w:r>
    </w:p>
    <w:p w14:paraId="6C93C340" w14:textId="77777777" w:rsidR="003513D8" w:rsidRDefault="00000000">
      <w:pPr>
        <w:ind w:left="480"/>
        <w:rPr>
          <w:b/>
          <w:i/>
        </w:rPr>
      </w:pPr>
      <w:r>
        <w:rPr>
          <w:b/>
          <w:i/>
        </w:rPr>
        <w:t xml:space="preserve"> </w:t>
      </w:r>
      <w:r>
        <w:rPr>
          <w:b/>
          <w:i/>
        </w:rPr>
        <w:t>编辑视频信息</w:t>
      </w:r>
    </w:p>
    <w:p w14:paraId="7BB652CD" w14:textId="77777777" w:rsidR="003513D8" w:rsidRDefault="00000000">
      <w:pPr>
        <w:numPr>
          <w:ilvl w:val="0"/>
          <w:numId w:val="57"/>
        </w:numPr>
        <w:spacing w:before="240" w:after="240"/>
      </w:pPr>
      <w:r>
        <w:rPr>
          <w:rFonts w:ascii="quote-cjk-patch" w:eastAsia="quote-cjk-patch" w:hAnsi="quote-cjk-patch" w:cs="quote-cjk-patch"/>
          <w:color w:val="0F1115"/>
          <w:shd w:val="clear" w:color="auto" w:fill="FFFFFF"/>
        </w:rPr>
        <w:t>“视频库管理员从列表中找到目标视频，请求对其进行编辑。”</w:t>
      </w:r>
    </w:p>
    <w:p w14:paraId="1C9379B0" w14:textId="77777777" w:rsidR="003513D8" w:rsidRDefault="00000000">
      <w:pPr>
        <w:numPr>
          <w:ilvl w:val="0"/>
          <w:numId w:val="57"/>
        </w:numPr>
        <w:spacing w:before="90" w:after="240"/>
      </w:pPr>
      <w:r>
        <w:rPr>
          <w:rFonts w:ascii="quote-cjk-patch" w:eastAsia="quote-cjk-patch" w:hAnsi="quote-cjk-patch" w:cs="quote-cjk-patch"/>
          <w:color w:val="0F1115"/>
          <w:shd w:val="clear" w:color="auto" w:fill="FFFFFF"/>
        </w:rPr>
        <w:t>系统跳转至该视频的编辑页面，并预加载所有当前信息。</w:t>
      </w:r>
    </w:p>
    <w:p w14:paraId="60B0081D" w14:textId="77777777" w:rsidR="003513D8" w:rsidRDefault="00000000">
      <w:pPr>
        <w:numPr>
          <w:ilvl w:val="0"/>
          <w:numId w:val="57"/>
        </w:numPr>
        <w:spacing w:before="90" w:after="240"/>
      </w:pPr>
      <w:r>
        <w:rPr>
          <w:rFonts w:ascii="quote-cjk-patch" w:eastAsia="quote-cjk-patch" w:hAnsi="quote-cjk-patch" w:cs="quote-cjk-patch"/>
          <w:color w:val="0F1115"/>
          <w:shd w:val="clear" w:color="auto" w:fill="FFFFFF"/>
        </w:rPr>
        <w:t>管理员修改一个或多个字段（如名称、简介、分类、标签）。</w:t>
      </w:r>
    </w:p>
    <w:p w14:paraId="5C341CB2" w14:textId="77777777" w:rsidR="003513D8" w:rsidRDefault="00000000">
      <w:pPr>
        <w:numPr>
          <w:ilvl w:val="0"/>
          <w:numId w:val="57"/>
        </w:numPr>
        <w:spacing w:before="90" w:after="240"/>
      </w:pPr>
      <w:r>
        <w:rPr>
          <w:rFonts w:ascii="quote-cjk-patch" w:eastAsia="quote-cjk-patch" w:hAnsi="quote-cjk-patch" w:cs="quote-cjk-patch"/>
          <w:color w:val="0F1115"/>
          <w:shd w:val="clear" w:color="auto" w:fill="FFFFFF"/>
        </w:rPr>
        <w:t xml:space="preserve">管理员点击 </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提交</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w:t>
      </w:r>
    </w:p>
    <w:p w14:paraId="563DC289" w14:textId="77777777" w:rsidR="003513D8" w:rsidRDefault="00000000">
      <w:pPr>
        <w:numPr>
          <w:ilvl w:val="0"/>
          <w:numId w:val="57"/>
        </w:numPr>
        <w:spacing w:before="90" w:after="240"/>
      </w:pPr>
      <w:r>
        <w:rPr>
          <w:rFonts w:ascii="quote-cjk-patch" w:eastAsia="quote-cjk-patch" w:hAnsi="quote-cjk-patch" w:cs="quote-cjk-patch"/>
          <w:color w:val="0F1115"/>
          <w:shd w:val="clear" w:color="auto" w:fill="FFFFFF"/>
        </w:rPr>
        <w:t>系统校验修改后的信息合法性。</w:t>
      </w:r>
    </w:p>
    <w:p w14:paraId="1A5CF4DD" w14:textId="77777777" w:rsidR="003513D8" w:rsidRDefault="00000000">
      <w:pPr>
        <w:numPr>
          <w:ilvl w:val="0"/>
          <w:numId w:val="57"/>
        </w:numPr>
        <w:spacing w:before="90" w:after="240"/>
      </w:pPr>
      <w:r>
        <w:rPr>
          <w:rFonts w:ascii="quote-cjk-patch" w:eastAsia="quote-cjk-patch" w:hAnsi="quote-cjk-patch" w:cs="quote-cjk-patch"/>
          <w:color w:val="0F1115"/>
          <w:shd w:val="clear" w:color="auto" w:fill="FFFFFF"/>
        </w:rPr>
        <w:t>系统保存更新，并刷新视频的“最后修改时间”。</w:t>
      </w:r>
    </w:p>
    <w:p w14:paraId="7B2A75C2" w14:textId="77777777" w:rsidR="003513D8" w:rsidRDefault="00000000">
      <w:pPr>
        <w:numPr>
          <w:ilvl w:val="0"/>
          <w:numId w:val="57"/>
        </w:numPr>
        <w:spacing w:before="90" w:after="240"/>
      </w:pPr>
      <w:r>
        <w:rPr>
          <w:rFonts w:ascii="quote-cjk-patch" w:eastAsia="quote-cjk-patch" w:hAnsi="quote-cjk-patch" w:cs="quote-cjk-patch"/>
          <w:color w:val="0F1115"/>
          <w:shd w:val="clear" w:color="auto" w:fill="FFFFFF"/>
        </w:rPr>
        <w:t xml:space="preserve">系统提示 </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信息更新成功</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，并自动返回视频列表页，列表中该视频的信息已更新。</w:t>
      </w:r>
    </w:p>
    <w:p w14:paraId="26F48B83" w14:textId="77777777" w:rsidR="003513D8" w:rsidRDefault="00000000">
      <w:pPr>
        <w:ind w:left="480"/>
        <w:rPr>
          <w:b/>
          <w:i/>
        </w:rPr>
      </w:pPr>
      <w:r>
        <w:rPr>
          <w:b/>
          <w:i/>
        </w:rPr>
        <w:t xml:space="preserve"> </w:t>
      </w:r>
      <w:r>
        <w:rPr>
          <w:b/>
          <w:i/>
        </w:rPr>
        <w:t>删除</w:t>
      </w:r>
      <w:r>
        <w:rPr>
          <w:b/>
          <w:i/>
        </w:rPr>
        <w:t>/</w:t>
      </w:r>
      <w:r>
        <w:rPr>
          <w:b/>
          <w:i/>
        </w:rPr>
        <w:t>下架视频</w:t>
      </w:r>
    </w:p>
    <w:p w14:paraId="0E98FA22" w14:textId="77777777" w:rsidR="003513D8" w:rsidRDefault="00000000">
      <w:pPr>
        <w:numPr>
          <w:ilvl w:val="0"/>
          <w:numId w:val="58"/>
        </w:numPr>
        <w:spacing w:before="240" w:after="240"/>
      </w:pPr>
      <w:r>
        <w:rPr>
          <w:rFonts w:ascii="quote-cjk-patch" w:eastAsia="quote-cjk-patch" w:hAnsi="quote-cjk-patch" w:cs="quote-cjk-patch"/>
          <w:color w:val="0F1115"/>
          <w:shd w:val="clear" w:color="auto" w:fill="FFFFFF"/>
        </w:rPr>
        <w:t>“视频库管理员在列表中选择一个或多个目标视频，发起‘删除’操作。”</w:t>
      </w:r>
    </w:p>
    <w:p w14:paraId="1DC0A027" w14:textId="77777777" w:rsidR="003513D8" w:rsidRDefault="00000000">
      <w:pPr>
        <w:numPr>
          <w:ilvl w:val="0"/>
          <w:numId w:val="58"/>
        </w:numPr>
        <w:spacing w:before="90" w:after="240"/>
      </w:pPr>
      <w:r>
        <w:rPr>
          <w:rFonts w:ascii="quote-cjk-patch" w:eastAsia="quote-cjk-patch" w:hAnsi="quote-cjk-patch" w:cs="quote-cjk-patch"/>
          <w:color w:val="0F1115"/>
          <w:shd w:val="clear" w:color="auto" w:fill="FFFFFF"/>
        </w:rPr>
        <w:t>“系统展示操作影响提示并请求最终确认，内容至少包含：</w:t>
      </w:r>
    </w:p>
    <w:p w14:paraId="01CCBBAF" w14:textId="77777777" w:rsidR="003513D8" w:rsidRDefault="00000000">
      <w:pPr>
        <w:numPr>
          <w:ilvl w:val="2"/>
          <w:numId w:val="58"/>
        </w:numPr>
        <w:spacing w:before="60"/>
        <w:ind w:left="1296"/>
      </w:pPr>
      <w:r>
        <w:rPr>
          <w:rFonts w:ascii="quote-cjk-patch" w:eastAsia="quote-cjk-patch" w:hAnsi="quote-cjk-patch" w:cs="quote-cjk-patch"/>
          <w:color w:val="0F1115"/>
          <w:shd w:val="clear" w:color="auto" w:fill="FFFFFF"/>
        </w:rPr>
        <w:t>即将操作的视频名称列表。</w:t>
      </w:r>
    </w:p>
    <w:p w14:paraId="2648CEF0" w14:textId="77777777" w:rsidR="003513D8" w:rsidRDefault="00000000">
      <w:pPr>
        <w:numPr>
          <w:ilvl w:val="2"/>
          <w:numId w:val="58"/>
        </w:numPr>
        <w:spacing w:before="90"/>
        <w:ind w:left="1296"/>
      </w:pPr>
      <w:r>
        <w:rPr>
          <w:rFonts w:ascii="quote-cjk-patch" w:eastAsia="quote-cjk-patch" w:hAnsi="quote-cjk-patch" w:cs="quote-cjk-patch"/>
          <w:color w:val="0F1115"/>
          <w:shd w:val="clear" w:color="auto" w:fill="FFFFFF"/>
        </w:rPr>
        <w:t>警告提示：“删除后，放映厅将无法再选用此视频。”</w:t>
      </w:r>
    </w:p>
    <w:p w14:paraId="5237A707" w14:textId="77777777" w:rsidR="003513D8" w:rsidRDefault="00000000">
      <w:pPr>
        <w:numPr>
          <w:ilvl w:val="2"/>
          <w:numId w:val="58"/>
        </w:numPr>
        <w:spacing w:before="90"/>
        <w:ind w:left="1296"/>
      </w:pPr>
      <w:r>
        <w:rPr>
          <w:rFonts w:ascii="quote-cjk-patch" w:eastAsia="quote-cjk-patch" w:hAnsi="quote-cjk-patch" w:cs="quote-cjk-patch"/>
          <w:color w:val="0F1115"/>
          <w:shd w:val="clear" w:color="auto" w:fill="FFFFFF"/>
        </w:rPr>
        <w:t xml:space="preserve">若视频有使用记录，则显示：“该视频已被 [X] </w:t>
      </w:r>
      <w:proofErr w:type="gramStart"/>
      <w:r>
        <w:rPr>
          <w:rFonts w:ascii="quote-cjk-patch" w:eastAsia="quote-cjk-patch" w:hAnsi="quote-cjk-patch" w:cs="quote-cjk-patch"/>
          <w:color w:val="0F1115"/>
          <w:shd w:val="clear" w:color="auto" w:fill="FFFFFF"/>
        </w:rPr>
        <w:t>个</w:t>
      </w:r>
      <w:proofErr w:type="gramEnd"/>
      <w:r>
        <w:rPr>
          <w:rFonts w:ascii="quote-cjk-patch" w:eastAsia="quote-cjk-patch" w:hAnsi="quote-cjk-patch" w:cs="quote-cjk-patch"/>
          <w:color w:val="0F1115"/>
          <w:shd w:val="clear" w:color="auto" w:fill="FFFFFF"/>
        </w:rPr>
        <w:t>放映厅使用过。”</w:t>
      </w:r>
    </w:p>
    <w:p w14:paraId="3C0FA038" w14:textId="77777777" w:rsidR="003513D8" w:rsidRDefault="00000000">
      <w:pPr>
        <w:numPr>
          <w:ilvl w:val="2"/>
          <w:numId w:val="58"/>
        </w:numPr>
        <w:spacing w:before="90"/>
        <w:ind w:left="1296"/>
      </w:pPr>
      <w:r>
        <w:rPr>
          <w:rFonts w:ascii="quote-cjk-patch" w:eastAsia="quote-cjk-patch" w:hAnsi="quote-cjk-patch" w:cs="quote-cjk-patch"/>
          <w:color w:val="0F1115"/>
          <w:shd w:val="clear" w:color="auto" w:fill="FFFFFF"/>
        </w:rPr>
        <w:t xml:space="preserve">提供 </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移至回收站（30天内可恢复）</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 xml:space="preserve"> 和 </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彻底删除</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 xml:space="preserve"> 两个选项（默认为“移至回收站”）。</w:t>
      </w:r>
    </w:p>
    <w:p w14:paraId="3E8254AB" w14:textId="77777777" w:rsidR="003513D8" w:rsidRDefault="00000000">
      <w:pPr>
        <w:numPr>
          <w:ilvl w:val="0"/>
          <w:numId w:val="58"/>
        </w:numPr>
        <w:spacing w:before="90" w:after="240"/>
      </w:pPr>
      <w:r>
        <w:rPr>
          <w:rFonts w:ascii="quote-cjk-patch" w:eastAsia="quote-cjk-patch" w:hAnsi="quote-cjk-patch" w:cs="quote-cjk-patch"/>
          <w:color w:val="0F1115"/>
          <w:shd w:val="clear" w:color="auto" w:fill="FFFFFF"/>
        </w:rPr>
        <w:t xml:space="preserve">管理员确认操作选项，并点击 </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确认删除</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w:t>
      </w:r>
    </w:p>
    <w:p w14:paraId="28F6F32C" w14:textId="77777777" w:rsidR="003513D8" w:rsidRDefault="00000000">
      <w:pPr>
        <w:numPr>
          <w:ilvl w:val="0"/>
          <w:numId w:val="58"/>
        </w:numPr>
        <w:spacing w:before="90" w:after="240"/>
      </w:pPr>
      <w:r>
        <w:rPr>
          <w:rFonts w:ascii="quote-cjk-patch" w:eastAsia="quote-cjk-patch" w:hAnsi="quote-cjk-patch" w:cs="quote-cjk-patch"/>
          <w:color w:val="0F1115"/>
          <w:shd w:val="clear" w:color="auto" w:fill="FFFFFF"/>
        </w:rPr>
        <w:t>系统后台检查业务约束（例如，是否有视频正在被某个活跃的放映</w:t>
      </w:r>
      <w:proofErr w:type="gramStart"/>
      <w:r>
        <w:rPr>
          <w:rFonts w:ascii="quote-cjk-patch" w:eastAsia="quote-cjk-patch" w:hAnsi="quote-cjk-patch" w:cs="quote-cjk-patch"/>
          <w:color w:val="0F1115"/>
          <w:shd w:val="clear" w:color="auto" w:fill="FFFFFF"/>
        </w:rPr>
        <w:t>厅使用</w:t>
      </w:r>
      <w:proofErr w:type="gramEnd"/>
      <w:r>
        <w:rPr>
          <w:rFonts w:ascii="quote-cjk-patch" w:eastAsia="quote-cjk-patch" w:hAnsi="quote-cjk-patch" w:cs="quote-cjk-patch"/>
          <w:color w:val="0F1115"/>
          <w:shd w:val="clear" w:color="auto" w:fill="FFFFFF"/>
        </w:rPr>
        <w:t>中）。</w:t>
      </w:r>
    </w:p>
    <w:p w14:paraId="24DBAAAA" w14:textId="77777777" w:rsidR="003513D8" w:rsidRDefault="00000000">
      <w:pPr>
        <w:numPr>
          <w:ilvl w:val="2"/>
          <w:numId w:val="58"/>
        </w:numPr>
        <w:spacing w:before="60"/>
        <w:ind w:left="1296"/>
      </w:pPr>
      <w:r>
        <w:rPr>
          <w:rFonts w:ascii="quote-cjk-patch" w:eastAsia="quote-cjk-patch" w:hAnsi="quote-cjk-patch" w:cs="quote-cjk-patch"/>
          <w:color w:val="0F1115"/>
          <w:shd w:val="clear" w:color="auto" w:fill="FFFFFF"/>
        </w:rPr>
        <w:lastRenderedPageBreak/>
        <w:t xml:space="preserve">若未被占用：执行删除操作。若选择“移至回收站”，视频状态变为 </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已删除</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 xml:space="preserve"> 并从主列表消失；若选择“彻底删除”，则从存储中移除。</w:t>
      </w:r>
    </w:p>
    <w:p w14:paraId="1A2F00C5" w14:textId="77777777" w:rsidR="003513D8" w:rsidRDefault="00000000">
      <w:pPr>
        <w:numPr>
          <w:ilvl w:val="2"/>
          <w:numId w:val="58"/>
        </w:numPr>
        <w:spacing w:before="90"/>
        <w:ind w:left="1296"/>
      </w:pPr>
      <w:r>
        <w:rPr>
          <w:rFonts w:ascii="quote-cjk-patch" w:eastAsia="quote-cjk-patch" w:hAnsi="quote-cjk-patch" w:cs="quote-cjk-patch"/>
          <w:color w:val="0F1115"/>
          <w:shd w:val="clear" w:color="auto" w:fill="FFFFFF"/>
        </w:rPr>
        <w:t>若被占用：系统中止操作，并明确提示：“操作失败，视频《XXX》正在被放映厅 [房间名] 使用，请稍后再试。”</w:t>
      </w:r>
    </w:p>
    <w:p w14:paraId="183D4436" w14:textId="77777777" w:rsidR="003513D8" w:rsidRDefault="00000000">
      <w:pPr>
        <w:numPr>
          <w:ilvl w:val="0"/>
          <w:numId w:val="58"/>
        </w:numPr>
        <w:spacing w:before="90" w:after="240"/>
      </w:pPr>
      <w:r>
        <w:rPr>
          <w:rFonts w:ascii="quote-cjk-patch" w:eastAsia="quote-cjk-patch" w:hAnsi="quote-cjk-patch" w:cs="quote-cjk-patch"/>
          <w:color w:val="0F1115"/>
          <w:shd w:val="clear" w:color="auto" w:fill="FFFFFF"/>
        </w:rPr>
        <w:t>操作成功后，系统提示结果，并自动刷新视频列表。</w:t>
      </w:r>
    </w:p>
    <w:p w14:paraId="016E7967" w14:textId="77777777" w:rsidR="003513D8" w:rsidRDefault="003513D8">
      <w:pPr>
        <w:spacing w:before="90" w:after="240"/>
        <w:ind w:left="480"/>
        <w:rPr>
          <w:rFonts w:ascii="quote-cjk-patch" w:eastAsia="quote-cjk-patch" w:hAnsi="quote-cjk-patch" w:cs="quote-cjk-patch"/>
          <w:color w:val="0F1115"/>
          <w:shd w:val="clear" w:color="auto" w:fill="FFFFFF"/>
        </w:rPr>
      </w:pPr>
    </w:p>
    <w:p w14:paraId="06341739" w14:textId="77777777" w:rsidR="003513D8" w:rsidRDefault="00000000">
      <w:pPr>
        <w:pStyle w:val="a6"/>
        <w:numPr>
          <w:ilvl w:val="0"/>
          <w:numId w:val="59"/>
        </w:numPr>
        <w:rPr>
          <w:rFonts w:ascii="Helvetica Neue" w:hAnsi="Helvetica Neue" w:cs="Helvetica Neue"/>
          <w:b/>
          <w:color w:val="333333"/>
          <w:sz w:val="28"/>
          <w:shd w:val="clear" w:color="auto" w:fill="FFFFFF"/>
        </w:rPr>
      </w:pPr>
      <w:r>
        <w:rPr>
          <w:rFonts w:ascii="Helvetica Neue" w:hAnsi="Helvetica Neue" w:cs="Helvetica Neue" w:hint="eastAsia"/>
          <w:b/>
          <w:color w:val="333333"/>
          <w:sz w:val="28"/>
          <w:shd w:val="clear" w:color="auto" w:fill="FFFFFF"/>
        </w:rPr>
        <w:t>备选流</w:t>
      </w:r>
    </w:p>
    <w:p w14:paraId="176B9F08" w14:textId="77777777" w:rsidR="003513D8" w:rsidRDefault="003513D8">
      <w:pPr>
        <w:pStyle w:val="a6"/>
        <w:ind w:left="480"/>
        <w:rPr>
          <w:rFonts w:ascii="Helvetica Neue" w:hAnsi="Helvetica Neue" w:cs="Helvetica Neue"/>
          <w:b/>
          <w:color w:val="333333"/>
          <w:shd w:val="clear" w:color="auto" w:fill="FFFFFF"/>
        </w:rPr>
      </w:pPr>
    </w:p>
    <w:p w14:paraId="16C0B329" w14:textId="77777777" w:rsidR="003513D8" w:rsidRDefault="00000000">
      <w:pPr>
        <w:ind w:left="480"/>
        <w:rPr>
          <w:b/>
        </w:rPr>
      </w:pPr>
      <w:r>
        <w:rPr>
          <w:b/>
        </w:rPr>
        <w:t xml:space="preserve">A1. </w:t>
      </w:r>
      <w:r>
        <w:rPr>
          <w:b/>
        </w:rPr>
        <w:t>输入信息不完整或不合法</w:t>
      </w:r>
    </w:p>
    <w:p w14:paraId="79A5D768" w14:textId="77777777" w:rsidR="003513D8" w:rsidRDefault="00000000">
      <w:pPr>
        <w:numPr>
          <w:ilvl w:val="0"/>
          <w:numId w:val="60"/>
        </w:numPr>
        <w:spacing w:before="240" w:after="240"/>
      </w:pPr>
      <w:r>
        <w:rPr>
          <w:rFonts w:ascii="quote-cjk-patch" w:eastAsia="quote-cjk-patch" w:hAnsi="quote-cjk-patch" w:cs="quote-cjk-patch"/>
          <w:color w:val="0F1115"/>
          <w:shd w:val="clear" w:color="auto" w:fill="FFFFFF"/>
        </w:rPr>
        <w:t>在基本流步骤 3 或 5 中，系统检测到管理员提交的视频信息不完整（如名称为空）或非法（如名称超过长度限制）。</w:t>
      </w:r>
    </w:p>
    <w:p w14:paraId="6A45A6EC" w14:textId="77777777" w:rsidR="003513D8" w:rsidRDefault="00000000">
      <w:pPr>
        <w:numPr>
          <w:ilvl w:val="0"/>
          <w:numId w:val="60"/>
        </w:numPr>
        <w:spacing w:before="90" w:after="240"/>
      </w:pPr>
      <w:r>
        <w:rPr>
          <w:rFonts w:ascii="quote-cjk-patch" w:eastAsia="quote-cjk-patch" w:hAnsi="quote-cjk-patch" w:cs="quote-cjk-patch"/>
          <w:color w:val="0F1115"/>
          <w:shd w:val="clear" w:color="auto" w:fill="FFFFFF"/>
        </w:rPr>
        <w:t>系统拒绝保存更改，并高亮显示所有存在问题的字段，附上相应错误提示（如“名称为必填项”）。</w:t>
      </w:r>
    </w:p>
    <w:p w14:paraId="0D219E9A" w14:textId="77777777" w:rsidR="003513D8" w:rsidRDefault="00000000">
      <w:pPr>
        <w:numPr>
          <w:ilvl w:val="0"/>
          <w:numId w:val="60"/>
        </w:numPr>
        <w:spacing w:before="90" w:after="240"/>
      </w:pPr>
      <w:r>
        <w:rPr>
          <w:rFonts w:ascii="quote-cjk-patch" w:eastAsia="quote-cjk-patch" w:hAnsi="quote-cjk-patch" w:cs="quote-cjk-patch"/>
          <w:color w:val="0F1115"/>
          <w:shd w:val="clear" w:color="auto" w:fill="FFFFFF"/>
        </w:rPr>
        <w:t>流程返回基本流步骤 2（新增表单页）或步骤 15（编辑页），等待管理员修正信息。</w:t>
      </w:r>
    </w:p>
    <w:p w14:paraId="5DCE3EE1" w14:textId="77777777" w:rsidR="003513D8" w:rsidRDefault="00000000">
      <w:pPr>
        <w:ind w:left="480"/>
        <w:rPr>
          <w:b/>
        </w:rPr>
      </w:pPr>
      <w:r>
        <w:rPr>
          <w:b/>
        </w:rPr>
        <w:t xml:space="preserve">A2. </w:t>
      </w:r>
      <w:r>
        <w:rPr>
          <w:b/>
        </w:rPr>
        <w:t>视频上传中断或失败</w:t>
      </w:r>
    </w:p>
    <w:p w14:paraId="4C4F1BC6" w14:textId="77777777" w:rsidR="003513D8" w:rsidRDefault="00000000">
      <w:pPr>
        <w:numPr>
          <w:ilvl w:val="0"/>
          <w:numId w:val="61"/>
        </w:numPr>
        <w:spacing w:before="240" w:after="240"/>
      </w:pPr>
      <w:r>
        <w:rPr>
          <w:rFonts w:ascii="quote-cjk-patch" w:eastAsia="quote-cjk-patch" w:hAnsi="quote-cjk-patch" w:cs="quote-cjk-patch"/>
          <w:color w:val="0F1115"/>
          <w:shd w:val="clear" w:color="auto" w:fill="FFFFFF"/>
        </w:rPr>
        <w:t>在基本流步骤 3a 中，因网络中断等原因导致视频文件上传失败。</w:t>
      </w:r>
    </w:p>
    <w:p w14:paraId="11E95333" w14:textId="77777777" w:rsidR="003513D8" w:rsidRDefault="00000000">
      <w:pPr>
        <w:numPr>
          <w:ilvl w:val="0"/>
          <w:numId w:val="61"/>
        </w:numPr>
        <w:spacing w:before="90" w:after="240"/>
      </w:pPr>
      <w:r>
        <w:rPr>
          <w:rFonts w:ascii="quote-cjk-patch" w:eastAsia="quote-cjk-patch" w:hAnsi="quote-cjk-patch" w:cs="quote-cjk-patch"/>
          <w:color w:val="0F1115"/>
          <w:shd w:val="clear" w:color="auto" w:fill="FFFFFF"/>
        </w:rPr>
        <w:t>系统暂停上传任务，在界面上显示“上传中断”提示，并提供“重试”选项。</w:t>
      </w:r>
    </w:p>
    <w:p w14:paraId="3F297DF4" w14:textId="77777777" w:rsidR="003513D8" w:rsidRDefault="00000000">
      <w:pPr>
        <w:numPr>
          <w:ilvl w:val="0"/>
          <w:numId w:val="61"/>
        </w:numPr>
        <w:spacing w:before="90" w:after="240"/>
      </w:pPr>
      <w:r>
        <w:rPr>
          <w:rFonts w:ascii="quote-cjk-patch" w:eastAsia="quote-cjk-patch" w:hAnsi="quote-cjk-patch" w:cs="quote-cjk-patch"/>
          <w:color w:val="0F1115"/>
          <w:shd w:val="clear" w:color="auto" w:fill="FFFFFF"/>
        </w:rPr>
        <w:t>管理员可选择“重试”，流程返回基本流步骤 3a；或选择“取消”，则用例结束（失败）。</w:t>
      </w:r>
    </w:p>
    <w:p w14:paraId="35D1DCD9" w14:textId="77777777" w:rsidR="003513D8" w:rsidRDefault="00000000">
      <w:pPr>
        <w:ind w:left="480"/>
        <w:rPr>
          <w:b/>
        </w:rPr>
      </w:pPr>
      <w:r>
        <w:rPr>
          <w:b/>
        </w:rPr>
        <w:t xml:space="preserve">A3. </w:t>
      </w:r>
      <w:r>
        <w:rPr>
          <w:b/>
        </w:rPr>
        <w:t>存储空间不足</w:t>
      </w:r>
    </w:p>
    <w:p w14:paraId="4F123730" w14:textId="77777777" w:rsidR="003513D8" w:rsidRDefault="00000000">
      <w:pPr>
        <w:numPr>
          <w:ilvl w:val="0"/>
          <w:numId w:val="62"/>
        </w:numPr>
        <w:spacing w:before="240" w:after="240"/>
      </w:pPr>
      <w:r>
        <w:rPr>
          <w:rFonts w:ascii="quote-cjk-patch" w:eastAsia="quote-cjk-patch" w:hAnsi="quote-cjk-patch" w:cs="quote-cjk-patch"/>
          <w:color w:val="0F1115"/>
          <w:shd w:val="clear" w:color="auto" w:fill="FFFFFF"/>
        </w:rPr>
        <w:t>在基本流步骤 4c 或 7 中，系统检测到剩余存储空间不足以接收或处理新视频文件。</w:t>
      </w:r>
    </w:p>
    <w:p w14:paraId="08DC1BC9" w14:textId="77777777" w:rsidR="003513D8" w:rsidRDefault="00000000">
      <w:pPr>
        <w:numPr>
          <w:ilvl w:val="0"/>
          <w:numId w:val="62"/>
        </w:numPr>
        <w:spacing w:before="90" w:after="240"/>
      </w:pPr>
      <w:r>
        <w:rPr>
          <w:rFonts w:ascii="quote-cjk-patch" w:eastAsia="quote-cjk-patch" w:hAnsi="quote-cjk-patch" w:cs="quote-cjk-patch"/>
          <w:color w:val="0F1115"/>
          <w:shd w:val="clear" w:color="auto" w:fill="FFFFFF"/>
        </w:rPr>
        <w:t>系统拒绝接收数据，并终止</w:t>
      </w:r>
      <w:proofErr w:type="gramStart"/>
      <w:r>
        <w:rPr>
          <w:rFonts w:ascii="quote-cjk-patch" w:eastAsia="quote-cjk-patch" w:hAnsi="quote-cjk-patch" w:cs="quote-cjk-patch"/>
          <w:color w:val="0F1115"/>
          <w:shd w:val="clear" w:color="auto" w:fill="FFFFFF"/>
        </w:rPr>
        <w:t>当前上</w:t>
      </w:r>
      <w:proofErr w:type="gramEnd"/>
      <w:r>
        <w:rPr>
          <w:rFonts w:ascii="quote-cjk-patch" w:eastAsia="quote-cjk-patch" w:hAnsi="quote-cjk-patch" w:cs="quote-cjk-patch"/>
          <w:color w:val="0F1115"/>
          <w:shd w:val="clear" w:color="auto" w:fill="FFFFFF"/>
        </w:rPr>
        <w:t>传或处理任务。</w:t>
      </w:r>
    </w:p>
    <w:p w14:paraId="7F229E58" w14:textId="77777777" w:rsidR="003513D8" w:rsidRDefault="00000000">
      <w:pPr>
        <w:numPr>
          <w:ilvl w:val="0"/>
          <w:numId w:val="62"/>
        </w:numPr>
        <w:spacing w:before="90" w:after="240"/>
      </w:pPr>
      <w:r>
        <w:rPr>
          <w:rFonts w:ascii="quote-cjk-patch" w:eastAsia="quote-cjk-patch" w:hAnsi="quote-cjk-patch" w:cs="quote-cjk-patch"/>
          <w:color w:val="0F1115"/>
          <w:shd w:val="clear" w:color="auto" w:fill="FFFFFF"/>
        </w:rPr>
        <w:t>系统向管理员报告“存储空间不足，请联系系统管理员”错误。</w:t>
      </w:r>
    </w:p>
    <w:p w14:paraId="6E219C3D" w14:textId="77777777" w:rsidR="003513D8" w:rsidRDefault="00000000">
      <w:pPr>
        <w:numPr>
          <w:ilvl w:val="0"/>
          <w:numId w:val="62"/>
        </w:numPr>
        <w:spacing w:before="90" w:after="240"/>
      </w:pPr>
      <w:r>
        <w:rPr>
          <w:rFonts w:ascii="quote-cjk-patch" w:eastAsia="quote-cjk-patch" w:hAnsi="quote-cjk-patch" w:cs="quote-cjk-patch"/>
          <w:color w:val="0F1115"/>
          <w:shd w:val="clear" w:color="auto" w:fill="FFFFFF"/>
        </w:rPr>
        <w:t>流程返回基本流步骤 1（</w:t>
      </w:r>
      <w:proofErr w:type="gramStart"/>
      <w:r>
        <w:rPr>
          <w:rFonts w:ascii="quote-cjk-patch" w:eastAsia="quote-cjk-patch" w:hAnsi="quote-cjk-patch" w:cs="quote-cjk-patch"/>
          <w:color w:val="0F1115"/>
          <w:shd w:val="clear" w:color="auto" w:fill="FFFFFF"/>
        </w:rPr>
        <w:t>视频库主界面</w:t>
      </w:r>
      <w:proofErr w:type="gramEnd"/>
      <w:r>
        <w:rPr>
          <w:rFonts w:ascii="quote-cjk-patch" w:eastAsia="quote-cjk-patch" w:hAnsi="quote-cjk-patch" w:cs="quote-cjk-patch"/>
          <w:color w:val="0F1115"/>
          <w:shd w:val="clear" w:color="auto" w:fill="FFFFFF"/>
        </w:rPr>
        <w:t>），用例暂时结束。</w:t>
      </w:r>
    </w:p>
    <w:p w14:paraId="1A73BD2F" w14:textId="77777777" w:rsidR="003513D8" w:rsidRDefault="00000000">
      <w:pPr>
        <w:ind w:left="480"/>
        <w:rPr>
          <w:b/>
        </w:rPr>
      </w:pPr>
      <w:r>
        <w:rPr>
          <w:b/>
        </w:rPr>
        <w:t xml:space="preserve">A4. </w:t>
      </w:r>
      <w:r>
        <w:rPr>
          <w:b/>
        </w:rPr>
        <w:t>文件格式不合</w:t>
      </w:r>
      <w:proofErr w:type="gramStart"/>
      <w:r>
        <w:rPr>
          <w:b/>
        </w:rPr>
        <w:t>规</w:t>
      </w:r>
      <w:proofErr w:type="gramEnd"/>
    </w:p>
    <w:p w14:paraId="652D72A3" w14:textId="77777777" w:rsidR="003513D8" w:rsidRDefault="00000000">
      <w:pPr>
        <w:numPr>
          <w:ilvl w:val="0"/>
          <w:numId w:val="63"/>
        </w:numPr>
        <w:spacing w:before="240" w:after="240"/>
      </w:pPr>
      <w:r>
        <w:rPr>
          <w:rFonts w:ascii="quote-cjk-patch" w:eastAsia="quote-cjk-patch" w:hAnsi="quote-cjk-patch" w:cs="quote-cjk-patch"/>
          <w:color w:val="0F1115"/>
          <w:shd w:val="clear" w:color="auto" w:fill="FFFFFF"/>
        </w:rPr>
        <w:t>在基本流步骤 4c 中，系统检测到视频文件的扩展名不在支持列表内，或实际编码格式与扩展名不符。</w:t>
      </w:r>
    </w:p>
    <w:p w14:paraId="1B93CAC2" w14:textId="77777777" w:rsidR="003513D8" w:rsidRDefault="00000000">
      <w:pPr>
        <w:numPr>
          <w:ilvl w:val="0"/>
          <w:numId w:val="63"/>
        </w:numPr>
        <w:spacing w:before="90" w:after="240"/>
      </w:pPr>
      <w:r>
        <w:rPr>
          <w:rFonts w:ascii="quote-cjk-patch" w:eastAsia="quote-cjk-patch" w:hAnsi="quote-cjk-patch" w:cs="quote-cjk-patch"/>
          <w:color w:val="0F1115"/>
          <w:shd w:val="clear" w:color="auto" w:fill="FFFFFF"/>
        </w:rPr>
        <w:t>系统终止处理流程，不保存任何已上传的数据。</w:t>
      </w:r>
    </w:p>
    <w:p w14:paraId="0FD62B67" w14:textId="77777777" w:rsidR="003513D8" w:rsidRDefault="00000000">
      <w:pPr>
        <w:numPr>
          <w:ilvl w:val="0"/>
          <w:numId w:val="63"/>
        </w:numPr>
        <w:spacing w:before="90" w:after="240"/>
      </w:pPr>
      <w:r>
        <w:rPr>
          <w:rFonts w:ascii="quote-cjk-patch" w:eastAsia="quote-cjk-patch" w:hAnsi="quote-cjk-patch" w:cs="quote-cjk-patch"/>
          <w:color w:val="0F1115"/>
          <w:shd w:val="clear" w:color="auto" w:fill="FFFFFF"/>
        </w:rPr>
        <w:t>系统记录安全警告日志，并向管理员返回“不支持的文件格式，请上传MP4、MOV等格式”错误提示。</w:t>
      </w:r>
    </w:p>
    <w:p w14:paraId="264BC75E" w14:textId="77777777" w:rsidR="003513D8" w:rsidRDefault="00000000">
      <w:pPr>
        <w:numPr>
          <w:ilvl w:val="0"/>
          <w:numId w:val="63"/>
        </w:numPr>
        <w:spacing w:before="90" w:after="240"/>
      </w:pPr>
      <w:r>
        <w:rPr>
          <w:rFonts w:ascii="quote-cjk-patch" w:eastAsia="quote-cjk-patch" w:hAnsi="quote-cjk-patch" w:cs="quote-cjk-patch"/>
          <w:color w:val="0F1115"/>
          <w:shd w:val="clear" w:color="auto" w:fill="FFFFFF"/>
        </w:rPr>
        <w:lastRenderedPageBreak/>
        <w:t>用例结束（失败）。</w:t>
      </w:r>
    </w:p>
    <w:p w14:paraId="442C166C" w14:textId="77777777" w:rsidR="003513D8" w:rsidRDefault="00000000">
      <w:pPr>
        <w:ind w:left="480"/>
        <w:rPr>
          <w:b/>
        </w:rPr>
      </w:pPr>
      <w:r>
        <w:rPr>
          <w:b/>
        </w:rPr>
        <w:t xml:space="preserve">A5. </w:t>
      </w:r>
      <w:r>
        <w:rPr>
          <w:b/>
        </w:rPr>
        <w:t>文件完整性校验失败</w:t>
      </w:r>
    </w:p>
    <w:p w14:paraId="6A650CB1" w14:textId="77777777" w:rsidR="003513D8" w:rsidRDefault="00000000">
      <w:pPr>
        <w:numPr>
          <w:ilvl w:val="0"/>
          <w:numId w:val="64"/>
        </w:numPr>
        <w:spacing w:before="240" w:after="240"/>
      </w:pPr>
      <w:r>
        <w:rPr>
          <w:rFonts w:ascii="quote-cjk-patch" w:eastAsia="quote-cjk-patch" w:hAnsi="quote-cjk-patch" w:cs="quote-cjk-patch"/>
          <w:color w:val="0F1115"/>
          <w:shd w:val="clear" w:color="auto" w:fill="FFFFFF"/>
        </w:rPr>
        <w:t>在基本流步骤 4c 中，系统通过校验和（如MD5）发现接收到的文件与原始文件不一致（可能因网络传输损坏）。</w:t>
      </w:r>
    </w:p>
    <w:p w14:paraId="41A4CBE0" w14:textId="77777777" w:rsidR="003513D8" w:rsidRDefault="00000000">
      <w:pPr>
        <w:numPr>
          <w:ilvl w:val="0"/>
          <w:numId w:val="64"/>
        </w:numPr>
        <w:spacing w:before="90" w:after="240"/>
      </w:pPr>
      <w:r>
        <w:rPr>
          <w:rFonts w:ascii="quote-cjk-patch" w:eastAsia="quote-cjk-patch" w:hAnsi="quote-cjk-patch" w:cs="quote-cjk-patch"/>
          <w:color w:val="0F1115"/>
          <w:shd w:val="clear" w:color="auto" w:fill="FFFFFF"/>
        </w:rPr>
        <w:t>系统删除已接收的部分文件。</w:t>
      </w:r>
    </w:p>
    <w:p w14:paraId="6A2E2797" w14:textId="77777777" w:rsidR="003513D8" w:rsidRDefault="00000000">
      <w:pPr>
        <w:numPr>
          <w:ilvl w:val="0"/>
          <w:numId w:val="64"/>
        </w:numPr>
        <w:spacing w:before="90" w:after="240"/>
      </w:pPr>
      <w:r>
        <w:rPr>
          <w:rFonts w:ascii="quote-cjk-patch" w:eastAsia="quote-cjk-patch" w:hAnsi="quote-cjk-patch" w:cs="quote-cjk-patch"/>
          <w:color w:val="0F1115"/>
          <w:shd w:val="clear" w:color="auto" w:fill="FFFFFF"/>
        </w:rPr>
        <w:t>系统向管理员报告“文件传输过程中损坏，请重新上传”错误。</w:t>
      </w:r>
    </w:p>
    <w:p w14:paraId="07B1B62F" w14:textId="77777777" w:rsidR="003513D8" w:rsidRDefault="00000000">
      <w:pPr>
        <w:numPr>
          <w:ilvl w:val="0"/>
          <w:numId w:val="64"/>
        </w:numPr>
        <w:spacing w:before="90" w:after="240"/>
      </w:pPr>
      <w:r>
        <w:rPr>
          <w:rFonts w:ascii="quote-cjk-patch" w:eastAsia="quote-cjk-patch" w:hAnsi="quote-cjk-patch" w:cs="quote-cjk-patch"/>
          <w:color w:val="0F1115"/>
          <w:shd w:val="clear" w:color="auto" w:fill="FFFFFF"/>
        </w:rPr>
        <w:t>流程返回基本流步骤 3a，等待管理员重新上传。</w:t>
      </w:r>
    </w:p>
    <w:p w14:paraId="47A6D2E2" w14:textId="77777777" w:rsidR="003513D8" w:rsidRDefault="00000000">
      <w:pPr>
        <w:ind w:left="480"/>
        <w:rPr>
          <w:b/>
        </w:rPr>
      </w:pPr>
      <w:r>
        <w:rPr>
          <w:b/>
        </w:rPr>
        <w:t xml:space="preserve">A6. </w:t>
      </w:r>
      <w:r>
        <w:rPr>
          <w:b/>
        </w:rPr>
        <w:t>视频处理失败</w:t>
      </w:r>
    </w:p>
    <w:p w14:paraId="65F50F93" w14:textId="77777777" w:rsidR="003513D8" w:rsidRDefault="00000000">
      <w:pPr>
        <w:numPr>
          <w:ilvl w:val="0"/>
          <w:numId w:val="65"/>
        </w:numPr>
        <w:spacing w:before="240" w:after="240"/>
      </w:pPr>
      <w:r>
        <w:rPr>
          <w:rFonts w:ascii="quote-cjk-patch" w:eastAsia="quote-cjk-patch" w:hAnsi="quote-cjk-patch" w:cs="quote-cjk-patch"/>
          <w:color w:val="0F1115"/>
          <w:shd w:val="clear" w:color="auto" w:fill="FFFFFF"/>
        </w:rPr>
        <w:t>在基本流步骤 9 中，系统在转码或生成预览图等处理过程中发生错误。</w:t>
      </w:r>
    </w:p>
    <w:p w14:paraId="056374B0" w14:textId="77777777" w:rsidR="003513D8" w:rsidRDefault="00000000">
      <w:pPr>
        <w:numPr>
          <w:ilvl w:val="0"/>
          <w:numId w:val="65"/>
        </w:numPr>
        <w:spacing w:before="90" w:after="240"/>
      </w:pPr>
      <w:r>
        <w:rPr>
          <w:rFonts w:ascii="quote-cjk-patch" w:eastAsia="quote-cjk-patch" w:hAnsi="quote-cjk-patch" w:cs="quote-cjk-patch"/>
          <w:color w:val="0F1115"/>
          <w:shd w:val="clear" w:color="auto" w:fill="FFFFFF"/>
        </w:rPr>
        <w:t>系统将该视频状态更新为“处理失败”，并记录详细错误日志。</w:t>
      </w:r>
    </w:p>
    <w:p w14:paraId="53804832" w14:textId="77777777" w:rsidR="003513D8" w:rsidRDefault="00000000">
      <w:pPr>
        <w:numPr>
          <w:ilvl w:val="0"/>
          <w:numId w:val="65"/>
        </w:numPr>
        <w:spacing w:before="90" w:after="240"/>
      </w:pPr>
      <w:r>
        <w:rPr>
          <w:rFonts w:ascii="quote-cjk-patch" w:eastAsia="quote-cjk-patch" w:hAnsi="quote-cjk-patch" w:cs="quote-cjk-patch"/>
          <w:color w:val="0F1115"/>
          <w:shd w:val="clear" w:color="auto" w:fill="FFFFFF"/>
        </w:rPr>
        <w:t>系统向管理员显示处理失败状态，并提供“查看错误详情”和“重新处理”选项。</w:t>
      </w:r>
    </w:p>
    <w:p w14:paraId="7B5E9235" w14:textId="77777777" w:rsidR="003513D8" w:rsidRDefault="00000000">
      <w:pPr>
        <w:numPr>
          <w:ilvl w:val="0"/>
          <w:numId w:val="65"/>
        </w:numPr>
        <w:spacing w:before="90" w:after="240"/>
      </w:pPr>
      <w:r>
        <w:rPr>
          <w:rFonts w:ascii="quote-cjk-patch" w:eastAsia="quote-cjk-patch" w:hAnsi="quote-cjk-patch" w:cs="quote-cjk-patch"/>
          <w:color w:val="0F1115"/>
          <w:shd w:val="clear" w:color="auto" w:fill="FFFFFF"/>
        </w:rPr>
        <w:t>管理员可选择重新处理，流程返回基本流步骤 9；或选择重新上传，流程返回基本流步骤 2。</w:t>
      </w:r>
    </w:p>
    <w:p w14:paraId="761BF89B" w14:textId="77777777" w:rsidR="003513D8" w:rsidRDefault="00000000">
      <w:pPr>
        <w:ind w:left="480"/>
        <w:rPr>
          <w:b/>
        </w:rPr>
      </w:pPr>
      <w:r>
        <w:rPr>
          <w:b/>
        </w:rPr>
        <w:t xml:space="preserve">A7. </w:t>
      </w:r>
      <w:r>
        <w:rPr>
          <w:b/>
        </w:rPr>
        <w:t>查找结果为空</w:t>
      </w:r>
    </w:p>
    <w:p w14:paraId="2A1D4E2B" w14:textId="77777777" w:rsidR="003513D8" w:rsidRDefault="00000000">
      <w:pPr>
        <w:numPr>
          <w:ilvl w:val="0"/>
          <w:numId w:val="66"/>
        </w:numPr>
        <w:spacing w:before="240" w:after="240"/>
      </w:pPr>
      <w:r>
        <w:rPr>
          <w:rFonts w:ascii="quote-cjk-patch" w:eastAsia="quote-cjk-patch" w:hAnsi="quote-cjk-patch" w:cs="quote-cjk-patch"/>
          <w:color w:val="0F1115"/>
          <w:shd w:val="clear" w:color="auto" w:fill="FFFFFF"/>
        </w:rPr>
        <w:t>在基本流步骤 14 中，系统执行检索后未发现任何符合当前筛选条件的视频。</w:t>
      </w:r>
    </w:p>
    <w:p w14:paraId="414C84D6" w14:textId="77777777" w:rsidR="003513D8" w:rsidRDefault="00000000">
      <w:pPr>
        <w:numPr>
          <w:ilvl w:val="0"/>
          <w:numId w:val="66"/>
        </w:numPr>
        <w:spacing w:before="90" w:after="240"/>
      </w:pPr>
      <w:r>
        <w:rPr>
          <w:rFonts w:ascii="quote-cjk-patch" w:eastAsia="quote-cjk-patch" w:hAnsi="quote-cjk-patch" w:cs="quote-cjk-patch"/>
          <w:color w:val="0F1115"/>
          <w:shd w:val="clear" w:color="auto" w:fill="FFFFFF"/>
        </w:rPr>
        <w:t>系统返回一个空列表，并显示提示信息：“未找到符合条件的视频”。</w:t>
      </w:r>
    </w:p>
    <w:p w14:paraId="2F90EEF1" w14:textId="77777777" w:rsidR="003513D8" w:rsidRDefault="00000000">
      <w:pPr>
        <w:numPr>
          <w:ilvl w:val="0"/>
          <w:numId w:val="66"/>
        </w:numPr>
        <w:spacing w:before="90" w:after="240"/>
      </w:pPr>
      <w:r>
        <w:rPr>
          <w:rFonts w:ascii="quote-cjk-patch" w:eastAsia="quote-cjk-patch" w:hAnsi="quote-cjk-patch" w:cs="quote-cjk-patch"/>
          <w:color w:val="0F1115"/>
          <w:shd w:val="clear" w:color="auto" w:fill="FFFFFF"/>
        </w:rPr>
        <w:t>系统提供一个“清空筛选条件”的快捷链接。</w:t>
      </w:r>
    </w:p>
    <w:p w14:paraId="662B6E49" w14:textId="77777777" w:rsidR="003513D8" w:rsidRDefault="00000000">
      <w:pPr>
        <w:numPr>
          <w:ilvl w:val="0"/>
          <w:numId w:val="66"/>
        </w:numPr>
        <w:spacing w:before="90" w:after="240"/>
      </w:pPr>
      <w:r>
        <w:rPr>
          <w:rFonts w:ascii="quote-cjk-patch" w:eastAsia="quote-cjk-patch" w:hAnsi="quote-cjk-patch" w:cs="quote-cjk-patch"/>
          <w:color w:val="0F1115"/>
          <w:shd w:val="clear" w:color="auto" w:fill="FFFFFF"/>
        </w:rPr>
        <w:t>管理员可调整筛选条件后重新查询，流程返回基本流步骤 11；或结束查找。</w:t>
      </w:r>
    </w:p>
    <w:p w14:paraId="2B32E573" w14:textId="77777777" w:rsidR="003513D8" w:rsidRDefault="00000000">
      <w:pPr>
        <w:ind w:left="480"/>
        <w:rPr>
          <w:b/>
        </w:rPr>
      </w:pPr>
      <w:r>
        <w:rPr>
          <w:b/>
        </w:rPr>
        <w:t xml:space="preserve">A8. </w:t>
      </w:r>
      <w:r>
        <w:rPr>
          <w:b/>
        </w:rPr>
        <w:t>编辑信息校验失败</w:t>
      </w:r>
    </w:p>
    <w:p w14:paraId="5A993B13" w14:textId="77777777" w:rsidR="003513D8" w:rsidRDefault="00000000">
      <w:pPr>
        <w:numPr>
          <w:ilvl w:val="0"/>
          <w:numId w:val="67"/>
        </w:numPr>
        <w:spacing w:before="240" w:after="240"/>
      </w:pPr>
      <w:r>
        <w:rPr>
          <w:rFonts w:ascii="quote-cjk-patch" w:eastAsia="quote-cjk-patch" w:hAnsi="quote-cjk-patch" w:cs="quote-cjk-patch"/>
          <w:color w:val="0F1115"/>
          <w:shd w:val="clear" w:color="auto" w:fill="FFFFFF"/>
        </w:rPr>
        <w:t>在基本流步骤 20 中，系统校验管理员提交的编辑信息时发现非法内容（如名称重复、非法字符）。</w:t>
      </w:r>
    </w:p>
    <w:p w14:paraId="437C40FD" w14:textId="77777777" w:rsidR="003513D8" w:rsidRDefault="00000000">
      <w:pPr>
        <w:numPr>
          <w:ilvl w:val="0"/>
          <w:numId w:val="67"/>
        </w:numPr>
        <w:spacing w:before="90" w:after="240"/>
      </w:pPr>
      <w:r>
        <w:rPr>
          <w:rFonts w:ascii="quote-cjk-patch" w:eastAsia="quote-cjk-patch" w:hAnsi="quote-cjk-patch" w:cs="quote-cjk-patch"/>
          <w:color w:val="0F1115"/>
          <w:shd w:val="clear" w:color="auto" w:fill="FFFFFF"/>
        </w:rPr>
        <w:t>系统拒绝保存更新，并在相应字段下显示具体错误信息（如“该名称已存在”）。</w:t>
      </w:r>
    </w:p>
    <w:p w14:paraId="10D5F1C5" w14:textId="77777777" w:rsidR="003513D8" w:rsidRDefault="00000000">
      <w:pPr>
        <w:numPr>
          <w:ilvl w:val="0"/>
          <w:numId w:val="67"/>
        </w:numPr>
        <w:spacing w:before="90" w:after="240"/>
      </w:pPr>
      <w:r>
        <w:rPr>
          <w:rFonts w:ascii="quote-cjk-patch" w:eastAsia="quote-cjk-patch" w:hAnsi="quote-cjk-patch" w:cs="quote-cjk-patch"/>
          <w:color w:val="0F1115"/>
          <w:shd w:val="clear" w:color="auto" w:fill="FFFFFF"/>
        </w:rPr>
        <w:t>流程返回基本流步骤 16（编辑页面），等待管理员修正信息。</w:t>
      </w:r>
    </w:p>
    <w:p w14:paraId="7AA8CD75" w14:textId="77777777" w:rsidR="003513D8" w:rsidRDefault="00000000">
      <w:pPr>
        <w:ind w:left="480"/>
        <w:rPr>
          <w:b/>
        </w:rPr>
      </w:pPr>
      <w:r>
        <w:rPr>
          <w:b/>
        </w:rPr>
        <w:t xml:space="preserve">A9. </w:t>
      </w:r>
      <w:r>
        <w:rPr>
          <w:b/>
        </w:rPr>
        <w:t>删除</w:t>
      </w:r>
      <w:r>
        <w:rPr>
          <w:b/>
        </w:rPr>
        <w:t>/</w:t>
      </w:r>
      <w:r>
        <w:rPr>
          <w:b/>
        </w:rPr>
        <w:t>下架被拒绝（视频被占用）</w:t>
      </w:r>
    </w:p>
    <w:p w14:paraId="38DEF8DE" w14:textId="77777777" w:rsidR="003513D8" w:rsidRDefault="00000000">
      <w:pPr>
        <w:numPr>
          <w:ilvl w:val="0"/>
          <w:numId w:val="68"/>
        </w:numPr>
        <w:spacing w:before="240" w:after="240"/>
      </w:pPr>
      <w:r>
        <w:rPr>
          <w:rFonts w:ascii="quote-cjk-patch" w:eastAsia="quote-cjk-patch" w:hAnsi="quote-cjk-patch" w:cs="quote-cjk-patch"/>
          <w:color w:val="0F1115"/>
          <w:shd w:val="clear" w:color="auto" w:fill="FFFFFF"/>
        </w:rPr>
        <w:t>在基本流步骤 26 中，系统检查业务约束时发现目标视频正在被一个或多个活跃放映厅使用。</w:t>
      </w:r>
    </w:p>
    <w:p w14:paraId="5CFE1DC2" w14:textId="77777777" w:rsidR="003513D8" w:rsidRDefault="00000000">
      <w:pPr>
        <w:numPr>
          <w:ilvl w:val="0"/>
          <w:numId w:val="68"/>
        </w:numPr>
        <w:spacing w:before="90" w:after="240"/>
      </w:pPr>
      <w:r>
        <w:rPr>
          <w:rFonts w:ascii="quote-cjk-patch" w:eastAsia="quote-cjk-patch" w:hAnsi="quote-cjk-patch" w:cs="quote-cjk-patch"/>
          <w:color w:val="0F1115"/>
          <w:shd w:val="clear" w:color="auto" w:fill="FFFFFF"/>
        </w:rPr>
        <w:t>系统终止删除/下架操作。</w:t>
      </w:r>
    </w:p>
    <w:p w14:paraId="1BC895C3" w14:textId="77777777" w:rsidR="003513D8" w:rsidRDefault="00000000">
      <w:pPr>
        <w:numPr>
          <w:ilvl w:val="0"/>
          <w:numId w:val="68"/>
        </w:numPr>
        <w:spacing w:before="90" w:after="240"/>
      </w:pPr>
      <w:r>
        <w:rPr>
          <w:rFonts w:ascii="quote-cjk-patch" w:eastAsia="quote-cjk-patch" w:hAnsi="quote-cjk-patch" w:cs="quote-cjk-patch"/>
          <w:color w:val="0F1115"/>
          <w:shd w:val="clear" w:color="auto" w:fill="FFFFFF"/>
        </w:rPr>
        <w:lastRenderedPageBreak/>
        <w:t>系统向管理员报告具体原因，如：“操作失败，视频《XXX》正在‘周五电影夜’房间播放，无法删除”。</w:t>
      </w:r>
    </w:p>
    <w:p w14:paraId="79261E19" w14:textId="77777777" w:rsidR="003513D8" w:rsidRDefault="00000000">
      <w:pPr>
        <w:numPr>
          <w:ilvl w:val="0"/>
          <w:numId w:val="68"/>
        </w:numPr>
        <w:spacing w:before="90" w:after="240"/>
      </w:pPr>
      <w:r>
        <w:rPr>
          <w:rFonts w:ascii="quote-cjk-patch" w:eastAsia="quote-cjk-patch" w:hAnsi="quote-cjk-patch" w:cs="quote-cjk-patch"/>
          <w:color w:val="0F1115"/>
          <w:shd w:val="clear" w:color="auto" w:fill="FFFFFF"/>
        </w:rPr>
        <w:t>流程返回基本流步骤 23，管理员可选择其他视频操作或结束用例。</w:t>
      </w:r>
    </w:p>
    <w:p w14:paraId="465D9121" w14:textId="77777777" w:rsidR="003513D8" w:rsidRDefault="00000000">
      <w:pPr>
        <w:ind w:left="480"/>
        <w:rPr>
          <w:b/>
        </w:rPr>
      </w:pPr>
      <w:r>
        <w:rPr>
          <w:b/>
        </w:rPr>
        <w:t xml:space="preserve">A10. </w:t>
      </w:r>
      <w:r>
        <w:rPr>
          <w:b/>
        </w:rPr>
        <w:t>批量操作部分成功</w:t>
      </w:r>
    </w:p>
    <w:p w14:paraId="0E957622" w14:textId="77777777" w:rsidR="003513D8" w:rsidRDefault="00000000">
      <w:pPr>
        <w:numPr>
          <w:ilvl w:val="0"/>
          <w:numId w:val="69"/>
        </w:numPr>
        <w:spacing w:before="240" w:after="240"/>
      </w:pPr>
      <w:r>
        <w:rPr>
          <w:rFonts w:ascii="quote-cjk-patch" w:eastAsia="quote-cjk-patch" w:hAnsi="quote-cjk-patch" w:cs="quote-cjk-patch"/>
          <w:color w:val="0F1115"/>
          <w:shd w:val="clear" w:color="auto" w:fill="FFFFFF"/>
        </w:rPr>
        <w:t>在基本流步骤 27 中，管理员执行的批量删除操作中，部分视频因被占用而无法删除。</w:t>
      </w:r>
    </w:p>
    <w:p w14:paraId="16E1B359" w14:textId="77777777" w:rsidR="003513D8" w:rsidRDefault="00000000">
      <w:pPr>
        <w:numPr>
          <w:ilvl w:val="0"/>
          <w:numId w:val="69"/>
        </w:numPr>
        <w:spacing w:before="90" w:after="240"/>
      </w:pPr>
      <w:r>
        <w:rPr>
          <w:rFonts w:ascii="quote-cjk-patch" w:eastAsia="quote-cjk-patch" w:hAnsi="quote-cjk-patch" w:cs="quote-cjk-patch"/>
          <w:color w:val="0F1115"/>
          <w:shd w:val="clear" w:color="auto" w:fill="FFFFFF"/>
        </w:rPr>
        <w:t>系统完成所有允许的操作后，向管理员返回汇总结果：“成功删除X</w:t>
      </w:r>
      <w:proofErr w:type="gramStart"/>
      <w:r>
        <w:rPr>
          <w:rFonts w:ascii="quote-cjk-patch" w:eastAsia="quote-cjk-patch" w:hAnsi="quote-cjk-patch" w:cs="quote-cjk-patch"/>
          <w:color w:val="0F1115"/>
          <w:shd w:val="clear" w:color="auto" w:fill="FFFFFF"/>
        </w:rPr>
        <w:t>个</w:t>
      </w:r>
      <w:proofErr w:type="gramEnd"/>
      <w:r>
        <w:rPr>
          <w:rFonts w:ascii="quote-cjk-patch" w:eastAsia="quote-cjk-patch" w:hAnsi="quote-cjk-patch" w:cs="quote-cjk-patch"/>
          <w:color w:val="0F1115"/>
          <w:shd w:val="clear" w:color="auto" w:fill="FFFFFF"/>
        </w:rPr>
        <w:t>视频，Y</w:t>
      </w:r>
      <w:proofErr w:type="gramStart"/>
      <w:r>
        <w:rPr>
          <w:rFonts w:ascii="quote-cjk-patch" w:eastAsia="quote-cjk-patch" w:hAnsi="quote-cjk-patch" w:cs="quote-cjk-patch"/>
          <w:color w:val="0F1115"/>
          <w:shd w:val="clear" w:color="auto" w:fill="FFFFFF"/>
        </w:rPr>
        <w:t>个</w:t>
      </w:r>
      <w:proofErr w:type="gramEnd"/>
      <w:r>
        <w:rPr>
          <w:rFonts w:ascii="quote-cjk-patch" w:eastAsia="quote-cjk-patch" w:hAnsi="quote-cjk-patch" w:cs="quote-cjk-patch"/>
          <w:color w:val="0F1115"/>
          <w:shd w:val="clear" w:color="auto" w:fill="FFFFFF"/>
        </w:rPr>
        <w:t>视频因被占用而跳过”。</w:t>
      </w:r>
    </w:p>
    <w:p w14:paraId="6BAA0B43" w14:textId="77777777" w:rsidR="003513D8" w:rsidRDefault="00000000">
      <w:pPr>
        <w:numPr>
          <w:ilvl w:val="0"/>
          <w:numId w:val="69"/>
        </w:numPr>
        <w:spacing w:before="90" w:after="240"/>
      </w:pPr>
      <w:r>
        <w:rPr>
          <w:rFonts w:ascii="quote-cjk-patch" w:eastAsia="quote-cjk-patch" w:hAnsi="quote-cjk-patch" w:cs="quote-cjk-patch"/>
          <w:color w:val="0F1115"/>
          <w:shd w:val="clear" w:color="auto" w:fill="FFFFFF"/>
        </w:rPr>
        <w:t>系统提供可下载的详细报告，列出所有失败</w:t>
      </w:r>
      <w:proofErr w:type="gramStart"/>
      <w:r>
        <w:rPr>
          <w:rFonts w:ascii="quote-cjk-patch" w:eastAsia="quote-cjk-patch" w:hAnsi="quote-cjk-patch" w:cs="quote-cjk-patch"/>
          <w:color w:val="0F1115"/>
          <w:shd w:val="clear" w:color="auto" w:fill="FFFFFF"/>
        </w:rPr>
        <w:t>项及其</w:t>
      </w:r>
      <w:proofErr w:type="gramEnd"/>
      <w:r>
        <w:rPr>
          <w:rFonts w:ascii="quote-cjk-patch" w:eastAsia="quote-cjk-patch" w:hAnsi="quote-cjk-patch" w:cs="quote-cjk-patch"/>
          <w:color w:val="0F1115"/>
          <w:shd w:val="clear" w:color="auto" w:fill="FFFFFF"/>
        </w:rPr>
        <w:t>原因。</w:t>
      </w:r>
    </w:p>
    <w:p w14:paraId="757EF070" w14:textId="77777777" w:rsidR="003513D8" w:rsidRDefault="00000000">
      <w:pPr>
        <w:numPr>
          <w:ilvl w:val="0"/>
          <w:numId w:val="69"/>
        </w:numPr>
        <w:spacing w:before="90" w:after="240"/>
      </w:pPr>
      <w:r>
        <w:rPr>
          <w:rFonts w:ascii="quote-cjk-patch" w:eastAsia="quote-cjk-patch" w:hAnsi="quote-cjk-patch" w:cs="quote-cjk-patch"/>
          <w:color w:val="0F1115"/>
          <w:shd w:val="clear" w:color="auto" w:fill="FFFFFF"/>
        </w:rPr>
        <w:t>流程返回基本流步骤 23（视频列表页），管理员可针对失败的个别视频进行后续处理。</w:t>
      </w:r>
    </w:p>
    <w:p w14:paraId="21DAF67F" w14:textId="77777777" w:rsidR="003513D8" w:rsidRDefault="00000000">
      <w:pPr>
        <w:pStyle w:val="a6"/>
        <w:numPr>
          <w:ilvl w:val="0"/>
          <w:numId w:val="70"/>
        </w:numPr>
        <w:rPr>
          <w:rFonts w:ascii="Helvetica Neue" w:hAnsi="Helvetica Neue" w:cs="Helvetica Neue"/>
          <w:b/>
          <w:color w:val="333333"/>
          <w:sz w:val="28"/>
          <w:shd w:val="clear" w:color="auto" w:fill="FFFFFF"/>
        </w:rPr>
      </w:pPr>
      <w:r>
        <w:rPr>
          <w:rFonts w:ascii="Helvetica Neue" w:hAnsi="Helvetica Neue" w:cs="Helvetica Neue" w:hint="eastAsia"/>
          <w:b/>
          <w:color w:val="333333"/>
          <w:sz w:val="28"/>
          <w:shd w:val="clear" w:color="auto" w:fill="FFFFFF"/>
        </w:rPr>
        <w:t>后置条件</w:t>
      </w:r>
    </w:p>
    <w:p w14:paraId="682F18B6" w14:textId="77777777" w:rsidR="003513D8" w:rsidRDefault="00000000">
      <w:pPr>
        <w:spacing w:before="240" w:after="240"/>
        <w:ind w:left="816"/>
      </w:pPr>
      <w:r>
        <w:rPr>
          <w:rFonts w:ascii="quote-cjk-patch" w:eastAsia="quote-cjk-patch" w:hAnsi="quote-cjk-patch" w:cs="quote-cjk-patch"/>
          <w:b/>
          <w:color w:val="0F1115"/>
          <w:shd w:val="clear" w:color="auto" w:fill="FFFFFF"/>
        </w:rPr>
        <w:t>新增成功</w:t>
      </w:r>
      <w:r>
        <w:rPr>
          <w:rFonts w:ascii="quote-cjk-patch" w:eastAsia="quote-cjk-patch" w:hAnsi="quote-cjk-patch" w:cs="quote-cjk-patch"/>
          <w:color w:val="0F1115"/>
          <w:shd w:val="clear" w:color="auto" w:fill="FFFFFF"/>
        </w:rPr>
        <w:t xml:space="preserve">：一个新视频资产被创建，经过系统处理后状态变为 </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可用</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，可被任何放映厅选用。</w:t>
      </w:r>
    </w:p>
    <w:p w14:paraId="71D3EF42" w14:textId="77777777" w:rsidR="003513D8" w:rsidRDefault="00000000">
      <w:pPr>
        <w:spacing w:before="90" w:after="240"/>
        <w:ind w:left="816"/>
      </w:pPr>
      <w:r>
        <w:rPr>
          <w:rFonts w:ascii="quote-cjk-patch" w:eastAsia="quote-cjk-patch" w:hAnsi="quote-cjk-patch" w:cs="quote-cjk-patch"/>
          <w:b/>
          <w:color w:val="0F1115"/>
          <w:shd w:val="clear" w:color="auto" w:fill="FFFFFF"/>
        </w:rPr>
        <w:t>编辑成功</w:t>
      </w:r>
      <w:r>
        <w:rPr>
          <w:rFonts w:ascii="quote-cjk-patch" w:eastAsia="quote-cjk-patch" w:hAnsi="quote-cjk-patch" w:cs="quote-cjk-patch"/>
          <w:color w:val="0F1115"/>
          <w:shd w:val="clear" w:color="auto" w:fill="FFFFFF"/>
        </w:rPr>
        <w:t>：目标视频的信息被更新，所有变更在后续查询、列表及详情页中立即生效。</w:t>
      </w:r>
    </w:p>
    <w:p w14:paraId="6A8E9B74" w14:textId="77777777" w:rsidR="003513D8" w:rsidRDefault="00000000">
      <w:pPr>
        <w:spacing w:before="90" w:after="240"/>
        <w:ind w:left="816"/>
      </w:pPr>
      <w:r>
        <w:rPr>
          <w:rFonts w:ascii="quote-cjk-patch" w:eastAsia="quote-cjk-patch" w:hAnsi="quote-cjk-patch" w:cs="quote-cjk-patch"/>
          <w:b/>
          <w:color w:val="0F1115"/>
          <w:shd w:val="clear" w:color="auto" w:fill="FFFFFF"/>
        </w:rPr>
        <w:t>查找成功</w:t>
      </w:r>
      <w:r>
        <w:rPr>
          <w:rFonts w:ascii="quote-cjk-patch" w:eastAsia="quote-cjk-patch" w:hAnsi="quote-cjk-patch" w:cs="quote-cjk-patch"/>
          <w:color w:val="0F1115"/>
          <w:shd w:val="clear" w:color="auto" w:fill="FFFFFF"/>
        </w:rPr>
        <w:t>：系统返回一个与查询条件匹配的视频列表（可能为空），此次操作不改变任何核心数据。</w:t>
      </w:r>
    </w:p>
    <w:p w14:paraId="7BEEA14E" w14:textId="77777777" w:rsidR="003513D8" w:rsidRDefault="00000000">
      <w:pPr>
        <w:spacing w:before="90" w:after="240"/>
        <w:ind w:left="816"/>
      </w:pPr>
      <w:r>
        <w:rPr>
          <w:rFonts w:ascii="quote-cjk-patch" w:eastAsia="quote-cjk-patch" w:hAnsi="quote-cjk-patch" w:cs="quote-cjk-patch"/>
          <w:b/>
          <w:color w:val="0F1115"/>
          <w:shd w:val="clear" w:color="auto" w:fill="FFFFFF"/>
        </w:rPr>
        <w:t>删除/下架成功</w:t>
      </w:r>
      <w:r>
        <w:rPr>
          <w:rFonts w:ascii="quote-cjk-patch" w:eastAsia="quote-cjk-patch" w:hAnsi="quote-cjk-patch" w:cs="quote-cjk-patch"/>
          <w:color w:val="0F1115"/>
          <w:shd w:val="clear" w:color="auto" w:fill="FFFFFF"/>
        </w:rPr>
        <w:t xml:space="preserve">：目标视频被逻辑删除（移至回收站）或标记为 </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已下架</w:t>
      </w:r>
      <w:r>
        <w:rPr>
          <w:rFonts w:ascii="quote-cjk-patch" w:eastAsia="quote-cjk-patch" w:hAnsi="quote-cjk-patch" w:cs="quote-cjk-patch"/>
          <w:b/>
          <w:color w:val="0F1115"/>
          <w:shd w:val="clear" w:color="auto" w:fill="FFFFFF"/>
        </w:rPr>
        <w:t>”</w:t>
      </w:r>
      <w:r>
        <w:rPr>
          <w:rFonts w:ascii="quote-cjk-patch" w:eastAsia="quote-cjk-patch" w:hAnsi="quote-cjk-patch" w:cs="quote-cjk-patch"/>
          <w:color w:val="0F1115"/>
          <w:shd w:val="clear" w:color="auto" w:fill="FFFFFF"/>
        </w:rPr>
        <w:t>，后续不再出现在可选用视频列表中。</w:t>
      </w:r>
    </w:p>
    <w:p w14:paraId="0CAF2A52" w14:textId="77777777" w:rsidR="003513D8" w:rsidRDefault="003513D8">
      <w:pPr>
        <w:pStyle w:val="a2"/>
        <w:ind w:firstLine="0"/>
      </w:pPr>
    </w:p>
    <w:p w14:paraId="36F73E5E" w14:textId="77777777" w:rsidR="003513D8" w:rsidRDefault="003513D8">
      <w:pPr>
        <w:pStyle w:val="a6"/>
      </w:pPr>
    </w:p>
    <w:p w14:paraId="462066ED" w14:textId="77777777" w:rsidR="003513D8" w:rsidRDefault="003513D8">
      <w:pPr>
        <w:pStyle w:val="a6"/>
      </w:pPr>
    </w:p>
    <w:p w14:paraId="64197693" w14:textId="77777777" w:rsidR="003513D8" w:rsidRDefault="003513D8">
      <w:pPr>
        <w:pStyle w:val="a6"/>
      </w:pPr>
    </w:p>
    <w:p w14:paraId="3FE6D57F" w14:textId="77777777" w:rsidR="003513D8" w:rsidRDefault="00000000">
      <w:pPr>
        <w:pStyle w:val="1"/>
      </w:pPr>
      <w:bookmarkStart w:id="67" w:name="_Toc219328563"/>
      <w:r>
        <w:rPr>
          <w:rFonts w:hint="eastAsia"/>
        </w:rPr>
        <w:t>需求分析</w:t>
      </w:r>
      <w:bookmarkEnd w:id="67"/>
    </w:p>
    <w:p w14:paraId="159938CA" w14:textId="77777777" w:rsidR="003513D8" w:rsidRDefault="00000000">
      <w:pPr>
        <w:pStyle w:val="2"/>
        <w:numPr>
          <w:ilvl w:val="0"/>
          <w:numId w:val="0"/>
        </w:numPr>
        <w:pBdr>
          <w:left w:val="single" w:sz="12" w:space="0" w:color="1E6FFF"/>
        </w:pBdr>
      </w:pPr>
      <w:bookmarkStart w:id="68" w:name="_Toc219328564"/>
      <w:r>
        <w:rPr>
          <w:rFonts w:hint="eastAsia"/>
        </w:rPr>
        <w:t>第一次迭代我们选取核心用例“参与社交影院”的基本流，主要实现从创建观影室、设置并播放外部视频链接、观众加入房间、同步观看、聊天、退出和结束放映这一周期涉及到的核心活动。</w:t>
      </w:r>
      <w:bookmarkEnd w:id="68"/>
    </w:p>
    <w:p w14:paraId="32245415" w14:textId="77777777" w:rsidR="003513D8" w:rsidRDefault="003513D8">
      <w:pPr>
        <w:pStyle w:val="a6"/>
      </w:pPr>
    </w:p>
    <w:p w14:paraId="36BA7409" w14:textId="77777777" w:rsidR="003513D8" w:rsidRDefault="003513D8">
      <w:pPr>
        <w:pStyle w:val="a6"/>
      </w:pPr>
    </w:p>
    <w:p w14:paraId="2A023EE9" w14:textId="77777777" w:rsidR="003513D8" w:rsidRDefault="003513D8">
      <w:pPr>
        <w:pStyle w:val="a6"/>
      </w:pPr>
    </w:p>
    <w:p w14:paraId="3334289E" w14:textId="77777777" w:rsidR="003513D8" w:rsidRDefault="00000000">
      <w:pPr>
        <w:pStyle w:val="2"/>
      </w:pPr>
      <w:bookmarkStart w:id="69" w:name="_Toc219328565"/>
      <w:r>
        <w:rPr>
          <w:rFonts w:hint="eastAsia"/>
        </w:rPr>
        <w:t>健壮性分析</w:t>
      </w:r>
      <w:bookmarkEnd w:id="69"/>
    </w:p>
    <w:p w14:paraId="7307032C" w14:textId="77777777" w:rsidR="003513D8" w:rsidRDefault="00000000">
      <w:pPr>
        <w:pStyle w:val="a2"/>
      </w:pPr>
      <w:r>
        <w:lastRenderedPageBreak/>
        <w:t>运用</w:t>
      </w:r>
      <w:r>
        <w:t xml:space="preserve"> BCE </w:t>
      </w:r>
      <w:r>
        <w:t>模式</w:t>
      </w:r>
      <w:r>
        <w:t xml:space="preserve"> </w:t>
      </w:r>
      <w:r>
        <w:t>对社交影院的基本流进行初步解构：通过识别边界类（</w:t>
      </w:r>
      <w:r>
        <w:t>Boundary</w:t>
      </w:r>
      <w:r>
        <w:t>）明确人机交互的界面边界，通过控制类（</w:t>
      </w:r>
      <w:r>
        <w:t>Control</w:t>
      </w:r>
      <w:r>
        <w:t>）封装复杂的业务规则与流程调度，通过实体类（</w:t>
      </w:r>
      <w:r>
        <w:t>Entity</w:t>
      </w:r>
      <w:r>
        <w:t>）承载系统核心的数据状态。</w:t>
      </w:r>
    </w:p>
    <w:p w14:paraId="6F119DA7" w14:textId="77777777" w:rsidR="003513D8" w:rsidRDefault="003513D8">
      <w:pPr>
        <w:pStyle w:val="a6"/>
      </w:pPr>
    </w:p>
    <w:p w14:paraId="11D9F473" w14:textId="77777777" w:rsidR="003513D8" w:rsidRDefault="003513D8">
      <w:pPr>
        <w:pStyle w:val="a6"/>
      </w:pPr>
    </w:p>
    <w:p w14:paraId="71839F17" w14:textId="77777777" w:rsidR="003513D8" w:rsidRDefault="00000000">
      <w:pPr>
        <w:pStyle w:val="a6"/>
      </w:pPr>
      <w:r>
        <w:rPr>
          <w:rFonts w:hint="eastAsia"/>
        </w:rPr>
        <w:t>边界类</w:t>
      </w:r>
    </w:p>
    <w:tbl>
      <w:tblPr>
        <w:tblStyle w:val="af5"/>
        <w:tblW w:w="0" w:type="auto"/>
        <w:tblLayout w:type="fixed"/>
        <w:tblLook w:val="04A0" w:firstRow="1" w:lastRow="0" w:firstColumn="1" w:lastColumn="0" w:noHBand="0" w:noVBand="1"/>
      </w:tblPr>
      <w:tblGrid>
        <w:gridCol w:w="3195"/>
        <w:gridCol w:w="3481"/>
        <w:gridCol w:w="3223"/>
      </w:tblGrid>
      <w:tr w:rsidR="003513D8" w14:paraId="74E39A10" w14:textId="77777777">
        <w:tc>
          <w:tcPr>
            <w:tcW w:w="3195" w:type="dxa"/>
          </w:tcPr>
          <w:p w14:paraId="617B21DA" w14:textId="77777777" w:rsidR="003513D8" w:rsidRDefault="00000000">
            <w:r>
              <w:rPr>
                <w:rFonts w:ascii="Open Sans" w:eastAsia="Open Sans" w:hAnsi="Open Sans" w:cs="Open Sans"/>
                <w:b/>
                <w:color w:val="333333"/>
                <w:sz w:val="20"/>
              </w:rPr>
              <w:t>类名</w:t>
            </w:r>
          </w:p>
        </w:tc>
        <w:tc>
          <w:tcPr>
            <w:tcW w:w="3481" w:type="dxa"/>
          </w:tcPr>
          <w:p w14:paraId="4BCE82A2" w14:textId="77777777" w:rsidR="003513D8" w:rsidRDefault="00000000">
            <w:r>
              <w:rPr>
                <w:rFonts w:ascii="Open Sans" w:eastAsia="Open Sans" w:hAnsi="Open Sans" w:cs="Open Sans"/>
                <w:b/>
                <w:color w:val="333333"/>
                <w:sz w:val="20"/>
              </w:rPr>
              <w:t>职责</w:t>
            </w:r>
          </w:p>
        </w:tc>
        <w:tc>
          <w:tcPr>
            <w:tcW w:w="3223" w:type="dxa"/>
          </w:tcPr>
          <w:p w14:paraId="4C7663E8" w14:textId="77777777" w:rsidR="003513D8" w:rsidRDefault="00000000">
            <w:r>
              <w:rPr>
                <w:rFonts w:ascii="Open Sans" w:eastAsia="Open Sans" w:hAnsi="Open Sans" w:cs="Open Sans"/>
                <w:b/>
                <w:color w:val="333333"/>
                <w:sz w:val="20"/>
              </w:rPr>
              <w:t>出处</w:t>
            </w:r>
          </w:p>
        </w:tc>
      </w:tr>
      <w:tr w:rsidR="003513D8" w14:paraId="1A04C646" w14:textId="77777777">
        <w:tc>
          <w:tcPr>
            <w:tcW w:w="3195" w:type="dxa"/>
          </w:tcPr>
          <w:p w14:paraId="5A9A4F66" w14:textId="77777777" w:rsidR="003513D8" w:rsidRDefault="00000000">
            <w:proofErr w:type="spellStart"/>
            <w:r>
              <w:rPr>
                <w:rFonts w:ascii="Open Sans" w:eastAsia="Open Sans" w:hAnsi="Open Sans" w:cs="Open Sans"/>
                <w:color w:val="333333"/>
                <w:sz w:val="20"/>
              </w:rPr>
              <w:t>RoomCreationUI</w:t>
            </w:r>
            <w:proofErr w:type="spellEnd"/>
          </w:p>
        </w:tc>
        <w:tc>
          <w:tcPr>
            <w:tcW w:w="3481" w:type="dxa"/>
          </w:tcPr>
          <w:p w14:paraId="6CE4D1FF" w14:textId="77777777" w:rsidR="003513D8" w:rsidRDefault="00000000">
            <w:pPr>
              <w:rPr>
                <w:sz w:val="20"/>
              </w:rPr>
            </w:pPr>
            <w:r>
              <w:rPr>
                <w:rFonts w:ascii="Open Sans" w:eastAsia="Open Sans" w:hAnsi="Open Sans" w:cs="Open Sans"/>
                <w:color w:val="333333"/>
                <w:sz w:val="20"/>
              </w:rPr>
              <w:t>1. 接收创建者填写的初始信息（名称、上限、密码、公告）</w:t>
            </w:r>
          </w:p>
          <w:p w14:paraId="21590A97" w14:textId="77777777" w:rsidR="003513D8" w:rsidRDefault="00000000">
            <w:r>
              <w:rPr>
                <w:rFonts w:ascii="Open Sans" w:eastAsia="Open Sans" w:hAnsi="Open Sans" w:cs="Open Sans"/>
                <w:color w:val="333333"/>
                <w:sz w:val="20"/>
              </w:rPr>
              <w:t>2. 提供"发起社交影院放映"入口</w:t>
            </w:r>
          </w:p>
        </w:tc>
        <w:tc>
          <w:tcPr>
            <w:tcW w:w="3223" w:type="dxa"/>
          </w:tcPr>
          <w:p w14:paraId="6FF80C82" w14:textId="77777777" w:rsidR="003513D8" w:rsidRDefault="00000000">
            <w:r>
              <w:rPr>
                <w:rFonts w:ascii="Open Sans" w:eastAsia="Open Sans" w:hAnsi="Open Sans" w:cs="Open Sans"/>
                <w:color w:val="333333"/>
                <w:sz w:val="20"/>
              </w:rPr>
              <w:t>"系统提示放映</w:t>
            </w:r>
            <w:proofErr w:type="gramStart"/>
            <w:r>
              <w:rPr>
                <w:rFonts w:ascii="Open Sans" w:eastAsia="Open Sans" w:hAnsi="Open Sans" w:cs="Open Sans"/>
                <w:color w:val="333333"/>
                <w:sz w:val="20"/>
              </w:rPr>
              <w:t>厅创建</w:t>
            </w:r>
            <w:proofErr w:type="gramEnd"/>
            <w:r>
              <w:rPr>
                <w:rFonts w:ascii="Open Sans" w:eastAsia="Open Sans" w:hAnsi="Open Sans" w:cs="Open Sans"/>
                <w:color w:val="333333"/>
                <w:sz w:val="20"/>
              </w:rPr>
              <w:t>者填写房间初始信息"；"放映</w:t>
            </w:r>
            <w:proofErr w:type="gramStart"/>
            <w:r>
              <w:rPr>
                <w:rFonts w:ascii="Open Sans" w:eastAsia="Open Sans" w:hAnsi="Open Sans" w:cs="Open Sans"/>
                <w:color w:val="333333"/>
                <w:sz w:val="20"/>
              </w:rPr>
              <w:t>厅创建</w:t>
            </w:r>
            <w:proofErr w:type="gramEnd"/>
            <w:r>
              <w:rPr>
                <w:rFonts w:ascii="Open Sans" w:eastAsia="Open Sans" w:hAnsi="Open Sans" w:cs="Open Sans"/>
                <w:color w:val="333333"/>
                <w:sz w:val="20"/>
              </w:rPr>
              <w:t>者选择'发起社交影院放映'"</w:t>
            </w:r>
          </w:p>
        </w:tc>
      </w:tr>
      <w:tr w:rsidR="003513D8" w14:paraId="30B8146E" w14:textId="77777777">
        <w:tc>
          <w:tcPr>
            <w:tcW w:w="3195" w:type="dxa"/>
          </w:tcPr>
          <w:p w14:paraId="44372666" w14:textId="77777777" w:rsidR="003513D8" w:rsidRDefault="00000000">
            <w:proofErr w:type="spellStart"/>
            <w:r>
              <w:rPr>
                <w:rFonts w:ascii="Open Sans" w:eastAsia="Open Sans" w:hAnsi="Open Sans" w:cs="Open Sans"/>
                <w:color w:val="333333"/>
                <w:sz w:val="20"/>
              </w:rPr>
              <w:t>RoomManagementUI</w:t>
            </w:r>
            <w:proofErr w:type="spellEnd"/>
          </w:p>
        </w:tc>
        <w:tc>
          <w:tcPr>
            <w:tcW w:w="3481" w:type="dxa"/>
          </w:tcPr>
          <w:p w14:paraId="12C8EF06" w14:textId="77777777" w:rsidR="003513D8" w:rsidRDefault="00000000">
            <w:pPr>
              <w:numPr>
                <w:ilvl w:val="0"/>
                <w:numId w:val="71"/>
              </w:numPr>
              <w:rPr>
                <w:sz w:val="20"/>
              </w:rPr>
            </w:pPr>
            <w:r>
              <w:rPr>
                <w:rFonts w:ascii="Open Sans" w:eastAsia="Open Sans" w:hAnsi="Open Sans" w:cs="Open Sans"/>
                <w:color w:val="333333"/>
                <w:sz w:val="20"/>
              </w:rPr>
              <w:t>展示房间界面及管理功能</w:t>
            </w:r>
          </w:p>
          <w:p w14:paraId="41867619" w14:textId="77777777" w:rsidR="003513D8" w:rsidRDefault="00000000">
            <w:pPr>
              <w:numPr>
                <w:ilvl w:val="0"/>
                <w:numId w:val="71"/>
              </w:numPr>
              <w:rPr>
                <w:rFonts w:ascii="Open Sans" w:eastAsia="Open Sans" w:hAnsi="Open Sans" w:cs="Open Sans"/>
                <w:color w:val="333333"/>
                <w:sz w:val="20"/>
              </w:rPr>
            </w:pPr>
            <w:r>
              <w:rPr>
                <w:rFonts w:ascii="Open Sans" w:eastAsia="Open Sans" w:hAnsi="Open Sans" w:cs="Open Sans"/>
                <w:color w:val="333333"/>
                <w:sz w:val="20"/>
              </w:rPr>
              <w:t>提供设置片源、开始</w:t>
            </w:r>
            <w:r>
              <w:rPr>
                <w:rFonts w:ascii="Open Sans" w:eastAsia="Open Sans" w:hAnsi="Open Sans" w:cs="Open Sans" w:hint="eastAsia"/>
                <w:color w:val="333333"/>
                <w:sz w:val="20"/>
              </w:rPr>
              <w:t>/暂停</w:t>
            </w:r>
            <w:r>
              <w:rPr>
                <w:rFonts w:ascii="Open Sans" w:eastAsia="Open Sans" w:hAnsi="Open Sans" w:cs="Open Sans"/>
                <w:color w:val="333333"/>
                <w:sz w:val="20"/>
              </w:rPr>
              <w:t>播放、</w:t>
            </w:r>
            <w:r>
              <w:rPr>
                <w:rFonts w:ascii="Open Sans" w:eastAsia="Open Sans" w:hAnsi="Open Sans" w:cs="Open Sans" w:hint="eastAsia"/>
                <w:color w:val="333333"/>
                <w:sz w:val="20"/>
              </w:rPr>
              <w:t>跳转、设置</w:t>
            </w:r>
            <w:proofErr w:type="gramStart"/>
            <w:r>
              <w:rPr>
                <w:rFonts w:ascii="Open Sans" w:eastAsia="Open Sans" w:hAnsi="Open Sans" w:cs="Open Sans" w:hint="eastAsia"/>
                <w:color w:val="333333"/>
                <w:sz w:val="20"/>
              </w:rPr>
              <w:t>倍</w:t>
            </w:r>
            <w:proofErr w:type="gramEnd"/>
            <w:r>
              <w:rPr>
                <w:rFonts w:ascii="Open Sans" w:eastAsia="Open Sans" w:hAnsi="Open Sans" w:cs="Open Sans" w:hint="eastAsia"/>
                <w:color w:val="333333"/>
                <w:sz w:val="20"/>
              </w:rPr>
              <w:t>速的入口</w:t>
            </w:r>
          </w:p>
          <w:p w14:paraId="5E6D6A68" w14:textId="77777777" w:rsidR="003513D8" w:rsidRDefault="00000000">
            <w:pPr>
              <w:numPr>
                <w:ilvl w:val="0"/>
                <w:numId w:val="71"/>
              </w:numPr>
              <w:rPr>
                <w:rFonts w:ascii="Open Sans" w:eastAsia="Open Sans" w:hAnsi="Open Sans" w:cs="Open Sans"/>
                <w:color w:val="333333"/>
                <w:sz w:val="20"/>
              </w:rPr>
            </w:pPr>
            <w:r>
              <w:rPr>
                <w:rFonts w:ascii="Open Sans" w:eastAsia="Open Sans" w:hAnsi="Open Sans" w:cs="Open Sans" w:hint="eastAsia"/>
                <w:color w:val="333333"/>
                <w:sz w:val="20"/>
              </w:rPr>
              <w:t>提供</w:t>
            </w:r>
            <w:r>
              <w:rPr>
                <w:rFonts w:ascii="Open Sans" w:eastAsia="Open Sans" w:hAnsi="Open Sans" w:cs="Open Sans"/>
                <w:color w:val="333333"/>
                <w:sz w:val="20"/>
              </w:rPr>
              <w:t>解散房间操作入口</w:t>
            </w:r>
          </w:p>
        </w:tc>
        <w:tc>
          <w:tcPr>
            <w:tcW w:w="3223" w:type="dxa"/>
          </w:tcPr>
          <w:p w14:paraId="26980301" w14:textId="77777777" w:rsidR="003513D8" w:rsidRDefault="00000000">
            <w:r>
              <w:rPr>
                <w:rFonts w:ascii="Open Sans" w:eastAsia="Open Sans" w:hAnsi="Open Sans" w:cs="Open Sans"/>
                <w:color w:val="333333"/>
                <w:sz w:val="20"/>
              </w:rPr>
              <w:t>"系统向放映</w:t>
            </w:r>
            <w:proofErr w:type="gramStart"/>
            <w:r>
              <w:rPr>
                <w:rFonts w:ascii="Open Sans" w:eastAsia="Open Sans" w:hAnsi="Open Sans" w:cs="Open Sans"/>
                <w:color w:val="333333"/>
                <w:sz w:val="20"/>
              </w:rPr>
              <w:t>厅创建</w:t>
            </w:r>
            <w:proofErr w:type="gramEnd"/>
            <w:r>
              <w:rPr>
                <w:rFonts w:ascii="Open Sans" w:eastAsia="Open Sans" w:hAnsi="Open Sans" w:cs="Open Sans"/>
                <w:color w:val="333333"/>
                <w:sz w:val="20"/>
              </w:rPr>
              <w:t>者展示房间界面以及房间管理面板"；"放映</w:t>
            </w:r>
            <w:proofErr w:type="gramStart"/>
            <w:r>
              <w:rPr>
                <w:rFonts w:ascii="Open Sans" w:eastAsia="Open Sans" w:hAnsi="Open Sans" w:cs="Open Sans"/>
                <w:color w:val="333333"/>
                <w:sz w:val="20"/>
              </w:rPr>
              <w:t>厅创建</w:t>
            </w:r>
            <w:proofErr w:type="gramEnd"/>
            <w:r>
              <w:rPr>
                <w:rFonts w:ascii="Open Sans" w:eastAsia="Open Sans" w:hAnsi="Open Sans" w:cs="Open Sans"/>
                <w:color w:val="333333"/>
                <w:sz w:val="20"/>
              </w:rPr>
              <w:t>者在房间内选择'设置片源'等"</w:t>
            </w:r>
          </w:p>
        </w:tc>
      </w:tr>
      <w:tr w:rsidR="003513D8" w14:paraId="2B63F49C" w14:textId="77777777">
        <w:tc>
          <w:tcPr>
            <w:tcW w:w="3195" w:type="dxa"/>
          </w:tcPr>
          <w:p w14:paraId="20F49C5A" w14:textId="77777777" w:rsidR="003513D8" w:rsidRDefault="00000000">
            <w:proofErr w:type="spellStart"/>
            <w:r>
              <w:rPr>
                <w:rFonts w:ascii="Open Sans" w:eastAsia="Open Sans" w:hAnsi="Open Sans" w:cs="Open Sans"/>
                <w:color w:val="333333"/>
                <w:sz w:val="20"/>
              </w:rPr>
              <w:t>RoomJoiningUI</w:t>
            </w:r>
            <w:proofErr w:type="spellEnd"/>
          </w:p>
        </w:tc>
        <w:tc>
          <w:tcPr>
            <w:tcW w:w="3481" w:type="dxa"/>
          </w:tcPr>
          <w:p w14:paraId="631EDABF" w14:textId="77777777" w:rsidR="003513D8" w:rsidRDefault="00000000">
            <w:pPr>
              <w:rPr>
                <w:sz w:val="20"/>
              </w:rPr>
            </w:pPr>
            <w:r>
              <w:rPr>
                <w:rFonts w:ascii="Open Sans" w:eastAsia="Open Sans" w:hAnsi="Open Sans" w:cs="Open Sans"/>
                <w:color w:val="333333"/>
                <w:sz w:val="20"/>
              </w:rPr>
              <w:t>1. 接收加入请求和昵称输入</w:t>
            </w:r>
          </w:p>
          <w:p w14:paraId="31BAB81D" w14:textId="77777777" w:rsidR="003513D8" w:rsidRDefault="00000000">
            <w:r>
              <w:rPr>
                <w:rFonts w:ascii="Open Sans" w:eastAsia="Open Sans" w:hAnsi="Open Sans" w:cs="Open Sans"/>
                <w:color w:val="333333"/>
                <w:sz w:val="20"/>
              </w:rPr>
              <w:t>2. 处理身份验证提示</w:t>
            </w:r>
          </w:p>
        </w:tc>
        <w:tc>
          <w:tcPr>
            <w:tcW w:w="3223" w:type="dxa"/>
          </w:tcPr>
          <w:p w14:paraId="63360B7F" w14:textId="77777777" w:rsidR="003513D8" w:rsidRDefault="00000000">
            <w:r>
              <w:rPr>
                <w:rFonts w:ascii="Open Sans" w:eastAsia="Open Sans" w:hAnsi="Open Sans" w:cs="Open Sans"/>
                <w:color w:val="333333"/>
                <w:sz w:val="20"/>
              </w:rPr>
              <w:t>"观众通过列表/房间号发起加入请求，输入昵称"；"系统对观众执行身份校验"</w:t>
            </w:r>
          </w:p>
        </w:tc>
      </w:tr>
      <w:tr w:rsidR="003513D8" w14:paraId="5E9F4DF0" w14:textId="77777777">
        <w:tc>
          <w:tcPr>
            <w:tcW w:w="3195" w:type="dxa"/>
          </w:tcPr>
          <w:p w14:paraId="34ABC69C" w14:textId="77777777" w:rsidR="003513D8" w:rsidRDefault="00000000">
            <w:proofErr w:type="spellStart"/>
            <w:r>
              <w:rPr>
                <w:rFonts w:ascii="Open Sans" w:eastAsia="Open Sans" w:hAnsi="Open Sans" w:cs="Open Sans"/>
                <w:color w:val="333333"/>
                <w:sz w:val="20"/>
              </w:rPr>
              <w:t>VideoPlayerUI</w:t>
            </w:r>
            <w:proofErr w:type="spellEnd"/>
          </w:p>
        </w:tc>
        <w:tc>
          <w:tcPr>
            <w:tcW w:w="3481" w:type="dxa"/>
          </w:tcPr>
          <w:p w14:paraId="3CEF2284" w14:textId="77777777" w:rsidR="003513D8" w:rsidRDefault="00000000">
            <w:pPr>
              <w:rPr>
                <w:sz w:val="20"/>
              </w:rPr>
            </w:pPr>
            <w:r>
              <w:rPr>
                <w:rFonts w:ascii="Open Sans" w:eastAsia="Open Sans" w:hAnsi="Open Sans" w:cs="Open Sans"/>
                <w:color w:val="333333"/>
                <w:sz w:val="20"/>
              </w:rPr>
              <w:t>1. 展示播放界面，接收同步指令</w:t>
            </w:r>
          </w:p>
          <w:p w14:paraId="3D0C059C" w14:textId="77777777" w:rsidR="003513D8" w:rsidRDefault="00000000">
            <w:r>
              <w:rPr>
                <w:rFonts w:ascii="Open Sans" w:eastAsia="Open Sans" w:hAnsi="Open Sans" w:cs="Open Sans"/>
                <w:color w:val="333333"/>
                <w:sz w:val="20"/>
              </w:rPr>
              <w:t>2. 调节本地播放属性（音量、全屏等）</w:t>
            </w:r>
          </w:p>
        </w:tc>
        <w:tc>
          <w:tcPr>
            <w:tcW w:w="3223" w:type="dxa"/>
          </w:tcPr>
          <w:p w14:paraId="113FFB7B" w14:textId="77777777" w:rsidR="003513D8" w:rsidRDefault="00000000">
            <w:r>
              <w:rPr>
                <w:rFonts w:ascii="Open Sans" w:eastAsia="Open Sans" w:hAnsi="Open Sans" w:cs="Open Sans"/>
                <w:color w:val="333333"/>
                <w:sz w:val="20"/>
              </w:rPr>
              <w:t>"观众客户端加载资源并将进度设置到</w:t>
            </w:r>
            <w:proofErr w:type="spellStart"/>
            <w:r>
              <w:rPr>
                <w:rFonts w:ascii="Open Sans" w:eastAsia="Open Sans" w:hAnsi="Open Sans" w:cs="Open Sans"/>
                <w:color w:val="333333"/>
                <w:sz w:val="20"/>
              </w:rPr>
              <w:t>VideoState</w:t>
            </w:r>
            <w:proofErr w:type="spellEnd"/>
            <w:r>
              <w:rPr>
                <w:rFonts w:ascii="Open Sans" w:eastAsia="Open Sans" w:hAnsi="Open Sans" w:cs="Open Sans"/>
                <w:color w:val="333333"/>
                <w:sz w:val="20"/>
              </w:rPr>
              <w:t>指定点"；"观众客户端应用本地属性"</w:t>
            </w:r>
          </w:p>
        </w:tc>
      </w:tr>
      <w:tr w:rsidR="003513D8" w14:paraId="6EA8E34D" w14:textId="77777777">
        <w:tc>
          <w:tcPr>
            <w:tcW w:w="3195" w:type="dxa"/>
          </w:tcPr>
          <w:p w14:paraId="207DC921" w14:textId="77777777" w:rsidR="003513D8" w:rsidRDefault="00000000">
            <w:proofErr w:type="spellStart"/>
            <w:r>
              <w:rPr>
                <w:rFonts w:ascii="Open Sans" w:eastAsia="Open Sans" w:hAnsi="Open Sans" w:cs="Open Sans"/>
                <w:color w:val="333333"/>
                <w:sz w:val="20"/>
              </w:rPr>
              <w:t>VideoSourceSettingUI</w:t>
            </w:r>
            <w:proofErr w:type="spellEnd"/>
          </w:p>
        </w:tc>
        <w:tc>
          <w:tcPr>
            <w:tcW w:w="3481" w:type="dxa"/>
          </w:tcPr>
          <w:p w14:paraId="1499C1C5" w14:textId="77777777" w:rsidR="003513D8" w:rsidRDefault="00000000">
            <w:r>
              <w:rPr>
                <w:rFonts w:ascii="Open Sans" w:eastAsia="Open Sans" w:hAnsi="Open Sans" w:cs="Open Sans"/>
                <w:color w:val="333333"/>
                <w:sz w:val="20"/>
              </w:rPr>
              <w:t>接收创建者输入的外部视频链接</w:t>
            </w:r>
          </w:p>
        </w:tc>
        <w:tc>
          <w:tcPr>
            <w:tcW w:w="3223" w:type="dxa"/>
          </w:tcPr>
          <w:p w14:paraId="69AB60AE" w14:textId="77777777" w:rsidR="003513D8" w:rsidRDefault="00000000">
            <w:r>
              <w:rPr>
                <w:rFonts w:ascii="Open Sans" w:eastAsia="Open Sans" w:hAnsi="Open Sans" w:cs="Open Sans"/>
                <w:color w:val="333333"/>
                <w:sz w:val="20"/>
              </w:rPr>
              <w:t>"放映</w:t>
            </w:r>
            <w:proofErr w:type="gramStart"/>
            <w:r>
              <w:rPr>
                <w:rFonts w:ascii="Open Sans" w:eastAsia="Open Sans" w:hAnsi="Open Sans" w:cs="Open Sans"/>
                <w:color w:val="333333"/>
                <w:sz w:val="20"/>
              </w:rPr>
              <w:t>厅创建</w:t>
            </w:r>
            <w:proofErr w:type="gramEnd"/>
            <w:r>
              <w:rPr>
                <w:rFonts w:ascii="Open Sans" w:eastAsia="Open Sans" w:hAnsi="Open Sans" w:cs="Open Sans"/>
                <w:color w:val="333333"/>
                <w:sz w:val="20"/>
              </w:rPr>
              <w:t>者在房间内选择'设置片源'，并输入外部视频链接"</w:t>
            </w:r>
          </w:p>
        </w:tc>
      </w:tr>
      <w:tr w:rsidR="003513D8" w14:paraId="73FD4574" w14:textId="77777777">
        <w:tc>
          <w:tcPr>
            <w:tcW w:w="3195" w:type="dxa"/>
          </w:tcPr>
          <w:p w14:paraId="6024F6FC" w14:textId="77777777" w:rsidR="003513D8" w:rsidRDefault="00000000">
            <w:proofErr w:type="spellStart"/>
            <w:r>
              <w:rPr>
                <w:rFonts w:ascii="Open Sans" w:eastAsia="Open Sans" w:hAnsi="Open Sans" w:cs="Open Sans"/>
                <w:color w:val="333333"/>
                <w:sz w:val="20"/>
              </w:rPr>
              <w:t>ChatUI</w:t>
            </w:r>
            <w:proofErr w:type="spellEnd"/>
          </w:p>
        </w:tc>
        <w:tc>
          <w:tcPr>
            <w:tcW w:w="3481" w:type="dxa"/>
          </w:tcPr>
          <w:p w14:paraId="0523FEB0" w14:textId="77777777" w:rsidR="003513D8" w:rsidRDefault="00000000">
            <w:pPr>
              <w:rPr>
                <w:sz w:val="20"/>
              </w:rPr>
            </w:pPr>
            <w:r>
              <w:rPr>
                <w:rFonts w:ascii="Open Sans" w:eastAsia="Open Sans" w:hAnsi="Open Sans" w:cs="Open Sans"/>
                <w:color w:val="333333"/>
                <w:sz w:val="20"/>
              </w:rPr>
              <w:t>1. 接收观众发送的消息或弹幕</w:t>
            </w:r>
          </w:p>
          <w:p w14:paraId="50EE50F2" w14:textId="77777777" w:rsidR="003513D8" w:rsidRDefault="00000000">
            <w:r>
              <w:rPr>
                <w:rFonts w:ascii="Open Sans" w:eastAsia="Open Sans" w:hAnsi="Open Sans" w:cs="Open Sans"/>
                <w:color w:val="333333"/>
                <w:sz w:val="20"/>
              </w:rPr>
              <w:t>2. 展示接收到的聊天消息</w:t>
            </w:r>
          </w:p>
        </w:tc>
        <w:tc>
          <w:tcPr>
            <w:tcW w:w="3223" w:type="dxa"/>
          </w:tcPr>
          <w:p w14:paraId="61A437CB" w14:textId="77777777" w:rsidR="003513D8" w:rsidRDefault="00000000">
            <w:r>
              <w:rPr>
                <w:rFonts w:ascii="Open Sans" w:eastAsia="Open Sans" w:hAnsi="Open Sans" w:cs="Open Sans"/>
                <w:color w:val="333333"/>
                <w:sz w:val="20"/>
              </w:rPr>
              <w:t>"任</w:t>
            </w:r>
            <w:proofErr w:type="gramStart"/>
            <w:r>
              <w:rPr>
                <w:rFonts w:ascii="Open Sans" w:eastAsia="Open Sans" w:hAnsi="Open Sans" w:cs="Open Sans"/>
                <w:color w:val="333333"/>
                <w:sz w:val="20"/>
              </w:rPr>
              <w:t>一</w:t>
            </w:r>
            <w:proofErr w:type="gramEnd"/>
            <w:r>
              <w:rPr>
                <w:rFonts w:ascii="Open Sans" w:eastAsia="Open Sans" w:hAnsi="Open Sans" w:cs="Open Sans"/>
                <w:color w:val="333333"/>
                <w:sz w:val="20"/>
              </w:rPr>
              <w:t>观众可发送聊天消息或弹幕"；"系统将消息广播，并在</w:t>
            </w:r>
            <w:proofErr w:type="gramStart"/>
            <w:r>
              <w:rPr>
                <w:rFonts w:ascii="Open Sans" w:eastAsia="Open Sans" w:hAnsi="Open Sans" w:cs="Open Sans"/>
                <w:color w:val="333333"/>
                <w:sz w:val="20"/>
              </w:rPr>
              <w:t>聊天区</w:t>
            </w:r>
            <w:proofErr w:type="gramEnd"/>
            <w:r>
              <w:rPr>
                <w:rFonts w:ascii="Open Sans" w:eastAsia="Open Sans" w:hAnsi="Open Sans" w:cs="Open Sans"/>
                <w:color w:val="333333"/>
                <w:sz w:val="20"/>
              </w:rPr>
              <w:t>展示"</w:t>
            </w:r>
          </w:p>
        </w:tc>
      </w:tr>
      <w:tr w:rsidR="003513D8" w14:paraId="41EF7C2F" w14:textId="77777777">
        <w:tc>
          <w:tcPr>
            <w:tcW w:w="3195" w:type="dxa"/>
          </w:tcPr>
          <w:p w14:paraId="565E63C2" w14:textId="77777777" w:rsidR="003513D8" w:rsidRDefault="00000000">
            <w:proofErr w:type="spellStart"/>
            <w:r>
              <w:rPr>
                <w:rFonts w:ascii="Open Sans" w:eastAsia="Open Sans" w:hAnsi="Open Sans" w:cs="Open Sans"/>
                <w:color w:val="333333"/>
                <w:sz w:val="20"/>
              </w:rPr>
              <w:t>RoomDismissalUI</w:t>
            </w:r>
            <w:proofErr w:type="spellEnd"/>
          </w:p>
        </w:tc>
        <w:tc>
          <w:tcPr>
            <w:tcW w:w="3481" w:type="dxa"/>
          </w:tcPr>
          <w:p w14:paraId="7E25E39D" w14:textId="77777777" w:rsidR="003513D8" w:rsidRDefault="00000000">
            <w:r>
              <w:rPr>
                <w:rFonts w:ascii="Open Sans" w:eastAsia="Open Sans" w:hAnsi="Open Sans" w:cs="Open Sans"/>
                <w:color w:val="333333"/>
                <w:sz w:val="20"/>
              </w:rPr>
              <w:t>提示解散房间的不可恢复后果并请求确认</w:t>
            </w:r>
          </w:p>
        </w:tc>
        <w:tc>
          <w:tcPr>
            <w:tcW w:w="3223" w:type="dxa"/>
          </w:tcPr>
          <w:p w14:paraId="0E99EB95" w14:textId="77777777" w:rsidR="003513D8" w:rsidRDefault="00000000">
            <w:pPr>
              <w:rPr>
                <w:rFonts w:ascii="Open Sans" w:eastAsia="Open Sans" w:hAnsi="Open Sans" w:cs="Open Sans"/>
                <w:color w:val="333333"/>
                <w:sz w:val="20"/>
              </w:rPr>
            </w:pPr>
            <w:r>
              <w:rPr>
                <w:rFonts w:ascii="Open Sans" w:eastAsia="Open Sans" w:hAnsi="Open Sans" w:cs="Open Sans"/>
                <w:color w:val="333333"/>
                <w:sz w:val="20"/>
              </w:rPr>
              <w:t>"系统提示不可恢复的后果并请求确认"</w:t>
            </w:r>
          </w:p>
        </w:tc>
      </w:tr>
    </w:tbl>
    <w:p w14:paraId="1B7BF4BD" w14:textId="77777777" w:rsidR="003513D8" w:rsidRDefault="003513D8">
      <w:pPr>
        <w:pStyle w:val="a6"/>
      </w:pPr>
    </w:p>
    <w:p w14:paraId="7D68AC15" w14:textId="77777777" w:rsidR="003513D8" w:rsidRDefault="00000000">
      <w:pPr>
        <w:pStyle w:val="a6"/>
      </w:pPr>
      <w:r>
        <w:rPr>
          <w:rFonts w:hint="eastAsia"/>
        </w:rPr>
        <w:t>控制类</w:t>
      </w:r>
    </w:p>
    <w:tbl>
      <w:tblPr>
        <w:tblStyle w:val="af5"/>
        <w:tblW w:w="0" w:type="auto"/>
        <w:tblLayout w:type="fixed"/>
        <w:tblLook w:val="04A0" w:firstRow="1" w:lastRow="0" w:firstColumn="1" w:lastColumn="0" w:noHBand="0" w:noVBand="1"/>
      </w:tblPr>
      <w:tblGrid>
        <w:gridCol w:w="3195"/>
        <w:gridCol w:w="3195"/>
        <w:gridCol w:w="3495"/>
      </w:tblGrid>
      <w:tr w:rsidR="003513D8" w14:paraId="697129DD" w14:textId="77777777">
        <w:tc>
          <w:tcPr>
            <w:tcW w:w="3195" w:type="dxa"/>
          </w:tcPr>
          <w:p w14:paraId="339E8F06" w14:textId="77777777" w:rsidR="003513D8" w:rsidRDefault="00000000">
            <w:r>
              <w:rPr>
                <w:rFonts w:ascii="Open Sans" w:eastAsia="Open Sans" w:hAnsi="Open Sans" w:cs="Open Sans"/>
                <w:b/>
                <w:color w:val="333333"/>
                <w:sz w:val="20"/>
              </w:rPr>
              <w:t>类名</w:t>
            </w:r>
          </w:p>
        </w:tc>
        <w:tc>
          <w:tcPr>
            <w:tcW w:w="3195" w:type="dxa"/>
          </w:tcPr>
          <w:p w14:paraId="64E1BA82" w14:textId="77777777" w:rsidR="003513D8" w:rsidRDefault="00000000">
            <w:r>
              <w:rPr>
                <w:rFonts w:ascii="Open Sans" w:eastAsia="Open Sans" w:hAnsi="Open Sans" w:cs="Open Sans"/>
                <w:b/>
                <w:color w:val="333333"/>
                <w:sz w:val="20"/>
              </w:rPr>
              <w:t>职责</w:t>
            </w:r>
          </w:p>
        </w:tc>
        <w:tc>
          <w:tcPr>
            <w:tcW w:w="3495" w:type="dxa"/>
          </w:tcPr>
          <w:p w14:paraId="42BD0B8E" w14:textId="77777777" w:rsidR="003513D8" w:rsidRDefault="00000000">
            <w:r>
              <w:rPr>
                <w:rFonts w:ascii="Open Sans" w:eastAsia="Open Sans" w:hAnsi="Open Sans" w:cs="Open Sans"/>
                <w:b/>
                <w:color w:val="333333"/>
                <w:sz w:val="20"/>
              </w:rPr>
              <w:t>出处</w:t>
            </w:r>
          </w:p>
        </w:tc>
      </w:tr>
      <w:tr w:rsidR="003513D8" w14:paraId="2B0F565A" w14:textId="77777777">
        <w:tc>
          <w:tcPr>
            <w:tcW w:w="3195" w:type="dxa"/>
          </w:tcPr>
          <w:p w14:paraId="355FF6FA" w14:textId="77777777" w:rsidR="003513D8" w:rsidRDefault="00000000">
            <w:proofErr w:type="spellStart"/>
            <w:r>
              <w:rPr>
                <w:rFonts w:ascii="Open Sans" w:eastAsia="Open Sans" w:hAnsi="Open Sans" w:cs="Open Sans"/>
                <w:color w:val="333333"/>
                <w:sz w:val="20"/>
              </w:rPr>
              <w:t>RoomCreationController</w:t>
            </w:r>
            <w:proofErr w:type="spellEnd"/>
          </w:p>
        </w:tc>
        <w:tc>
          <w:tcPr>
            <w:tcW w:w="3195" w:type="dxa"/>
          </w:tcPr>
          <w:p w14:paraId="3D9299AE" w14:textId="77777777" w:rsidR="003513D8" w:rsidRDefault="00000000">
            <w:pPr>
              <w:rPr>
                <w:sz w:val="20"/>
              </w:rPr>
            </w:pPr>
            <w:r>
              <w:rPr>
                <w:rFonts w:ascii="Open Sans" w:eastAsia="Open Sans" w:hAnsi="Open Sans" w:cs="Open Sans"/>
                <w:color w:val="333333"/>
                <w:sz w:val="20"/>
              </w:rPr>
              <w:t>1. 校验创建参数合法性</w:t>
            </w:r>
          </w:p>
          <w:p w14:paraId="3C1E7F47" w14:textId="77777777" w:rsidR="003513D8" w:rsidRDefault="00000000">
            <w:pPr>
              <w:rPr>
                <w:sz w:val="20"/>
              </w:rPr>
            </w:pPr>
            <w:r>
              <w:rPr>
                <w:rFonts w:ascii="Open Sans" w:eastAsia="Open Sans" w:hAnsi="Open Sans" w:cs="Open Sans"/>
                <w:color w:val="333333"/>
                <w:sz w:val="20"/>
              </w:rPr>
              <w:t>2. 创建观影室并生成唯一标识</w:t>
            </w:r>
          </w:p>
          <w:p w14:paraId="7905A32D" w14:textId="77777777" w:rsidR="003513D8" w:rsidRDefault="00000000">
            <w:r>
              <w:rPr>
                <w:rFonts w:ascii="Open Sans" w:eastAsia="Open Sans" w:hAnsi="Open Sans" w:cs="Open Sans"/>
                <w:color w:val="333333"/>
                <w:sz w:val="20"/>
              </w:rPr>
              <w:t>3. 设置创建者身份和权限</w:t>
            </w:r>
          </w:p>
        </w:tc>
        <w:tc>
          <w:tcPr>
            <w:tcW w:w="3495" w:type="dxa"/>
          </w:tcPr>
          <w:p w14:paraId="6851F420" w14:textId="77777777" w:rsidR="003513D8" w:rsidRDefault="00000000">
            <w:r>
              <w:rPr>
                <w:rFonts w:ascii="Open Sans" w:eastAsia="Open Sans" w:hAnsi="Open Sans" w:cs="Open Sans"/>
                <w:color w:val="333333"/>
                <w:sz w:val="20"/>
              </w:rPr>
              <w:t>"系统校验参数合法性"；"系统创建观影室，生成唯一标识"；"设置该昵称由为创建者"</w:t>
            </w:r>
          </w:p>
        </w:tc>
      </w:tr>
      <w:tr w:rsidR="003513D8" w14:paraId="143C1C97" w14:textId="77777777">
        <w:tc>
          <w:tcPr>
            <w:tcW w:w="3195" w:type="dxa"/>
          </w:tcPr>
          <w:p w14:paraId="067095A9" w14:textId="77777777" w:rsidR="003513D8" w:rsidRDefault="00000000">
            <w:proofErr w:type="spellStart"/>
            <w:r>
              <w:rPr>
                <w:rFonts w:ascii="Open Sans" w:eastAsia="Open Sans" w:hAnsi="Open Sans" w:cs="Open Sans"/>
                <w:color w:val="333333"/>
                <w:sz w:val="20"/>
              </w:rPr>
              <w:t>VideoStateController</w:t>
            </w:r>
            <w:proofErr w:type="spellEnd"/>
          </w:p>
        </w:tc>
        <w:tc>
          <w:tcPr>
            <w:tcW w:w="3195" w:type="dxa"/>
          </w:tcPr>
          <w:p w14:paraId="282A3B81" w14:textId="77777777" w:rsidR="003513D8" w:rsidRDefault="00000000">
            <w:pPr>
              <w:rPr>
                <w:sz w:val="20"/>
              </w:rPr>
            </w:pPr>
            <w:r>
              <w:rPr>
                <w:rFonts w:ascii="Open Sans" w:eastAsia="Open Sans" w:hAnsi="Open Sans" w:cs="Open Sans"/>
                <w:color w:val="333333"/>
                <w:sz w:val="20"/>
              </w:rPr>
              <w:t>1. 初始化</w:t>
            </w:r>
            <w:proofErr w:type="spellStart"/>
            <w:r>
              <w:rPr>
                <w:rFonts w:ascii="Open Sans" w:eastAsia="Open Sans" w:hAnsi="Open Sans" w:cs="Open Sans"/>
                <w:color w:val="333333"/>
                <w:sz w:val="20"/>
              </w:rPr>
              <w:t>VideoState</w:t>
            </w:r>
            <w:proofErr w:type="spellEnd"/>
            <w:r>
              <w:rPr>
                <w:rFonts w:ascii="Open Sans" w:eastAsia="Open Sans" w:hAnsi="Open Sans" w:cs="Open Sans"/>
                <w:color w:val="333333"/>
                <w:sz w:val="20"/>
              </w:rPr>
              <w:t>对象</w:t>
            </w:r>
          </w:p>
          <w:p w14:paraId="773985CC" w14:textId="77777777" w:rsidR="003513D8" w:rsidRDefault="00000000">
            <w:pPr>
              <w:rPr>
                <w:sz w:val="20"/>
              </w:rPr>
            </w:pPr>
            <w:r>
              <w:rPr>
                <w:rFonts w:ascii="Open Sans" w:eastAsia="Open Sans" w:hAnsi="Open Sans" w:cs="Open Sans"/>
                <w:color w:val="333333"/>
                <w:sz w:val="20"/>
              </w:rPr>
              <w:t>2. 更新</w:t>
            </w:r>
            <w:proofErr w:type="spellStart"/>
            <w:r>
              <w:rPr>
                <w:rFonts w:ascii="Open Sans" w:eastAsia="Open Sans" w:hAnsi="Open Sans" w:cs="Open Sans"/>
                <w:color w:val="333333"/>
                <w:sz w:val="20"/>
              </w:rPr>
              <w:t>VideoState</w:t>
            </w:r>
            <w:proofErr w:type="spellEnd"/>
            <w:r>
              <w:rPr>
                <w:rFonts w:ascii="Open Sans" w:eastAsia="Open Sans" w:hAnsi="Open Sans" w:cs="Open Sans"/>
                <w:color w:val="333333"/>
                <w:sz w:val="20"/>
              </w:rPr>
              <w:t>为唯一真实数据源</w:t>
            </w:r>
          </w:p>
          <w:p w14:paraId="74CEDD51" w14:textId="77777777" w:rsidR="003513D8" w:rsidRDefault="00000000">
            <w:pPr>
              <w:numPr>
                <w:ilvl w:val="0"/>
                <w:numId w:val="72"/>
              </w:numPr>
              <w:rPr>
                <w:rFonts w:ascii="Open Sans" w:eastAsia="Open Sans" w:hAnsi="Open Sans" w:cs="Open Sans"/>
                <w:color w:val="333333"/>
                <w:sz w:val="20"/>
              </w:rPr>
            </w:pPr>
            <w:r>
              <w:rPr>
                <w:rFonts w:ascii="Open Sans" w:eastAsia="Open Sans" w:hAnsi="Open Sans" w:cs="Open Sans"/>
                <w:color w:val="333333"/>
                <w:sz w:val="20"/>
              </w:rPr>
              <w:t>维护播放状态转换（如：设置为'播放中'）</w:t>
            </w:r>
          </w:p>
          <w:p w14:paraId="3F0D5028" w14:textId="77777777" w:rsidR="003513D8" w:rsidRDefault="00000000">
            <w:pPr>
              <w:numPr>
                <w:ilvl w:val="0"/>
                <w:numId w:val="72"/>
              </w:numPr>
              <w:rPr>
                <w:sz w:val="20"/>
              </w:rPr>
            </w:pPr>
            <w:r>
              <w:rPr>
                <w:rFonts w:ascii="Open Sans" w:eastAsia="Open Sans" w:hAnsi="Open Sans" w:cs="Open Sans"/>
                <w:color w:val="333333"/>
                <w:sz w:val="20"/>
              </w:rPr>
              <w:t>验证外部链接格式及可达性</w:t>
            </w:r>
          </w:p>
          <w:p w14:paraId="7CC8DF60" w14:textId="77777777" w:rsidR="003513D8" w:rsidRDefault="00000000">
            <w:pPr>
              <w:numPr>
                <w:ilvl w:val="0"/>
                <w:numId w:val="72"/>
              </w:numPr>
            </w:pPr>
            <w:r>
              <w:rPr>
                <w:rFonts w:ascii="Open Sans" w:eastAsia="Open Sans" w:hAnsi="Open Sans" w:cs="Open Sans"/>
                <w:color w:val="333333"/>
                <w:sz w:val="20"/>
              </w:rPr>
              <w:t>更换视频源并通知创建者</w:t>
            </w:r>
          </w:p>
          <w:p w14:paraId="412E65B4" w14:textId="77777777" w:rsidR="003513D8" w:rsidRDefault="003513D8">
            <w:pPr>
              <w:ind w:left="336"/>
              <w:rPr>
                <w:rFonts w:ascii="Open Sans" w:eastAsia="Open Sans" w:hAnsi="Open Sans" w:cs="Open Sans"/>
                <w:color w:val="333333"/>
                <w:sz w:val="20"/>
              </w:rPr>
            </w:pPr>
          </w:p>
        </w:tc>
        <w:tc>
          <w:tcPr>
            <w:tcW w:w="3495" w:type="dxa"/>
          </w:tcPr>
          <w:p w14:paraId="2C007FBC" w14:textId="77777777" w:rsidR="003513D8" w:rsidRDefault="00000000">
            <w:pPr>
              <w:rPr>
                <w:rFonts w:ascii="Open Sans" w:eastAsia="Open Sans" w:hAnsi="Open Sans" w:cs="Open Sans"/>
                <w:color w:val="333333"/>
                <w:sz w:val="20"/>
              </w:rPr>
            </w:pPr>
            <w:r>
              <w:rPr>
                <w:rFonts w:ascii="Open Sans" w:eastAsia="Open Sans" w:hAnsi="Open Sans" w:cs="Open Sans"/>
                <w:color w:val="333333"/>
                <w:sz w:val="20"/>
              </w:rPr>
              <w:t>"系统初始化视频状态对象"；"系统更新</w:t>
            </w:r>
            <w:proofErr w:type="spellStart"/>
            <w:r>
              <w:rPr>
                <w:rFonts w:ascii="Open Sans" w:eastAsia="Open Sans" w:hAnsi="Open Sans" w:cs="Open Sans"/>
                <w:color w:val="333333"/>
                <w:sz w:val="20"/>
              </w:rPr>
              <w:t>VideoState</w:t>
            </w:r>
            <w:proofErr w:type="spellEnd"/>
            <w:r>
              <w:rPr>
                <w:rFonts w:ascii="Open Sans" w:eastAsia="Open Sans" w:hAnsi="Open Sans" w:cs="Open Sans"/>
                <w:color w:val="333333"/>
                <w:sz w:val="20"/>
              </w:rPr>
              <w:t>，作为新的'唯一真实数据源'"</w:t>
            </w:r>
          </w:p>
          <w:p w14:paraId="2A3124DE" w14:textId="77777777" w:rsidR="003513D8" w:rsidRDefault="00000000">
            <w:r>
              <w:rPr>
                <w:rFonts w:ascii="Open Sans" w:eastAsia="Open Sans" w:hAnsi="Open Sans" w:cs="Open Sans"/>
                <w:color w:val="333333"/>
                <w:sz w:val="20"/>
              </w:rPr>
              <w:t>"系统验证该链接格式及可达性"；"系统更换当前视频源，通知创建者已就绪"</w:t>
            </w:r>
          </w:p>
          <w:p w14:paraId="3A601CC2" w14:textId="77777777" w:rsidR="003513D8" w:rsidRDefault="003513D8">
            <w:pPr>
              <w:rPr>
                <w:rFonts w:ascii="Open Sans" w:eastAsia="Open Sans" w:hAnsi="Open Sans" w:cs="Open Sans"/>
                <w:color w:val="333333"/>
                <w:sz w:val="20"/>
              </w:rPr>
            </w:pPr>
          </w:p>
        </w:tc>
      </w:tr>
      <w:tr w:rsidR="003513D8" w14:paraId="71ACD9A8" w14:textId="77777777">
        <w:tc>
          <w:tcPr>
            <w:tcW w:w="3195" w:type="dxa"/>
          </w:tcPr>
          <w:p w14:paraId="612185B9" w14:textId="77777777" w:rsidR="003513D8" w:rsidRDefault="00000000">
            <w:proofErr w:type="spellStart"/>
            <w:r>
              <w:rPr>
                <w:rFonts w:ascii="Open Sans" w:eastAsia="Open Sans" w:hAnsi="Open Sans" w:cs="Open Sans"/>
                <w:color w:val="333333"/>
                <w:sz w:val="20"/>
              </w:rPr>
              <w:t>SyncEventController</w:t>
            </w:r>
            <w:proofErr w:type="spellEnd"/>
          </w:p>
        </w:tc>
        <w:tc>
          <w:tcPr>
            <w:tcW w:w="3195" w:type="dxa"/>
          </w:tcPr>
          <w:p w14:paraId="5E14053D" w14:textId="77777777" w:rsidR="003513D8" w:rsidRDefault="00000000">
            <w:pPr>
              <w:rPr>
                <w:sz w:val="20"/>
              </w:rPr>
            </w:pPr>
            <w:r>
              <w:rPr>
                <w:rFonts w:ascii="Open Sans" w:eastAsia="Open Sans" w:hAnsi="Open Sans" w:cs="Open Sans"/>
                <w:color w:val="333333"/>
                <w:sz w:val="20"/>
              </w:rPr>
              <w:t>1. 生成同步事件(</w:t>
            </w:r>
            <w:proofErr w:type="spellStart"/>
            <w:r>
              <w:rPr>
                <w:rFonts w:ascii="Open Sans" w:eastAsia="Open Sans" w:hAnsi="Open Sans" w:cs="Open Sans"/>
                <w:color w:val="333333"/>
                <w:sz w:val="20"/>
              </w:rPr>
              <w:t>Sync_Event</w:t>
            </w:r>
            <w:proofErr w:type="spellEnd"/>
            <w:r>
              <w:rPr>
                <w:rFonts w:ascii="Open Sans" w:eastAsia="Open Sans" w:hAnsi="Open Sans" w:cs="Open Sans"/>
                <w:color w:val="333333"/>
                <w:sz w:val="20"/>
              </w:rPr>
              <w:t>)</w:t>
            </w:r>
          </w:p>
          <w:p w14:paraId="4119D8BD" w14:textId="77777777" w:rsidR="003513D8" w:rsidRDefault="00000000">
            <w:r>
              <w:rPr>
                <w:rFonts w:ascii="Open Sans" w:eastAsia="Open Sans" w:hAnsi="Open Sans" w:cs="Open Sans"/>
                <w:color w:val="333333"/>
                <w:sz w:val="20"/>
              </w:rPr>
              <w:t>2. 向房间内所有观众广播事件</w:t>
            </w:r>
          </w:p>
        </w:tc>
        <w:tc>
          <w:tcPr>
            <w:tcW w:w="3495" w:type="dxa"/>
          </w:tcPr>
          <w:p w14:paraId="179CB3DD" w14:textId="77777777" w:rsidR="003513D8" w:rsidRDefault="00000000">
            <w:r>
              <w:rPr>
                <w:rFonts w:ascii="Open Sans" w:eastAsia="Open Sans" w:hAnsi="Open Sans" w:cs="Open Sans"/>
                <w:color w:val="333333"/>
                <w:sz w:val="20"/>
              </w:rPr>
              <w:t>"系统生成</w:t>
            </w:r>
            <w:proofErr w:type="spellStart"/>
            <w:r>
              <w:rPr>
                <w:rFonts w:ascii="Open Sans" w:eastAsia="Open Sans" w:hAnsi="Open Sans" w:cs="Open Sans"/>
                <w:color w:val="333333"/>
                <w:sz w:val="20"/>
              </w:rPr>
              <w:t>Sync_Event</w:t>
            </w:r>
            <w:proofErr w:type="spellEnd"/>
            <w:r>
              <w:rPr>
                <w:rFonts w:ascii="Open Sans" w:eastAsia="Open Sans" w:hAnsi="Open Sans" w:cs="Open Sans"/>
                <w:color w:val="333333"/>
                <w:sz w:val="20"/>
              </w:rPr>
              <w:t>(PLAY)并广播"；"向房间内所有观众发布</w:t>
            </w:r>
            <w:proofErr w:type="spellStart"/>
            <w:r>
              <w:rPr>
                <w:rFonts w:ascii="Open Sans" w:eastAsia="Open Sans" w:hAnsi="Open Sans" w:cs="Open Sans"/>
                <w:color w:val="333333"/>
                <w:sz w:val="20"/>
              </w:rPr>
              <w:t>Sync_Event</w:t>
            </w:r>
            <w:proofErr w:type="spellEnd"/>
            <w:r>
              <w:rPr>
                <w:rFonts w:ascii="Open Sans" w:eastAsia="Open Sans" w:hAnsi="Open Sans" w:cs="Open Sans"/>
                <w:color w:val="333333"/>
                <w:sz w:val="20"/>
              </w:rPr>
              <w:t>"</w:t>
            </w:r>
          </w:p>
        </w:tc>
      </w:tr>
      <w:tr w:rsidR="003513D8" w14:paraId="4C7D98D0" w14:textId="77777777">
        <w:tc>
          <w:tcPr>
            <w:tcW w:w="3195" w:type="dxa"/>
          </w:tcPr>
          <w:p w14:paraId="0F2700F7" w14:textId="77777777" w:rsidR="003513D8" w:rsidRDefault="00000000">
            <w:proofErr w:type="spellStart"/>
            <w:r>
              <w:rPr>
                <w:rFonts w:ascii="Open Sans" w:eastAsia="Open Sans" w:hAnsi="Open Sans" w:cs="Open Sans"/>
                <w:color w:val="333333"/>
                <w:sz w:val="20"/>
              </w:rPr>
              <w:t>JoinController</w:t>
            </w:r>
            <w:proofErr w:type="spellEnd"/>
          </w:p>
        </w:tc>
        <w:tc>
          <w:tcPr>
            <w:tcW w:w="3195" w:type="dxa"/>
          </w:tcPr>
          <w:p w14:paraId="665CABD1" w14:textId="77777777" w:rsidR="003513D8" w:rsidRDefault="00000000">
            <w:pPr>
              <w:rPr>
                <w:sz w:val="20"/>
              </w:rPr>
            </w:pPr>
            <w:r>
              <w:rPr>
                <w:rFonts w:ascii="Open Sans" w:eastAsia="Open Sans" w:hAnsi="Open Sans" w:cs="Open Sans"/>
                <w:color w:val="333333"/>
                <w:sz w:val="20"/>
              </w:rPr>
              <w:t>1. 建立实时连接并加入在线列表</w:t>
            </w:r>
          </w:p>
          <w:p w14:paraId="0C385196" w14:textId="77777777" w:rsidR="003513D8" w:rsidRDefault="00000000">
            <w:r>
              <w:rPr>
                <w:rFonts w:ascii="Open Sans" w:eastAsia="Open Sans" w:hAnsi="Open Sans" w:cs="Open Sans"/>
                <w:color w:val="333333"/>
                <w:sz w:val="20"/>
              </w:rPr>
              <w:t>2. 广播"观众加入"通知</w:t>
            </w:r>
          </w:p>
        </w:tc>
        <w:tc>
          <w:tcPr>
            <w:tcW w:w="3495" w:type="dxa"/>
          </w:tcPr>
          <w:p w14:paraId="679EA71B" w14:textId="77777777" w:rsidR="003513D8" w:rsidRDefault="00000000">
            <w:r>
              <w:rPr>
                <w:rFonts w:ascii="Open Sans" w:eastAsia="Open Sans" w:hAnsi="Open Sans" w:cs="Open Sans"/>
                <w:color w:val="333333"/>
                <w:sz w:val="20"/>
              </w:rPr>
              <w:t>"为观众建立实时连接，将其加入在线成员列表"；"系统向成员广播'观众加入'通知"</w:t>
            </w:r>
          </w:p>
        </w:tc>
      </w:tr>
      <w:tr w:rsidR="003513D8" w14:paraId="2E33437D" w14:textId="77777777">
        <w:tc>
          <w:tcPr>
            <w:tcW w:w="3195" w:type="dxa"/>
          </w:tcPr>
          <w:p w14:paraId="095C53E2" w14:textId="77777777" w:rsidR="003513D8" w:rsidRDefault="00000000">
            <w:proofErr w:type="spellStart"/>
            <w:r>
              <w:rPr>
                <w:rFonts w:ascii="Open Sans" w:eastAsia="Open Sans" w:hAnsi="Open Sans" w:cs="Open Sans"/>
                <w:color w:val="333333"/>
                <w:sz w:val="20"/>
              </w:rPr>
              <w:lastRenderedPageBreak/>
              <w:t>SyncController</w:t>
            </w:r>
            <w:proofErr w:type="spellEnd"/>
          </w:p>
        </w:tc>
        <w:tc>
          <w:tcPr>
            <w:tcW w:w="3195" w:type="dxa"/>
          </w:tcPr>
          <w:p w14:paraId="360AC34B" w14:textId="77777777" w:rsidR="003513D8" w:rsidRDefault="00000000">
            <w:pPr>
              <w:numPr>
                <w:ilvl w:val="0"/>
                <w:numId w:val="73"/>
              </w:numPr>
              <w:rPr>
                <w:rFonts w:ascii="Open Sans" w:eastAsia="Open Sans" w:hAnsi="Open Sans" w:cs="Open Sans"/>
                <w:color w:val="333333"/>
                <w:sz w:val="20"/>
              </w:rPr>
            </w:pPr>
            <w:r>
              <w:rPr>
                <w:rFonts w:ascii="Open Sans" w:eastAsia="Open Sans" w:hAnsi="Open Sans" w:cs="Open Sans"/>
                <w:color w:val="333333"/>
                <w:sz w:val="20"/>
              </w:rPr>
              <w:t>读取</w:t>
            </w:r>
            <w:proofErr w:type="spellStart"/>
            <w:r>
              <w:rPr>
                <w:rFonts w:ascii="Open Sans" w:eastAsia="Open Sans" w:hAnsi="Open Sans" w:cs="Open Sans"/>
                <w:color w:val="333333"/>
                <w:sz w:val="20"/>
              </w:rPr>
              <w:t>VideoState</w:t>
            </w:r>
            <w:proofErr w:type="spellEnd"/>
            <w:r>
              <w:rPr>
                <w:rFonts w:ascii="Open Sans" w:eastAsia="Open Sans" w:hAnsi="Open Sans" w:cs="Open Sans"/>
                <w:color w:val="333333"/>
                <w:sz w:val="20"/>
              </w:rPr>
              <w:t>并向下发初始化数据</w:t>
            </w:r>
          </w:p>
          <w:p w14:paraId="55F2E4F1" w14:textId="77777777" w:rsidR="003513D8" w:rsidRDefault="00000000">
            <w:pPr>
              <w:numPr>
                <w:ilvl w:val="0"/>
                <w:numId w:val="73"/>
              </w:numPr>
              <w:rPr>
                <w:rFonts w:ascii="Open Sans" w:eastAsia="Open Sans" w:hAnsi="Open Sans" w:cs="Open Sans"/>
                <w:color w:val="333333"/>
                <w:sz w:val="20"/>
              </w:rPr>
            </w:pPr>
            <w:r>
              <w:rPr>
                <w:rFonts w:ascii="Open Sans" w:eastAsia="Open Sans" w:hAnsi="Open Sans" w:cs="Open Sans" w:hint="eastAsia"/>
                <w:color w:val="333333"/>
                <w:sz w:val="20"/>
              </w:rPr>
              <w:t>处理</w:t>
            </w:r>
            <w:proofErr w:type="spellStart"/>
            <w:r>
              <w:rPr>
                <w:rFonts w:ascii="Open Sans" w:eastAsia="Open Sans" w:hAnsi="Open Sans" w:cs="Open Sans" w:hint="eastAsia"/>
                <w:color w:val="333333"/>
                <w:sz w:val="20"/>
              </w:rPr>
              <w:t>SyncEvent</w:t>
            </w:r>
            <w:proofErr w:type="spellEnd"/>
            <w:r>
              <w:rPr>
                <w:rFonts w:ascii="Open Sans" w:eastAsia="Open Sans" w:hAnsi="Open Sans" w:cs="Open Sans" w:hint="eastAsia"/>
                <w:color w:val="333333"/>
                <w:sz w:val="20"/>
              </w:rPr>
              <w:t>并更新观众端播放状态</w:t>
            </w:r>
          </w:p>
        </w:tc>
        <w:tc>
          <w:tcPr>
            <w:tcW w:w="3495" w:type="dxa"/>
          </w:tcPr>
          <w:p w14:paraId="6245E371" w14:textId="77777777" w:rsidR="003513D8" w:rsidRDefault="00000000">
            <w:r>
              <w:rPr>
                <w:rFonts w:ascii="Open Sans" w:eastAsia="Open Sans" w:hAnsi="Open Sans" w:cs="Open Sans"/>
                <w:color w:val="333333"/>
                <w:sz w:val="20"/>
              </w:rPr>
              <w:t>"系统读取</w:t>
            </w:r>
            <w:proofErr w:type="spellStart"/>
            <w:r>
              <w:rPr>
                <w:rFonts w:ascii="Open Sans" w:eastAsia="Open Sans" w:hAnsi="Open Sans" w:cs="Open Sans"/>
                <w:color w:val="333333"/>
                <w:sz w:val="20"/>
              </w:rPr>
              <w:t>VideoState</w:t>
            </w:r>
            <w:proofErr w:type="spellEnd"/>
            <w:r>
              <w:rPr>
                <w:rFonts w:ascii="Open Sans" w:eastAsia="Open Sans" w:hAnsi="Open Sans" w:cs="Open Sans"/>
                <w:color w:val="333333"/>
                <w:sz w:val="20"/>
              </w:rPr>
              <w:t>并向新加入观众下发初始化数据"</w:t>
            </w:r>
          </w:p>
        </w:tc>
      </w:tr>
      <w:tr w:rsidR="003513D8" w14:paraId="1824807C" w14:textId="77777777">
        <w:tc>
          <w:tcPr>
            <w:tcW w:w="3195" w:type="dxa"/>
          </w:tcPr>
          <w:p w14:paraId="7FB0D94A" w14:textId="77777777" w:rsidR="003513D8" w:rsidRDefault="00000000">
            <w:proofErr w:type="spellStart"/>
            <w:r>
              <w:rPr>
                <w:rFonts w:ascii="Open Sans" w:eastAsia="Open Sans" w:hAnsi="Open Sans" w:cs="Open Sans"/>
                <w:color w:val="333333"/>
                <w:sz w:val="20"/>
              </w:rPr>
              <w:t>PlaybackController</w:t>
            </w:r>
            <w:proofErr w:type="spellEnd"/>
          </w:p>
        </w:tc>
        <w:tc>
          <w:tcPr>
            <w:tcW w:w="3195" w:type="dxa"/>
          </w:tcPr>
          <w:p w14:paraId="3E8CE5A4" w14:textId="77777777" w:rsidR="003513D8" w:rsidRDefault="00000000">
            <w:pPr>
              <w:rPr>
                <w:sz w:val="20"/>
              </w:rPr>
            </w:pPr>
            <w:r>
              <w:rPr>
                <w:rFonts w:ascii="Open Sans" w:eastAsia="Open Sans" w:hAnsi="Open Sans" w:cs="Open Sans"/>
                <w:color w:val="333333"/>
                <w:sz w:val="20"/>
              </w:rPr>
              <w:t>1. 验证创建者权限与状态</w:t>
            </w:r>
          </w:p>
          <w:p w14:paraId="3E52A4DD" w14:textId="77777777" w:rsidR="003513D8" w:rsidRDefault="00000000">
            <w:r>
              <w:rPr>
                <w:rFonts w:ascii="Open Sans" w:eastAsia="Open Sans" w:hAnsi="Open Sans" w:cs="Open Sans"/>
                <w:color w:val="333333"/>
                <w:sz w:val="20"/>
              </w:rPr>
              <w:t>2. 验证控制操作的发起者权限及参数有效性</w:t>
            </w:r>
          </w:p>
        </w:tc>
        <w:tc>
          <w:tcPr>
            <w:tcW w:w="3495" w:type="dxa"/>
          </w:tcPr>
          <w:p w14:paraId="038B756D" w14:textId="77777777" w:rsidR="003513D8" w:rsidRDefault="00000000">
            <w:r>
              <w:rPr>
                <w:rFonts w:ascii="Open Sans" w:eastAsia="Open Sans" w:hAnsi="Open Sans" w:cs="Open Sans"/>
                <w:color w:val="333333"/>
                <w:sz w:val="20"/>
              </w:rPr>
              <w:t>"系统验证放映</w:t>
            </w:r>
            <w:proofErr w:type="gramStart"/>
            <w:r>
              <w:rPr>
                <w:rFonts w:ascii="Open Sans" w:eastAsia="Open Sans" w:hAnsi="Open Sans" w:cs="Open Sans"/>
                <w:color w:val="333333"/>
                <w:sz w:val="20"/>
              </w:rPr>
              <w:t>厅创建</w:t>
            </w:r>
            <w:proofErr w:type="gramEnd"/>
            <w:r>
              <w:rPr>
                <w:rFonts w:ascii="Open Sans" w:eastAsia="Open Sans" w:hAnsi="Open Sans" w:cs="Open Sans"/>
                <w:color w:val="333333"/>
                <w:sz w:val="20"/>
              </w:rPr>
              <w:t>者权限与连接状态"；"验证发起者具有权限，且参数有效"</w:t>
            </w:r>
          </w:p>
        </w:tc>
      </w:tr>
      <w:tr w:rsidR="003513D8" w14:paraId="055E4893" w14:textId="77777777">
        <w:tc>
          <w:tcPr>
            <w:tcW w:w="3195" w:type="dxa"/>
          </w:tcPr>
          <w:p w14:paraId="4B61DD21" w14:textId="77777777" w:rsidR="003513D8" w:rsidRDefault="00000000">
            <w:proofErr w:type="spellStart"/>
            <w:r>
              <w:rPr>
                <w:rFonts w:ascii="Open Sans" w:eastAsia="Open Sans" w:hAnsi="Open Sans" w:cs="Open Sans"/>
                <w:color w:val="333333"/>
                <w:sz w:val="20"/>
              </w:rPr>
              <w:t>ChatController</w:t>
            </w:r>
            <w:proofErr w:type="spellEnd"/>
          </w:p>
        </w:tc>
        <w:tc>
          <w:tcPr>
            <w:tcW w:w="3195" w:type="dxa"/>
          </w:tcPr>
          <w:p w14:paraId="046D0ACA" w14:textId="77777777" w:rsidR="003513D8" w:rsidRDefault="00000000">
            <w:pPr>
              <w:rPr>
                <w:sz w:val="20"/>
              </w:rPr>
            </w:pPr>
            <w:r>
              <w:rPr>
                <w:rFonts w:ascii="Open Sans" w:eastAsia="Open Sans" w:hAnsi="Open Sans" w:cs="Open Sans"/>
                <w:color w:val="333333"/>
                <w:sz w:val="20"/>
              </w:rPr>
              <w:t>1. 验证消息内容合</w:t>
            </w:r>
            <w:proofErr w:type="gramStart"/>
            <w:r>
              <w:rPr>
                <w:rFonts w:ascii="Open Sans" w:eastAsia="Open Sans" w:hAnsi="Open Sans" w:cs="Open Sans"/>
                <w:color w:val="333333"/>
                <w:sz w:val="20"/>
              </w:rPr>
              <w:t>规</w:t>
            </w:r>
            <w:proofErr w:type="gramEnd"/>
            <w:r>
              <w:rPr>
                <w:rFonts w:ascii="Open Sans" w:eastAsia="Open Sans" w:hAnsi="Open Sans" w:cs="Open Sans"/>
                <w:color w:val="333333"/>
                <w:sz w:val="20"/>
              </w:rPr>
              <w:t>性</w:t>
            </w:r>
          </w:p>
          <w:p w14:paraId="6643AC04" w14:textId="77777777" w:rsidR="003513D8" w:rsidRDefault="00000000">
            <w:r>
              <w:rPr>
                <w:rFonts w:ascii="Open Sans" w:eastAsia="Open Sans" w:hAnsi="Open Sans" w:cs="Open Sans"/>
                <w:color w:val="333333"/>
                <w:sz w:val="20"/>
              </w:rPr>
              <w:t>2. 将消息广播给在线成员</w:t>
            </w:r>
          </w:p>
        </w:tc>
        <w:tc>
          <w:tcPr>
            <w:tcW w:w="3495" w:type="dxa"/>
          </w:tcPr>
          <w:p w14:paraId="4D2AFDFA" w14:textId="77777777" w:rsidR="003513D8" w:rsidRDefault="00000000">
            <w:r>
              <w:rPr>
                <w:rFonts w:ascii="Open Sans" w:eastAsia="Open Sans" w:hAnsi="Open Sans" w:cs="Open Sans"/>
                <w:color w:val="333333"/>
                <w:sz w:val="20"/>
              </w:rPr>
              <w:t>"系统验证消息内容合</w:t>
            </w:r>
            <w:proofErr w:type="gramStart"/>
            <w:r>
              <w:rPr>
                <w:rFonts w:ascii="Open Sans" w:eastAsia="Open Sans" w:hAnsi="Open Sans" w:cs="Open Sans"/>
                <w:color w:val="333333"/>
                <w:sz w:val="20"/>
              </w:rPr>
              <w:t>规</w:t>
            </w:r>
            <w:proofErr w:type="gramEnd"/>
            <w:r>
              <w:rPr>
                <w:rFonts w:ascii="Open Sans" w:eastAsia="Open Sans" w:hAnsi="Open Sans" w:cs="Open Sans"/>
                <w:color w:val="333333"/>
                <w:sz w:val="20"/>
              </w:rPr>
              <w:t>"；"系统将消息广播给房间内在线成员"</w:t>
            </w:r>
          </w:p>
        </w:tc>
      </w:tr>
      <w:tr w:rsidR="003513D8" w14:paraId="694B74D7" w14:textId="77777777">
        <w:tc>
          <w:tcPr>
            <w:tcW w:w="3195" w:type="dxa"/>
          </w:tcPr>
          <w:p w14:paraId="0D12E055" w14:textId="77777777" w:rsidR="003513D8" w:rsidRDefault="00000000">
            <w:proofErr w:type="spellStart"/>
            <w:r>
              <w:rPr>
                <w:rFonts w:ascii="Open Sans" w:eastAsia="Open Sans" w:hAnsi="Open Sans" w:cs="Open Sans"/>
                <w:color w:val="333333"/>
                <w:sz w:val="20"/>
              </w:rPr>
              <w:t>RoomDismissalController</w:t>
            </w:r>
            <w:proofErr w:type="spellEnd"/>
          </w:p>
        </w:tc>
        <w:tc>
          <w:tcPr>
            <w:tcW w:w="3195" w:type="dxa"/>
          </w:tcPr>
          <w:p w14:paraId="2834E7CF" w14:textId="77777777" w:rsidR="003513D8" w:rsidRDefault="00000000">
            <w:pPr>
              <w:rPr>
                <w:sz w:val="20"/>
              </w:rPr>
            </w:pPr>
            <w:r>
              <w:rPr>
                <w:rFonts w:ascii="Open Sans" w:eastAsia="Open Sans" w:hAnsi="Open Sans" w:cs="Open Sans"/>
                <w:color w:val="333333"/>
                <w:sz w:val="20"/>
              </w:rPr>
              <w:t>1. 强制断开所有连接</w:t>
            </w:r>
          </w:p>
          <w:p w14:paraId="10ADBC41" w14:textId="77777777" w:rsidR="003513D8" w:rsidRDefault="00000000">
            <w:r>
              <w:rPr>
                <w:rFonts w:ascii="Open Sans" w:eastAsia="Open Sans" w:hAnsi="Open Sans" w:cs="Open Sans"/>
                <w:color w:val="333333"/>
                <w:sz w:val="20"/>
              </w:rPr>
              <w:t>2. 销毁房间实例及其</w:t>
            </w:r>
            <w:proofErr w:type="spellStart"/>
            <w:r>
              <w:rPr>
                <w:rFonts w:ascii="Open Sans" w:eastAsia="Open Sans" w:hAnsi="Open Sans" w:cs="Open Sans"/>
                <w:color w:val="333333"/>
                <w:sz w:val="20"/>
              </w:rPr>
              <w:t>VideoState</w:t>
            </w:r>
            <w:proofErr w:type="spellEnd"/>
          </w:p>
        </w:tc>
        <w:tc>
          <w:tcPr>
            <w:tcW w:w="3495" w:type="dxa"/>
          </w:tcPr>
          <w:p w14:paraId="741BCB19" w14:textId="77777777" w:rsidR="003513D8" w:rsidRDefault="00000000">
            <w:r>
              <w:rPr>
                <w:rFonts w:ascii="Open Sans" w:eastAsia="Open Sans" w:hAnsi="Open Sans" w:cs="Open Sans"/>
                <w:color w:val="333333"/>
                <w:sz w:val="20"/>
              </w:rPr>
              <w:t>"强制断开所有成员连接，停止广播"；"销毁房间实例及其</w:t>
            </w:r>
            <w:proofErr w:type="spellStart"/>
            <w:r>
              <w:rPr>
                <w:rFonts w:ascii="Open Sans" w:eastAsia="Open Sans" w:hAnsi="Open Sans" w:cs="Open Sans"/>
                <w:color w:val="333333"/>
                <w:sz w:val="20"/>
              </w:rPr>
              <w:t>VideoState</w:t>
            </w:r>
            <w:proofErr w:type="spellEnd"/>
            <w:r>
              <w:rPr>
                <w:rFonts w:ascii="Open Sans" w:eastAsia="Open Sans" w:hAnsi="Open Sans" w:cs="Open Sans"/>
                <w:color w:val="333333"/>
                <w:sz w:val="20"/>
              </w:rPr>
              <w:t>"</w:t>
            </w:r>
          </w:p>
        </w:tc>
      </w:tr>
    </w:tbl>
    <w:p w14:paraId="0ECE5891" w14:textId="77777777" w:rsidR="003513D8" w:rsidRDefault="003513D8">
      <w:pPr>
        <w:pStyle w:val="a6"/>
      </w:pPr>
    </w:p>
    <w:p w14:paraId="1D285AD7" w14:textId="77777777" w:rsidR="003513D8" w:rsidRDefault="00000000">
      <w:pPr>
        <w:pStyle w:val="a6"/>
      </w:pPr>
      <w:r>
        <w:rPr>
          <w:rFonts w:hint="eastAsia"/>
        </w:rPr>
        <w:t>实体类</w:t>
      </w:r>
    </w:p>
    <w:tbl>
      <w:tblPr>
        <w:tblStyle w:val="af5"/>
        <w:tblW w:w="0" w:type="auto"/>
        <w:tblLayout w:type="fixed"/>
        <w:tblLook w:val="04A0" w:firstRow="1" w:lastRow="0" w:firstColumn="1" w:lastColumn="0" w:noHBand="0" w:noVBand="1"/>
      </w:tblPr>
      <w:tblGrid>
        <w:gridCol w:w="3195"/>
        <w:gridCol w:w="3195"/>
        <w:gridCol w:w="3552"/>
      </w:tblGrid>
      <w:tr w:rsidR="003513D8" w14:paraId="46EA5CE5" w14:textId="77777777">
        <w:tc>
          <w:tcPr>
            <w:tcW w:w="3195" w:type="dxa"/>
          </w:tcPr>
          <w:p w14:paraId="3031AB5F" w14:textId="77777777" w:rsidR="003513D8" w:rsidRDefault="00000000">
            <w:r>
              <w:rPr>
                <w:rFonts w:ascii="Open Sans" w:eastAsia="Open Sans" w:hAnsi="Open Sans" w:cs="Open Sans"/>
                <w:b/>
                <w:color w:val="333333"/>
                <w:sz w:val="20"/>
              </w:rPr>
              <w:t>类名</w:t>
            </w:r>
          </w:p>
        </w:tc>
        <w:tc>
          <w:tcPr>
            <w:tcW w:w="3195" w:type="dxa"/>
          </w:tcPr>
          <w:p w14:paraId="7C881700" w14:textId="77777777" w:rsidR="003513D8" w:rsidRDefault="00000000">
            <w:r>
              <w:rPr>
                <w:rFonts w:ascii="Open Sans" w:eastAsia="Open Sans" w:hAnsi="Open Sans" w:cs="Open Sans"/>
                <w:b/>
                <w:color w:val="333333"/>
                <w:sz w:val="20"/>
              </w:rPr>
              <w:t>职责</w:t>
            </w:r>
          </w:p>
        </w:tc>
        <w:tc>
          <w:tcPr>
            <w:tcW w:w="3552" w:type="dxa"/>
          </w:tcPr>
          <w:p w14:paraId="0BE763BF" w14:textId="77777777" w:rsidR="003513D8" w:rsidRDefault="00000000">
            <w:r>
              <w:rPr>
                <w:rFonts w:ascii="Open Sans" w:eastAsia="Open Sans" w:hAnsi="Open Sans" w:cs="Open Sans"/>
                <w:b/>
                <w:color w:val="333333"/>
                <w:sz w:val="20"/>
              </w:rPr>
              <w:t>出处</w:t>
            </w:r>
          </w:p>
        </w:tc>
      </w:tr>
      <w:tr w:rsidR="003513D8" w14:paraId="3F0836D9" w14:textId="77777777">
        <w:tc>
          <w:tcPr>
            <w:tcW w:w="3195" w:type="dxa"/>
          </w:tcPr>
          <w:p w14:paraId="27FA941C" w14:textId="77777777" w:rsidR="003513D8" w:rsidRDefault="00000000">
            <w:r>
              <w:rPr>
                <w:rFonts w:ascii="Open Sans" w:eastAsia="Open Sans" w:hAnsi="Open Sans" w:cs="Open Sans"/>
                <w:color w:val="333333"/>
                <w:sz w:val="20"/>
              </w:rPr>
              <w:t>Room</w:t>
            </w:r>
          </w:p>
        </w:tc>
        <w:tc>
          <w:tcPr>
            <w:tcW w:w="3195" w:type="dxa"/>
          </w:tcPr>
          <w:p w14:paraId="5310C49F" w14:textId="77777777" w:rsidR="003513D8" w:rsidRDefault="00000000">
            <w:r>
              <w:rPr>
                <w:rFonts w:ascii="Open Sans" w:eastAsia="Open Sans" w:hAnsi="Open Sans" w:cs="Open Sans"/>
                <w:color w:val="333333"/>
                <w:sz w:val="20"/>
              </w:rPr>
              <w:t>存储房间基本信息（ID、配置</w:t>
            </w:r>
            <w:r>
              <w:rPr>
                <w:rFonts w:ascii="Open Sans" w:eastAsia="Open Sans" w:hAnsi="Open Sans" w:cs="Open Sans" w:hint="eastAsia"/>
                <w:color w:val="333333"/>
                <w:sz w:val="20"/>
              </w:rPr>
              <w:t>、房间内人员</w:t>
            </w:r>
            <w:r>
              <w:rPr>
                <w:rFonts w:ascii="Open Sans" w:eastAsia="Open Sans" w:hAnsi="Open Sans" w:cs="Open Sans"/>
                <w:color w:val="333333"/>
                <w:sz w:val="20"/>
              </w:rPr>
              <w:t>等）</w:t>
            </w:r>
          </w:p>
        </w:tc>
        <w:tc>
          <w:tcPr>
            <w:tcW w:w="3552" w:type="dxa"/>
          </w:tcPr>
          <w:p w14:paraId="4553E86B" w14:textId="77777777" w:rsidR="003513D8" w:rsidRDefault="00000000">
            <w:r>
              <w:rPr>
                <w:rFonts w:ascii="Open Sans" w:eastAsia="Open Sans" w:hAnsi="Open Sans" w:cs="Open Sans"/>
                <w:color w:val="333333"/>
                <w:sz w:val="20"/>
              </w:rPr>
              <w:t>"系统创建新的线上观影室，生成唯一标识"</w:t>
            </w:r>
          </w:p>
        </w:tc>
      </w:tr>
      <w:tr w:rsidR="003513D8" w14:paraId="52B6B10F" w14:textId="77777777">
        <w:tc>
          <w:tcPr>
            <w:tcW w:w="3195" w:type="dxa"/>
          </w:tcPr>
          <w:p w14:paraId="392D04D7" w14:textId="77777777" w:rsidR="003513D8" w:rsidRDefault="00000000">
            <w:proofErr w:type="spellStart"/>
            <w:r>
              <w:rPr>
                <w:rFonts w:ascii="Open Sans" w:eastAsia="Open Sans" w:hAnsi="Open Sans" w:cs="Open Sans"/>
                <w:color w:val="333333"/>
                <w:sz w:val="20"/>
              </w:rPr>
              <w:t>VideoState</w:t>
            </w:r>
            <w:proofErr w:type="spellEnd"/>
          </w:p>
        </w:tc>
        <w:tc>
          <w:tcPr>
            <w:tcW w:w="3195" w:type="dxa"/>
          </w:tcPr>
          <w:p w14:paraId="0F1F7610" w14:textId="77777777" w:rsidR="003513D8" w:rsidRDefault="00000000">
            <w:r>
              <w:rPr>
                <w:rFonts w:ascii="Open Sans" w:eastAsia="Open Sans" w:hAnsi="Open Sans" w:cs="Open Sans"/>
                <w:color w:val="333333"/>
                <w:sz w:val="20"/>
              </w:rPr>
              <w:t>存储当前视频源、播放状态、进度、</w:t>
            </w:r>
            <w:proofErr w:type="gramStart"/>
            <w:r>
              <w:rPr>
                <w:rFonts w:ascii="Open Sans" w:eastAsia="Open Sans" w:hAnsi="Open Sans" w:cs="Open Sans"/>
                <w:color w:val="333333"/>
                <w:sz w:val="20"/>
              </w:rPr>
              <w:t>倍</w:t>
            </w:r>
            <w:proofErr w:type="gramEnd"/>
            <w:r>
              <w:rPr>
                <w:rFonts w:ascii="Open Sans" w:eastAsia="Open Sans" w:hAnsi="Open Sans" w:cs="Open Sans"/>
                <w:color w:val="333333"/>
                <w:sz w:val="20"/>
              </w:rPr>
              <w:t>速、字幕</w:t>
            </w:r>
          </w:p>
        </w:tc>
        <w:tc>
          <w:tcPr>
            <w:tcW w:w="3552" w:type="dxa"/>
          </w:tcPr>
          <w:p w14:paraId="45010201" w14:textId="77777777" w:rsidR="003513D8" w:rsidRDefault="00000000">
            <w:r>
              <w:rPr>
                <w:rFonts w:ascii="Open Sans" w:eastAsia="Open Sans" w:hAnsi="Open Sans" w:cs="Open Sans"/>
                <w:color w:val="333333"/>
                <w:sz w:val="20"/>
              </w:rPr>
              <w:t>"系统初始化视频状态对象(</w:t>
            </w:r>
            <w:proofErr w:type="spellStart"/>
            <w:r>
              <w:rPr>
                <w:rFonts w:ascii="Open Sans" w:eastAsia="Open Sans" w:hAnsi="Open Sans" w:cs="Open Sans"/>
                <w:color w:val="333333"/>
                <w:sz w:val="20"/>
              </w:rPr>
              <w:t>VideoState</w:t>
            </w:r>
            <w:proofErr w:type="spellEnd"/>
            <w:r>
              <w:rPr>
                <w:rFonts w:ascii="Open Sans" w:eastAsia="Open Sans" w:hAnsi="Open Sans" w:cs="Open Sans"/>
                <w:color w:val="333333"/>
                <w:sz w:val="20"/>
              </w:rPr>
              <w:t>)"</w:t>
            </w:r>
          </w:p>
        </w:tc>
      </w:tr>
      <w:tr w:rsidR="003513D8" w14:paraId="63E0A48F" w14:textId="77777777">
        <w:trPr>
          <w:trHeight w:val="920"/>
        </w:trPr>
        <w:tc>
          <w:tcPr>
            <w:tcW w:w="3195" w:type="dxa"/>
          </w:tcPr>
          <w:p w14:paraId="45B37E57" w14:textId="77777777" w:rsidR="003513D8" w:rsidRDefault="00000000">
            <w:r>
              <w:rPr>
                <w:rFonts w:ascii="Open Sans" w:eastAsia="Open Sans" w:hAnsi="Open Sans" w:cs="Open Sans"/>
                <w:color w:val="333333"/>
                <w:sz w:val="20"/>
              </w:rPr>
              <w:t>Participant</w:t>
            </w:r>
          </w:p>
        </w:tc>
        <w:tc>
          <w:tcPr>
            <w:tcW w:w="3195" w:type="dxa"/>
          </w:tcPr>
          <w:p w14:paraId="1202AD0B" w14:textId="77777777" w:rsidR="003513D8" w:rsidRDefault="00000000">
            <w:r>
              <w:rPr>
                <w:rFonts w:ascii="Open Sans" w:eastAsia="Open Sans" w:hAnsi="Open Sans" w:cs="Open Sans"/>
                <w:color w:val="333333"/>
                <w:sz w:val="20"/>
              </w:rPr>
              <w:t>存储成员在该房间的身份（创建者/观众）及通信标识。</w:t>
            </w:r>
          </w:p>
          <w:p w14:paraId="0BB545E2" w14:textId="77777777" w:rsidR="003513D8" w:rsidRDefault="00000000">
            <w:r>
              <w:rPr>
                <w:rFonts w:ascii="Open Sans" w:eastAsia="Open Sans" w:hAnsi="Open Sans" w:cs="Open Sans"/>
                <w:color w:val="333333"/>
                <w:sz w:val="20"/>
              </w:rPr>
              <w:t>维护成员在房间内的交互权限（如控制放映、发言）。</w:t>
            </w:r>
          </w:p>
        </w:tc>
        <w:tc>
          <w:tcPr>
            <w:tcW w:w="3552" w:type="dxa"/>
          </w:tcPr>
          <w:p w14:paraId="44469C22" w14:textId="77777777" w:rsidR="003513D8" w:rsidRDefault="00000000">
            <w:r>
              <w:rPr>
                <w:rFonts w:ascii="Open Sans" w:eastAsia="Open Sans" w:hAnsi="Open Sans" w:cs="Open Sans"/>
                <w:color w:val="333333"/>
                <w:sz w:val="20"/>
              </w:rPr>
              <w:t>"将其加入房间在线成员列表"</w:t>
            </w:r>
          </w:p>
        </w:tc>
      </w:tr>
      <w:tr w:rsidR="003513D8" w14:paraId="3462AE11" w14:textId="77777777">
        <w:tc>
          <w:tcPr>
            <w:tcW w:w="3195" w:type="dxa"/>
          </w:tcPr>
          <w:p w14:paraId="3C15E47B" w14:textId="77777777" w:rsidR="003513D8" w:rsidRDefault="00000000">
            <w:r>
              <w:rPr>
                <w:rFonts w:ascii="Open Sans" w:eastAsia="Open Sans" w:hAnsi="Open Sans" w:cs="Open Sans"/>
                <w:color w:val="333333"/>
                <w:sz w:val="20"/>
              </w:rPr>
              <w:t>Message</w:t>
            </w:r>
          </w:p>
        </w:tc>
        <w:tc>
          <w:tcPr>
            <w:tcW w:w="3195" w:type="dxa"/>
          </w:tcPr>
          <w:p w14:paraId="2EEB170E" w14:textId="77777777" w:rsidR="003513D8" w:rsidRDefault="00000000">
            <w:r>
              <w:rPr>
                <w:rFonts w:ascii="Open Sans" w:eastAsia="Open Sans" w:hAnsi="Open Sans" w:cs="Open Sans"/>
                <w:color w:val="333333"/>
                <w:sz w:val="20"/>
              </w:rPr>
              <w:t>存储聊天消息的内容、发送者、时间等</w:t>
            </w:r>
          </w:p>
        </w:tc>
        <w:tc>
          <w:tcPr>
            <w:tcW w:w="3552" w:type="dxa"/>
          </w:tcPr>
          <w:p w14:paraId="0BE03BCC" w14:textId="77777777" w:rsidR="003513D8" w:rsidRDefault="00000000">
            <w:r>
              <w:rPr>
                <w:rFonts w:ascii="Open Sans" w:eastAsia="Open Sans" w:hAnsi="Open Sans" w:cs="Open Sans"/>
                <w:color w:val="333333"/>
                <w:sz w:val="20"/>
              </w:rPr>
              <w:t>"任</w:t>
            </w:r>
            <w:proofErr w:type="gramStart"/>
            <w:r>
              <w:rPr>
                <w:rFonts w:ascii="Open Sans" w:eastAsia="Open Sans" w:hAnsi="Open Sans" w:cs="Open Sans"/>
                <w:color w:val="333333"/>
                <w:sz w:val="20"/>
              </w:rPr>
              <w:t>一</w:t>
            </w:r>
            <w:proofErr w:type="gramEnd"/>
            <w:r>
              <w:rPr>
                <w:rFonts w:ascii="Open Sans" w:eastAsia="Open Sans" w:hAnsi="Open Sans" w:cs="Open Sans"/>
                <w:color w:val="333333"/>
                <w:sz w:val="20"/>
              </w:rPr>
              <w:t>观众可发送聊天消息或弹幕"</w:t>
            </w:r>
          </w:p>
        </w:tc>
      </w:tr>
      <w:tr w:rsidR="003513D8" w14:paraId="48A8E60E" w14:textId="77777777">
        <w:tc>
          <w:tcPr>
            <w:tcW w:w="3195" w:type="dxa"/>
          </w:tcPr>
          <w:p w14:paraId="48BC9B6A" w14:textId="77777777" w:rsidR="003513D8" w:rsidRDefault="00000000">
            <w:proofErr w:type="spellStart"/>
            <w:r>
              <w:rPr>
                <w:rFonts w:ascii="Open Sans" w:eastAsia="Open Sans" w:hAnsi="Open Sans" w:cs="Open Sans"/>
                <w:color w:val="333333"/>
                <w:sz w:val="20"/>
              </w:rPr>
              <w:t>SyncEvent</w:t>
            </w:r>
            <w:proofErr w:type="spellEnd"/>
          </w:p>
        </w:tc>
        <w:tc>
          <w:tcPr>
            <w:tcW w:w="3195" w:type="dxa"/>
          </w:tcPr>
          <w:p w14:paraId="06A3182A" w14:textId="77777777" w:rsidR="003513D8" w:rsidRDefault="00000000">
            <w:r>
              <w:rPr>
                <w:rFonts w:ascii="Open Sans" w:eastAsia="Open Sans" w:hAnsi="Open Sans" w:cs="Open Sans"/>
                <w:color w:val="333333"/>
                <w:sz w:val="20"/>
              </w:rPr>
              <w:t>封装同步指令（播放/跳转等）及参数</w:t>
            </w:r>
          </w:p>
        </w:tc>
        <w:tc>
          <w:tcPr>
            <w:tcW w:w="3552" w:type="dxa"/>
          </w:tcPr>
          <w:p w14:paraId="39E2B0E4" w14:textId="77777777" w:rsidR="003513D8" w:rsidRDefault="00000000">
            <w:r>
              <w:rPr>
                <w:rFonts w:ascii="Open Sans" w:eastAsia="Open Sans" w:hAnsi="Open Sans" w:cs="Open Sans"/>
                <w:color w:val="333333"/>
                <w:sz w:val="20"/>
              </w:rPr>
              <w:t>"系统生成</w:t>
            </w:r>
            <w:proofErr w:type="spellStart"/>
            <w:r>
              <w:rPr>
                <w:rFonts w:ascii="Open Sans" w:eastAsia="Open Sans" w:hAnsi="Open Sans" w:cs="Open Sans"/>
                <w:color w:val="333333"/>
                <w:sz w:val="20"/>
              </w:rPr>
              <w:t>Sync_Event</w:t>
            </w:r>
            <w:proofErr w:type="spellEnd"/>
            <w:r>
              <w:rPr>
                <w:rFonts w:ascii="Open Sans" w:eastAsia="Open Sans" w:hAnsi="Open Sans" w:cs="Open Sans"/>
                <w:color w:val="333333"/>
                <w:sz w:val="20"/>
              </w:rPr>
              <w:t>(PLAY)并广播"</w:t>
            </w:r>
          </w:p>
        </w:tc>
      </w:tr>
    </w:tbl>
    <w:p w14:paraId="128E8F04" w14:textId="77777777" w:rsidR="003513D8" w:rsidRDefault="003513D8">
      <w:pPr>
        <w:pStyle w:val="a6"/>
      </w:pPr>
    </w:p>
    <w:p w14:paraId="02113D76" w14:textId="77777777" w:rsidR="003513D8" w:rsidRDefault="00000000">
      <w:pPr>
        <w:pStyle w:val="2"/>
      </w:pPr>
      <w:bookmarkStart w:id="70" w:name="_Toc219328566"/>
      <w:r>
        <w:rPr>
          <w:rFonts w:hint="eastAsia"/>
        </w:rPr>
        <w:t>顺序模型</w:t>
      </w:r>
      <w:bookmarkEnd w:id="70"/>
    </w:p>
    <w:p w14:paraId="6A6F8366" w14:textId="77777777" w:rsidR="003513D8" w:rsidRDefault="00000000">
      <w:pPr>
        <w:pStyle w:val="a2"/>
      </w:pPr>
      <w:r>
        <w:rPr>
          <w:rFonts w:hint="eastAsia"/>
        </w:rPr>
        <w:t>由于基本流跨度较长，我们将</w:t>
      </w:r>
      <w:proofErr w:type="gramStart"/>
      <w:r>
        <w:rPr>
          <w:rFonts w:hint="eastAsia"/>
        </w:rPr>
        <w:t>基本流涉分成</w:t>
      </w:r>
      <w:proofErr w:type="gramEnd"/>
      <w:r>
        <w:rPr>
          <w:rFonts w:hint="eastAsia"/>
        </w:rPr>
        <w:t xml:space="preserve"> </w:t>
      </w:r>
      <w:r>
        <w:rPr>
          <w:rFonts w:hint="eastAsia"/>
        </w:rPr>
        <w:t>“创建者</w:t>
      </w:r>
      <w:r>
        <w:rPr>
          <w:rFonts w:hint="eastAsia"/>
        </w:rPr>
        <w:t xml:space="preserve"> </w:t>
      </w:r>
      <w:r>
        <w:rPr>
          <w:color w:val="000000"/>
        </w:rPr>
        <w:t>创建</w:t>
      </w:r>
      <w:r>
        <w:rPr>
          <w:rFonts w:hint="eastAsia"/>
          <w:color w:val="000000"/>
        </w:rPr>
        <w:t>-</w:t>
      </w:r>
      <w:r>
        <w:rPr>
          <w:rFonts w:hint="eastAsia"/>
          <w:color w:val="000000"/>
        </w:rPr>
        <w:t>设置片源</w:t>
      </w:r>
      <w:r>
        <w:rPr>
          <w:rFonts w:hint="eastAsia"/>
        </w:rPr>
        <w:t>”、“观众加入</w:t>
      </w:r>
      <w:r>
        <w:rPr>
          <w:rFonts w:hint="eastAsia"/>
        </w:rPr>
        <w:t>-</w:t>
      </w:r>
      <w:r>
        <w:rPr>
          <w:rFonts w:hint="eastAsia"/>
        </w:rPr>
        <w:t>观众初始化”、“放映控制者</w:t>
      </w:r>
      <w:r>
        <w:rPr>
          <w:rFonts w:hint="eastAsia"/>
        </w:rPr>
        <w:t xml:space="preserve"> </w:t>
      </w:r>
      <w:r>
        <w:rPr>
          <w:rFonts w:hint="eastAsia"/>
        </w:rPr>
        <w:t>同步放映</w:t>
      </w:r>
      <w:r>
        <w:rPr>
          <w:rFonts w:hint="eastAsia"/>
        </w:rPr>
        <w:t>-</w:t>
      </w:r>
      <w:r>
        <w:rPr>
          <w:rFonts w:hint="eastAsia"/>
        </w:rPr>
        <w:t>观众聊天”、</w:t>
      </w:r>
      <w:r>
        <w:rPr>
          <w:rFonts w:hint="eastAsia"/>
        </w:rPr>
        <w:t xml:space="preserve"> </w:t>
      </w:r>
      <w:r>
        <w:rPr>
          <w:rFonts w:hint="eastAsia"/>
        </w:rPr>
        <w:t>“放映室创建者</w:t>
      </w:r>
      <w:r>
        <w:rPr>
          <w:rFonts w:hint="eastAsia"/>
        </w:rPr>
        <w:t xml:space="preserve"> </w:t>
      </w:r>
      <w:r>
        <w:rPr>
          <w:rFonts w:hint="eastAsia"/>
        </w:rPr>
        <w:t>解散房间”</w:t>
      </w:r>
      <w:r>
        <w:rPr>
          <w:rFonts w:hint="eastAsia"/>
        </w:rPr>
        <w:t xml:space="preserve"> </w:t>
      </w:r>
      <w:r>
        <w:rPr>
          <w:rFonts w:hint="eastAsia"/>
        </w:rPr>
        <w:t>四个阶段，并绘制顺序图。</w:t>
      </w:r>
    </w:p>
    <w:p w14:paraId="5310CE5A" w14:textId="77777777" w:rsidR="003513D8" w:rsidRDefault="00000000">
      <w:pPr>
        <w:pStyle w:val="3"/>
      </w:pPr>
      <w:bookmarkStart w:id="71" w:name="_Toc219328567"/>
      <w:r>
        <w:rPr>
          <w:color w:val="000000"/>
        </w:rPr>
        <w:t>创建</w:t>
      </w:r>
      <w:r>
        <w:rPr>
          <w:rFonts w:hint="eastAsia"/>
          <w:color w:val="000000"/>
        </w:rPr>
        <w:t>-</w:t>
      </w:r>
      <w:r>
        <w:rPr>
          <w:rFonts w:hint="eastAsia"/>
          <w:color w:val="000000"/>
        </w:rPr>
        <w:t>设置片源</w:t>
      </w:r>
      <w:r>
        <w:rPr>
          <w:rFonts w:hint="eastAsia"/>
        </w:rPr>
        <w:t xml:space="preserve"> </w:t>
      </w:r>
      <w:r>
        <w:rPr>
          <w:rFonts w:hint="eastAsia"/>
        </w:rPr>
        <w:t>顺序图</w:t>
      </w:r>
      <w:bookmarkEnd w:id="71"/>
    </w:p>
    <w:p w14:paraId="46C92B8F" w14:textId="77777777" w:rsidR="003513D8" w:rsidRDefault="00000000">
      <w:pPr>
        <w:pStyle w:val="a6"/>
      </w:pPr>
      <w:r>
        <w:rPr>
          <w:rFonts w:hint="eastAsia"/>
        </w:rPr>
        <w:t>创建放映室并进入</w:t>
      </w:r>
    </w:p>
    <w:p w14:paraId="2E98F720" w14:textId="77777777" w:rsidR="003513D8" w:rsidRDefault="00000000">
      <w:pPr>
        <w:pStyle w:val="a6"/>
      </w:pPr>
      <w:r>
        <w:rPr>
          <w:rFonts w:hint="eastAsia"/>
          <w:noProof/>
        </w:rPr>
        <w:lastRenderedPageBreak/>
        <w:drawing>
          <wp:inline distT="0" distB="0" distL="0" distR="0" wp14:anchorId="734FF9FB" wp14:editId="5E3605CC">
            <wp:extent cx="6120130" cy="324167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8"/>
                    <a:stretch>
                      <a:fillRect/>
                    </a:stretch>
                  </pic:blipFill>
                  <pic:spPr>
                    <a:xfrm>
                      <a:off x="0" y="0"/>
                      <a:ext cx="6120130" cy="3241882"/>
                    </a:xfrm>
                    <a:prstGeom prst="rect">
                      <a:avLst/>
                    </a:prstGeom>
                  </pic:spPr>
                </pic:pic>
              </a:graphicData>
            </a:graphic>
          </wp:inline>
        </w:drawing>
      </w:r>
    </w:p>
    <w:p w14:paraId="3D4D48DD" w14:textId="77777777" w:rsidR="003513D8" w:rsidRDefault="003513D8">
      <w:pPr>
        <w:pStyle w:val="a6"/>
      </w:pPr>
    </w:p>
    <w:p w14:paraId="58F10FA4" w14:textId="77777777" w:rsidR="003513D8" w:rsidRDefault="00000000">
      <w:pPr>
        <w:pStyle w:val="a6"/>
      </w:pPr>
      <w:r>
        <w:rPr>
          <w:rFonts w:hint="eastAsia"/>
        </w:rPr>
        <w:t>设置片源</w:t>
      </w:r>
    </w:p>
    <w:p w14:paraId="32F1D9C0" w14:textId="77777777" w:rsidR="003513D8" w:rsidRDefault="00000000">
      <w:pPr>
        <w:pStyle w:val="a6"/>
      </w:pPr>
      <w:r>
        <w:rPr>
          <w:rFonts w:hint="eastAsia"/>
          <w:noProof/>
        </w:rPr>
        <w:drawing>
          <wp:inline distT="0" distB="0" distL="0" distR="0" wp14:anchorId="59894770" wp14:editId="028675D9">
            <wp:extent cx="6120130" cy="3019425"/>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9"/>
                    <a:stretch>
                      <a:fillRect/>
                    </a:stretch>
                  </pic:blipFill>
                  <pic:spPr>
                    <a:xfrm>
                      <a:off x="0" y="0"/>
                      <a:ext cx="6120130" cy="3019923"/>
                    </a:xfrm>
                    <a:prstGeom prst="rect">
                      <a:avLst/>
                    </a:prstGeom>
                  </pic:spPr>
                </pic:pic>
              </a:graphicData>
            </a:graphic>
          </wp:inline>
        </w:drawing>
      </w:r>
    </w:p>
    <w:p w14:paraId="033B660F" w14:textId="77777777" w:rsidR="003513D8" w:rsidRDefault="00000000">
      <w:pPr>
        <w:rPr>
          <w:sz w:val="28"/>
        </w:rPr>
      </w:pPr>
      <w:r>
        <w:rPr>
          <w:sz w:val="28"/>
        </w:rPr>
        <w:t>提取的操作和属性</w:t>
      </w:r>
      <w:r>
        <w:rPr>
          <w:sz w:val="28"/>
        </w:rPr>
        <w:t>:</w:t>
      </w:r>
    </w:p>
    <w:p w14:paraId="18C6EF9F" w14:textId="77777777" w:rsidR="003513D8" w:rsidRDefault="003513D8">
      <w:pPr>
        <w:pStyle w:val="a6"/>
        <w:rPr>
          <w:rFonts w:ascii="方正仿宋_GBK" w:eastAsia="方正仿宋_GBK" w:hAnsi="方正仿宋_GBK" w:cs="方正仿宋_GBK"/>
        </w:rPr>
      </w:pPr>
    </w:p>
    <w:p w14:paraId="22E353A6" w14:textId="77777777" w:rsidR="003513D8" w:rsidRDefault="00000000">
      <w:pPr>
        <w:spacing w:after="270" w:line="343" w:lineRule="auto"/>
        <w:rPr>
          <w:rFonts w:ascii="Inter" w:eastAsia="Inter" w:hAnsi="Inter" w:cs="Inter"/>
          <w:b/>
          <w:color w:val="1A1C1E"/>
          <w:sz w:val="25"/>
          <w:shd w:val="clear" w:color="auto" w:fill="FFFFFF"/>
        </w:rPr>
      </w:pPr>
      <w:r>
        <w:rPr>
          <w:rFonts w:ascii="Inter" w:eastAsia="Inter" w:hAnsi="Inter" w:cs="Inter" w:hint="eastAsia"/>
          <w:b/>
          <w:color w:val="1A1C1E"/>
          <w:sz w:val="25"/>
          <w:shd w:val="clear" w:color="auto" w:fill="FFFFFF"/>
        </w:rPr>
        <w:t>边界类</w:t>
      </w:r>
    </w:p>
    <w:p w14:paraId="060CCA38" w14:textId="77777777" w:rsidR="003513D8" w:rsidRDefault="00000000">
      <w:pPr>
        <w:spacing w:after="270" w:line="343" w:lineRule="auto"/>
        <w:rPr>
          <w:rFonts w:ascii="方正仿宋_GBK" w:eastAsia="方正仿宋_GBK" w:hAnsi="方正仿宋_GBK" w:cs="方正仿宋_GBK"/>
        </w:rPr>
      </w:pPr>
      <w:r>
        <w:rPr>
          <w:rFonts w:ascii="方正仿宋_GBK" w:eastAsia="方正仿宋_GBK" w:hAnsi="方正仿宋_GBK" w:cs="方正仿宋_GBK"/>
          <w:b/>
          <w:color w:val="1A1C1E"/>
          <w:sz w:val="21"/>
          <w:shd w:val="clear" w:color="auto" w:fill="FFFFFF"/>
        </w:rPr>
        <w:t>职责</w:t>
      </w:r>
      <w:r>
        <w:rPr>
          <w:rFonts w:ascii="方正仿宋_GBK" w:eastAsia="方正仿宋_GBK" w:hAnsi="方正仿宋_GBK" w:cs="方正仿宋_GBK"/>
          <w:color w:val="1A1C1E"/>
          <w:sz w:val="21"/>
          <w:shd w:val="clear" w:color="auto" w:fill="FFFFFF"/>
        </w:rPr>
        <w:t>：负责与用户交互（UI显示）或外部系统交互，接收输入并展示结果。</w:t>
      </w:r>
    </w:p>
    <w:p w14:paraId="33B681B0" w14:textId="77777777" w:rsidR="003513D8" w:rsidRDefault="00000000">
      <w:pPr>
        <w:rPr>
          <w:sz w:val="28"/>
        </w:rPr>
      </w:pPr>
      <w:proofErr w:type="spellStart"/>
      <w:r>
        <w:rPr>
          <w:sz w:val="28"/>
        </w:rPr>
        <w:t>RoomCreationUI</w:t>
      </w:r>
      <w:proofErr w:type="spellEnd"/>
      <w:r>
        <w:rPr>
          <w:sz w:val="28"/>
        </w:rPr>
        <w:t xml:space="preserve"> (</w:t>
      </w:r>
      <w:r>
        <w:rPr>
          <w:sz w:val="28"/>
        </w:rPr>
        <w:t>房间创建界面</w:t>
      </w:r>
      <w:r>
        <w:rPr>
          <w:sz w:val="28"/>
        </w:rPr>
        <w:t>)</w:t>
      </w:r>
    </w:p>
    <w:p w14:paraId="7B9A1161" w14:textId="77777777" w:rsidR="003513D8" w:rsidRDefault="00000000">
      <w:pPr>
        <w:numPr>
          <w:ilvl w:val="0"/>
          <w:numId w:val="74"/>
        </w:numPr>
        <w:spacing w:after="45" w:line="343" w:lineRule="auto"/>
      </w:pPr>
      <w:r>
        <w:rPr>
          <w:rFonts w:ascii="Inter" w:eastAsia="Inter" w:hAnsi="Inter" w:cs="Inter"/>
          <w:b/>
          <w:color w:val="1A1C1E"/>
          <w:sz w:val="21"/>
          <w:shd w:val="clear" w:color="auto" w:fill="FFFFFF"/>
        </w:rPr>
        <w:t>属性 (Attributes)</w:t>
      </w:r>
      <w:r>
        <w:rPr>
          <w:rFonts w:ascii="Inter" w:eastAsia="Inter" w:hAnsi="Inter" w:cs="Inter"/>
          <w:color w:val="1A1C1E"/>
          <w:sz w:val="21"/>
          <w:shd w:val="clear" w:color="auto" w:fill="FFFFFF"/>
        </w:rPr>
        <w:t>:</w:t>
      </w:r>
    </w:p>
    <w:p w14:paraId="6099AB46" w14:textId="77777777" w:rsidR="003513D8" w:rsidRDefault="00000000">
      <w:pPr>
        <w:numPr>
          <w:ilvl w:val="1"/>
          <w:numId w:val="74"/>
        </w:numPr>
        <w:spacing w:after="45" w:line="343" w:lineRule="auto"/>
        <w:ind w:left="821"/>
      </w:pPr>
      <w:proofErr w:type="spellStart"/>
      <w:r>
        <w:rPr>
          <w:rFonts w:ascii="DM Mono" w:eastAsia="DM Mono" w:hAnsi="DM Mono" w:cs="DM Mono"/>
          <w:color w:val="0F0F10"/>
        </w:rPr>
        <w:t>formFields</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Object</w:t>
      </w:r>
      <w:r>
        <w:rPr>
          <w:rFonts w:ascii="Inter" w:eastAsia="Inter" w:hAnsi="Inter" w:cs="Inter"/>
          <w:color w:val="1A1C1E"/>
          <w:sz w:val="21"/>
          <w:shd w:val="clear" w:color="auto" w:fill="FFFFFF"/>
        </w:rPr>
        <w:t xml:space="preserve"> —— 存储用户输入的标题、密码</w:t>
      </w:r>
      <w:r>
        <w:rPr>
          <w:rFonts w:ascii="Inter" w:eastAsia="Inter" w:hAnsi="Inter" w:cs="Inter" w:hint="eastAsia"/>
          <w:color w:val="1A1C1E"/>
          <w:sz w:val="21"/>
          <w:shd w:val="clear" w:color="auto" w:fill="FFFFFF"/>
        </w:rPr>
        <w:t>、最大人数</w:t>
      </w:r>
      <w:r>
        <w:rPr>
          <w:rFonts w:ascii="Inter" w:eastAsia="Inter" w:hAnsi="Inter" w:cs="Inter"/>
          <w:color w:val="1A1C1E"/>
          <w:sz w:val="21"/>
          <w:shd w:val="clear" w:color="auto" w:fill="FFFFFF"/>
        </w:rPr>
        <w:t>等临时数据。</w:t>
      </w:r>
    </w:p>
    <w:p w14:paraId="024C9225" w14:textId="77777777" w:rsidR="003513D8" w:rsidRDefault="00000000">
      <w:pPr>
        <w:numPr>
          <w:ilvl w:val="0"/>
          <w:numId w:val="74"/>
        </w:numPr>
        <w:spacing w:after="45" w:line="343" w:lineRule="auto"/>
      </w:pPr>
      <w:r>
        <w:rPr>
          <w:rFonts w:ascii="Inter" w:eastAsia="Inter" w:hAnsi="Inter" w:cs="Inter"/>
          <w:b/>
          <w:color w:val="1A1C1E"/>
          <w:sz w:val="21"/>
          <w:shd w:val="clear" w:color="auto" w:fill="FFFFFF"/>
        </w:rPr>
        <w:lastRenderedPageBreak/>
        <w:t>操作 (Operations)</w:t>
      </w:r>
      <w:r>
        <w:rPr>
          <w:rFonts w:ascii="Inter" w:eastAsia="Inter" w:hAnsi="Inter" w:cs="Inter"/>
          <w:color w:val="1A1C1E"/>
          <w:sz w:val="21"/>
          <w:shd w:val="clear" w:color="auto" w:fill="FFFFFF"/>
        </w:rPr>
        <w:t>:</w:t>
      </w:r>
    </w:p>
    <w:p w14:paraId="4E8F56A1" w14:textId="77777777" w:rsidR="003513D8" w:rsidRDefault="00000000">
      <w:pPr>
        <w:numPr>
          <w:ilvl w:val="1"/>
          <w:numId w:val="74"/>
        </w:numPr>
        <w:spacing w:after="45" w:line="343" w:lineRule="auto"/>
        <w:ind w:left="821"/>
      </w:pPr>
      <w:proofErr w:type="spellStart"/>
      <w:r>
        <w:rPr>
          <w:rFonts w:ascii="DM Mono" w:eastAsia="DM Mono" w:hAnsi="DM Mono" w:cs="DM Mono"/>
          <w:color w:val="0F0F10"/>
        </w:rPr>
        <w:t>displayForm</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展示填写房间信息的表单。</w:t>
      </w:r>
    </w:p>
    <w:p w14:paraId="6BFB3960" w14:textId="77777777" w:rsidR="003513D8" w:rsidRDefault="00000000">
      <w:pPr>
        <w:numPr>
          <w:ilvl w:val="1"/>
          <w:numId w:val="74"/>
        </w:numPr>
        <w:spacing w:after="45" w:line="343" w:lineRule="auto"/>
        <w:ind w:left="821"/>
      </w:pPr>
      <w:proofErr w:type="spellStart"/>
      <w:r>
        <w:rPr>
          <w:rFonts w:ascii="DM Mono" w:eastAsia="DM Mono" w:hAnsi="DM Mono" w:cs="DM Mono"/>
          <w:color w:val="0F0F10"/>
        </w:rPr>
        <w:t>submitConfig</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b/>
          <w:color w:val="1A1C1E"/>
          <w:sz w:val="21"/>
          <w:shd w:val="clear" w:color="auto" w:fill="FFFFFF"/>
        </w:rPr>
        <w:t>(序列图 2)</w:t>
      </w:r>
      <w:r>
        <w:rPr>
          <w:rFonts w:ascii="Inter" w:eastAsia="Inter" w:hAnsi="Inter" w:cs="Inter"/>
          <w:color w:val="1A1C1E"/>
          <w:sz w:val="21"/>
          <w:shd w:val="clear" w:color="auto" w:fill="FFFFFF"/>
        </w:rPr>
        <w:t xml:space="preserve"> 将用户填写的配置提交给控制器。</w:t>
      </w:r>
    </w:p>
    <w:p w14:paraId="1FD51562" w14:textId="77777777" w:rsidR="003513D8" w:rsidRDefault="00000000">
      <w:pPr>
        <w:numPr>
          <w:ilvl w:val="1"/>
          <w:numId w:val="74"/>
        </w:numPr>
        <w:spacing w:after="45" w:line="343" w:lineRule="auto"/>
        <w:ind w:left="821"/>
      </w:pPr>
      <w:proofErr w:type="spellStart"/>
      <w:r>
        <w:rPr>
          <w:rFonts w:ascii="DM Mono" w:eastAsia="DM Mono" w:hAnsi="DM Mono" w:cs="DM Mono"/>
          <w:color w:val="0F0F10"/>
        </w:rPr>
        <w:t>promptNicknameInput</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b/>
          <w:color w:val="1A1C1E"/>
          <w:sz w:val="21"/>
          <w:shd w:val="clear" w:color="auto" w:fill="FFFFFF"/>
        </w:rPr>
        <w:t>(序列图 2.3)</w:t>
      </w:r>
      <w:r>
        <w:rPr>
          <w:rFonts w:ascii="Inter" w:eastAsia="Inter" w:hAnsi="Inter" w:cs="Inter"/>
          <w:color w:val="1A1C1E"/>
          <w:sz w:val="21"/>
          <w:shd w:val="clear" w:color="auto" w:fill="FFFFFF"/>
        </w:rPr>
        <w:t xml:space="preserve"> 弹出</w:t>
      </w:r>
      <w:proofErr w:type="gramStart"/>
      <w:r>
        <w:rPr>
          <w:rFonts w:ascii="Inter" w:eastAsia="Inter" w:hAnsi="Inter" w:cs="Inter"/>
          <w:color w:val="1A1C1E"/>
          <w:sz w:val="21"/>
          <w:shd w:val="clear" w:color="auto" w:fill="FFFFFF"/>
        </w:rPr>
        <w:t>弹窗要求</w:t>
      </w:r>
      <w:proofErr w:type="gramEnd"/>
      <w:r>
        <w:rPr>
          <w:rFonts w:ascii="Inter" w:eastAsia="Inter" w:hAnsi="Inter" w:cs="Inter"/>
          <w:color w:val="1A1C1E"/>
          <w:sz w:val="21"/>
          <w:shd w:val="clear" w:color="auto" w:fill="FFFFFF"/>
        </w:rPr>
        <w:t>输入昵称。</w:t>
      </w:r>
    </w:p>
    <w:p w14:paraId="4CA20DAB" w14:textId="77777777" w:rsidR="003513D8" w:rsidRDefault="00000000">
      <w:pPr>
        <w:numPr>
          <w:ilvl w:val="1"/>
          <w:numId w:val="74"/>
        </w:numPr>
        <w:spacing w:after="45" w:line="343" w:lineRule="auto"/>
        <w:ind w:left="821"/>
      </w:pPr>
      <w:proofErr w:type="spellStart"/>
      <w:r>
        <w:rPr>
          <w:rFonts w:ascii="DM Mono" w:eastAsia="DM Mono" w:hAnsi="DM Mono" w:cs="DM Mono"/>
          <w:color w:val="0F0F10"/>
        </w:rPr>
        <w:t>showRoomInterface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b/>
          <w:color w:val="1A1C1E"/>
          <w:sz w:val="21"/>
          <w:shd w:val="clear" w:color="auto" w:fill="FFFFFF"/>
        </w:rPr>
        <w:t>(序列图 3.2)</w:t>
      </w:r>
      <w:r>
        <w:rPr>
          <w:rFonts w:ascii="Inter" w:eastAsia="Inter" w:hAnsi="Inter" w:cs="Inter"/>
          <w:color w:val="1A1C1E"/>
          <w:sz w:val="21"/>
          <w:shd w:val="clear" w:color="auto" w:fill="FFFFFF"/>
        </w:rPr>
        <w:t xml:space="preserve"> 创建成功后跳转至房间主界面。</w:t>
      </w:r>
    </w:p>
    <w:p w14:paraId="7FF33461" w14:textId="77777777" w:rsidR="003513D8" w:rsidRDefault="00000000">
      <w:pPr>
        <w:rPr>
          <w:sz w:val="28"/>
        </w:rPr>
      </w:pPr>
      <w:proofErr w:type="spellStart"/>
      <w:r>
        <w:rPr>
          <w:sz w:val="28"/>
        </w:rPr>
        <w:t>VideoSourceSettingUI</w:t>
      </w:r>
      <w:proofErr w:type="spellEnd"/>
      <w:r>
        <w:rPr>
          <w:sz w:val="28"/>
        </w:rPr>
        <w:t xml:space="preserve"> (</w:t>
      </w:r>
      <w:r>
        <w:rPr>
          <w:sz w:val="28"/>
        </w:rPr>
        <w:t>片源设置界面</w:t>
      </w:r>
      <w:r>
        <w:rPr>
          <w:sz w:val="28"/>
        </w:rPr>
        <w:t>)</w:t>
      </w:r>
    </w:p>
    <w:p w14:paraId="302D7695" w14:textId="77777777" w:rsidR="003513D8" w:rsidRDefault="00000000">
      <w:pPr>
        <w:numPr>
          <w:ilvl w:val="0"/>
          <w:numId w:val="75"/>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5B2B0A05" w14:textId="77777777" w:rsidR="003513D8" w:rsidRDefault="00000000">
      <w:pPr>
        <w:numPr>
          <w:ilvl w:val="1"/>
          <w:numId w:val="75"/>
        </w:numPr>
        <w:spacing w:after="45" w:line="343" w:lineRule="auto"/>
        <w:ind w:left="821"/>
      </w:pPr>
      <w:proofErr w:type="spellStart"/>
      <w:r>
        <w:rPr>
          <w:rFonts w:ascii="DM Mono" w:eastAsia="DM Mono" w:hAnsi="DM Mono" w:cs="DM Mono"/>
          <w:color w:val="0F0F10"/>
        </w:rPr>
        <w:t>displayInputBox</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展示URL输入框。</w:t>
      </w:r>
    </w:p>
    <w:p w14:paraId="1D2C3E21" w14:textId="77777777" w:rsidR="003513D8" w:rsidRDefault="00000000">
      <w:pPr>
        <w:numPr>
          <w:ilvl w:val="1"/>
          <w:numId w:val="75"/>
        </w:numPr>
        <w:spacing w:after="45" w:line="343" w:lineRule="auto"/>
        <w:ind w:left="821"/>
      </w:pPr>
      <w:proofErr w:type="spellStart"/>
      <w:r>
        <w:rPr>
          <w:rFonts w:ascii="DM Mono" w:eastAsia="DM Mono" w:hAnsi="DM Mono" w:cs="DM Mono"/>
          <w:color w:val="0F0F10"/>
        </w:rPr>
        <w:t>submitUrl</w:t>
      </w:r>
      <w:proofErr w:type="spellEnd"/>
      <w:r>
        <w:rPr>
          <w:rFonts w:ascii="DM Mono" w:eastAsia="DM Mono" w:hAnsi="DM Mono" w:cs="DM Mono"/>
          <w:color w:val="0F0F10"/>
        </w:rPr>
        <w:t>(</w:t>
      </w:r>
      <w:proofErr w:type="spellStart"/>
      <w:r>
        <w:rPr>
          <w:rFonts w:ascii="DM Mono" w:eastAsia="DM Mono" w:hAnsi="DM Mono" w:cs="DM Mono"/>
          <w:color w:val="0F0F10"/>
        </w:rPr>
        <w:t>url</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b/>
          <w:color w:val="1A1C1E"/>
          <w:sz w:val="21"/>
          <w:shd w:val="clear" w:color="auto" w:fill="FFFFFF"/>
        </w:rPr>
        <w:t>(序列图 1)</w:t>
      </w:r>
      <w:r>
        <w:rPr>
          <w:rFonts w:ascii="Inter" w:eastAsia="Inter" w:hAnsi="Inter" w:cs="Inter"/>
          <w:color w:val="1A1C1E"/>
          <w:sz w:val="21"/>
          <w:shd w:val="clear" w:color="auto" w:fill="FFFFFF"/>
        </w:rPr>
        <w:t xml:space="preserve"> 用户点击确认后，将URL发送给 </w:t>
      </w:r>
      <w:proofErr w:type="spellStart"/>
      <w:r>
        <w:rPr>
          <w:rFonts w:ascii="DM Mono" w:eastAsia="DM Mono" w:hAnsi="DM Mono" w:cs="DM Mono"/>
          <w:color w:val="0F0F10"/>
        </w:rPr>
        <w:t>VideoStateController</w:t>
      </w:r>
      <w:proofErr w:type="spellEnd"/>
      <w:r>
        <w:rPr>
          <w:rFonts w:ascii="Inter" w:eastAsia="Inter" w:hAnsi="Inter" w:cs="Inter"/>
          <w:color w:val="1A1C1E"/>
          <w:sz w:val="21"/>
          <w:shd w:val="clear" w:color="auto" w:fill="FFFFFF"/>
        </w:rPr>
        <w:t>。</w:t>
      </w:r>
    </w:p>
    <w:p w14:paraId="4558496F" w14:textId="77777777" w:rsidR="003513D8" w:rsidRDefault="00000000">
      <w:pPr>
        <w:numPr>
          <w:ilvl w:val="1"/>
          <w:numId w:val="75"/>
        </w:numPr>
        <w:spacing w:after="45" w:line="343" w:lineRule="auto"/>
        <w:ind w:left="821"/>
      </w:pPr>
      <w:proofErr w:type="spellStart"/>
      <w:r>
        <w:rPr>
          <w:rFonts w:ascii="DM Mono" w:eastAsia="DM Mono" w:hAnsi="DM Mono" w:cs="DM Mono"/>
          <w:color w:val="0F0F10"/>
        </w:rPr>
        <w:t>showError</w:t>
      </w:r>
      <w:proofErr w:type="spellEnd"/>
      <w:r>
        <w:rPr>
          <w:rFonts w:ascii="DM Mono" w:eastAsia="DM Mono" w:hAnsi="DM Mono" w:cs="DM Mono"/>
          <w:color w:val="0F0F10"/>
        </w:rPr>
        <w:t>(message)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当链接校验失败时提示用户。</w:t>
      </w:r>
    </w:p>
    <w:p w14:paraId="6706122B" w14:textId="77777777" w:rsidR="003513D8" w:rsidRDefault="00000000">
      <w:pPr>
        <w:rPr>
          <w:sz w:val="28"/>
        </w:rPr>
      </w:pPr>
      <w:proofErr w:type="spellStart"/>
      <w:r>
        <w:rPr>
          <w:sz w:val="28"/>
        </w:rPr>
        <w:t>VideoPlayerUI</w:t>
      </w:r>
      <w:proofErr w:type="spellEnd"/>
      <w:r>
        <w:rPr>
          <w:sz w:val="28"/>
        </w:rPr>
        <w:t xml:space="preserve"> (</w:t>
      </w:r>
      <w:r>
        <w:rPr>
          <w:sz w:val="28"/>
        </w:rPr>
        <w:t>播放器界面</w:t>
      </w:r>
      <w:r>
        <w:rPr>
          <w:sz w:val="28"/>
        </w:rPr>
        <w:t xml:space="preserve"> - </w:t>
      </w:r>
      <w:r>
        <w:rPr>
          <w:sz w:val="28"/>
        </w:rPr>
        <w:t>观众端</w:t>
      </w:r>
      <w:r>
        <w:rPr>
          <w:sz w:val="28"/>
        </w:rPr>
        <w:t>)</w:t>
      </w:r>
    </w:p>
    <w:p w14:paraId="6EF3FC92" w14:textId="77777777" w:rsidR="003513D8" w:rsidRDefault="00000000">
      <w:pPr>
        <w:numPr>
          <w:ilvl w:val="0"/>
          <w:numId w:val="76"/>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212D5E08" w14:textId="77777777" w:rsidR="003513D8" w:rsidRDefault="00000000">
      <w:pPr>
        <w:numPr>
          <w:ilvl w:val="1"/>
          <w:numId w:val="76"/>
        </w:numPr>
        <w:spacing w:after="45" w:line="343" w:lineRule="auto"/>
        <w:ind w:left="821"/>
      </w:pPr>
      <w:proofErr w:type="spellStart"/>
      <w:r>
        <w:rPr>
          <w:rFonts w:ascii="DM Mono" w:eastAsia="DM Mono" w:hAnsi="DM Mono" w:cs="DM Mono"/>
          <w:color w:val="0F0F10"/>
        </w:rPr>
        <w:t>loadResource</w:t>
      </w:r>
      <w:proofErr w:type="spellEnd"/>
      <w:r>
        <w:rPr>
          <w:rFonts w:ascii="DM Mono" w:eastAsia="DM Mono" w:hAnsi="DM Mono" w:cs="DM Mono"/>
          <w:color w:val="0F0F10"/>
        </w:rPr>
        <w:t>(</w:t>
      </w:r>
      <w:proofErr w:type="spellStart"/>
      <w:r>
        <w:rPr>
          <w:rFonts w:ascii="DM Mono" w:eastAsia="DM Mono" w:hAnsi="DM Mono" w:cs="DM Mono"/>
          <w:color w:val="0F0F10"/>
        </w:rPr>
        <w:t>url</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加载视频流。</w:t>
      </w:r>
    </w:p>
    <w:p w14:paraId="647D2F72" w14:textId="77777777" w:rsidR="003513D8" w:rsidRDefault="00000000">
      <w:pPr>
        <w:numPr>
          <w:ilvl w:val="1"/>
          <w:numId w:val="76"/>
        </w:numPr>
        <w:spacing w:after="45" w:line="343" w:lineRule="auto"/>
        <w:ind w:left="821"/>
      </w:pPr>
      <w:proofErr w:type="spellStart"/>
      <w:r>
        <w:rPr>
          <w:rFonts w:ascii="DM Mono" w:eastAsia="DM Mono" w:hAnsi="DM Mono" w:cs="DM Mono"/>
          <w:color w:val="0F0F10"/>
        </w:rPr>
        <w:t>updatePlaybackStatus</w:t>
      </w:r>
      <w:proofErr w:type="spellEnd"/>
      <w:r>
        <w:rPr>
          <w:rFonts w:ascii="DM Mono" w:eastAsia="DM Mono" w:hAnsi="DM Mono" w:cs="DM Mono"/>
          <w:color w:val="0F0F10"/>
        </w:rPr>
        <w:t>(status)</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根据同步事件（播放/暂停）更新本地播放器状态。</w:t>
      </w:r>
    </w:p>
    <w:p w14:paraId="319220C0" w14:textId="77777777" w:rsidR="003513D8" w:rsidRDefault="003513D8">
      <w:pPr>
        <w:pStyle w:val="a6"/>
        <w:rPr>
          <w:rFonts w:ascii="方正仿宋_GBK" w:eastAsia="方正仿宋_GBK" w:hAnsi="方正仿宋_GBK" w:cs="方正仿宋_GBK"/>
        </w:rPr>
      </w:pPr>
    </w:p>
    <w:p w14:paraId="4DFF34A6" w14:textId="77777777" w:rsidR="003513D8" w:rsidRDefault="003513D8">
      <w:pPr>
        <w:pStyle w:val="a6"/>
      </w:pPr>
    </w:p>
    <w:p w14:paraId="5293A868" w14:textId="77777777" w:rsidR="003513D8" w:rsidRDefault="00000000">
      <w:pPr>
        <w:pStyle w:val="a6"/>
        <w:rPr>
          <w:b/>
          <w:sz w:val="28"/>
        </w:rPr>
      </w:pPr>
      <w:r>
        <w:rPr>
          <w:rFonts w:hint="eastAsia"/>
          <w:b/>
          <w:sz w:val="28"/>
        </w:rPr>
        <w:t>控制类</w:t>
      </w:r>
    </w:p>
    <w:p w14:paraId="05B09166" w14:textId="77777777" w:rsidR="003513D8" w:rsidRDefault="00000000">
      <w:pPr>
        <w:pStyle w:val="a6"/>
        <w:rPr>
          <w:sz w:val="28"/>
        </w:rPr>
      </w:pPr>
      <w:proofErr w:type="spellStart"/>
      <w:r>
        <w:rPr>
          <w:sz w:val="28"/>
        </w:rPr>
        <w:t>RoomCreationController</w:t>
      </w:r>
      <w:proofErr w:type="spellEnd"/>
      <w:r>
        <w:rPr>
          <w:sz w:val="28"/>
        </w:rPr>
        <w:t xml:space="preserve"> (</w:t>
      </w:r>
      <w:r>
        <w:rPr>
          <w:sz w:val="28"/>
        </w:rPr>
        <w:t>房间创建控制器</w:t>
      </w:r>
      <w:r>
        <w:rPr>
          <w:sz w:val="28"/>
        </w:rPr>
        <w:t>)</w:t>
      </w:r>
    </w:p>
    <w:p w14:paraId="61C6B3F2" w14:textId="77777777" w:rsidR="003513D8" w:rsidRDefault="00000000">
      <w:pPr>
        <w:numPr>
          <w:ilvl w:val="0"/>
          <w:numId w:val="77"/>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1EF2261B" w14:textId="77777777" w:rsidR="003513D8" w:rsidRDefault="00000000">
      <w:pPr>
        <w:numPr>
          <w:ilvl w:val="1"/>
          <w:numId w:val="77"/>
        </w:numPr>
        <w:spacing w:after="45" w:line="343" w:lineRule="auto"/>
        <w:ind w:left="821"/>
      </w:pPr>
      <w:proofErr w:type="spellStart"/>
      <w:r>
        <w:rPr>
          <w:rFonts w:ascii="DM Mono" w:eastAsia="DM Mono" w:hAnsi="DM Mono" w:cs="DM Mono"/>
          <w:color w:val="0F0F10"/>
        </w:rPr>
        <w:t>createRoom</w:t>
      </w:r>
      <w:proofErr w:type="spellEnd"/>
      <w:r>
        <w:rPr>
          <w:rFonts w:ascii="DM Mono" w:eastAsia="DM Mono" w:hAnsi="DM Mono" w:cs="DM Mono"/>
          <w:color w:val="0F0F10"/>
        </w:rPr>
        <w:t>(config)</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接收UI传来的配置，协调创建流程。</w:t>
      </w:r>
    </w:p>
    <w:p w14:paraId="4AAC8F75" w14:textId="77777777" w:rsidR="003513D8" w:rsidRDefault="00000000">
      <w:pPr>
        <w:numPr>
          <w:ilvl w:val="1"/>
          <w:numId w:val="77"/>
        </w:numPr>
        <w:spacing w:after="45" w:line="343" w:lineRule="auto"/>
        <w:ind w:left="821"/>
      </w:pPr>
      <w:proofErr w:type="spellStart"/>
      <w:r>
        <w:rPr>
          <w:rFonts w:ascii="DM Mono" w:eastAsia="DM Mono" w:hAnsi="DM Mono" w:cs="DM Mono"/>
          <w:color w:val="0F0F10"/>
        </w:rPr>
        <w:t>validateConfig</w:t>
      </w:r>
      <w:proofErr w:type="spellEnd"/>
      <w:r>
        <w:rPr>
          <w:rFonts w:ascii="DM Mono" w:eastAsia="DM Mono" w:hAnsi="DM Mono" w:cs="DM Mono"/>
          <w:color w:val="0F0F10"/>
        </w:rPr>
        <w:t>(config)</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Boolean</w:t>
      </w:r>
      <w:r>
        <w:rPr>
          <w:rFonts w:ascii="Inter" w:eastAsia="Inter" w:hAnsi="Inter" w:cs="Inter"/>
          <w:color w:val="1A1C1E"/>
          <w:sz w:val="21"/>
          <w:shd w:val="clear" w:color="auto" w:fill="FFFFFF"/>
        </w:rPr>
        <w:t xml:space="preserve"> —— </w:t>
      </w:r>
      <w:r>
        <w:rPr>
          <w:rFonts w:ascii="Inter" w:eastAsia="Inter" w:hAnsi="Inter" w:cs="Inter"/>
          <w:b/>
          <w:color w:val="1A1C1E"/>
          <w:sz w:val="21"/>
          <w:shd w:val="clear" w:color="auto" w:fill="FFFFFF"/>
        </w:rPr>
        <w:t>(序列图 2.1.1)</w:t>
      </w:r>
      <w:r>
        <w:rPr>
          <w:rFonts w:ascii="Inter" w:eastAsia="Inter" w:hAnsi="Inter" w:cs="Inter"/>
          <w:color w:val="1A1C1E"/>
          <w:sz w:val="21"/>
          <w:shd w:val="clear" w:color="auto" w:fill="FFFFFF"/>
        </w:rPr>
        <w:t xml:space="preserve"> 校验参数合法性（如密码强度、人数限制）。</w:t>
      </w:r>
    </w:p>
    <w:p w14:paraId="59085771" w14:textId="77777777" w:rsidR="003513D8" w:rsidRDefault="00000000">
      <w:pPr>
        <w:numPr>
          <w:ilvl w:val="1"/>
          <w:numId w:val="77"/>
        </w:numPr>
        <w:spacing w:after="45" w:line="343" w:lineRule="auto"/>
        <w:ind w:left="821"/>
      </w:pPr>
      <w:proofErr w:type="spellStart"/>
      <w:r>
        <w:rPr>
          <w:rFonts w:ascii="DM Mono" w:eastAsia="DM Mono" w:hAnsi="DM Mono" w:cs="DM Mono"/>
          <w:color w:val="0F0F10"/>
        </w:rPr>
        <w:t>setCreator</w:t>
      </w:r>
      <w:proofErr w:type="spellEnd"/>
      <w:r>
        <w:rPr>
          <w:rFonts w:ascii="DM Mono" w:eastAsia="DM Mono" w:hAnsi="DM Mono" w:cs="DM Mono"/>
          <w:color w:val="0F0F10"/>
        </w:rPr>
        <w:t>(nickname)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b/>
          <w:color w:val="1A1C1E"/>
          <w:sz w:val="21"/>
          <w:shd w:val="clear" w:color="auto" w:fill="FFFFFF"/>
        </w:rPr>
        <w:t>(序列图 3.1)</w:t>
      </w:r>
      <w:r>
        <w:rPr>
          <w:rFonts w:ascii="Inter" w:eastAsia="Inter" w:hAnsi="Inter" w:cs="Inter"/>
          <w:color w:val="1A1C1E"/>
          <w:sz w:val="21"/>
          <w:shd w:val="clear" w:color="auto" w:fill="FFFFFF"/>
        </w:rPr>
        <w:t xml:space="preserve"> 将当前用户关联为房间的创建者（Owner）。</w:t>
      </w:r>
    </w:p>
    <w:p w14:paraId="300F5F05" w14:textId="77777777" w:rsidR="003513D8" w:rsidRDefault="00000000">
      <w:pPr>
        <w:rPr>
          <w:sz w:val="28"/>
        </w:rPr>
      </w:pPr>
      <w:proofErr w:type="spellStart"/>
      <w:r>
        <w:rPr>
          <w:sz w:val="28"/>
        </w:rPr>
        <w:t>VideoStateController</w:t>
      </w:r>
      <w:proofErr w:type="spellEnd"/>
      <w:r>
        <w:rPr>
          <w:sz w:val="28"/>
        </w:rPr>
        <w:t xml:space="preserve"> (</w:t>
      </w:r>
      <w:r>
        <w:rPr>
          <w:sz w:val="28"/>
        </w:rPr>
        <w:t>视频状态控制器</w:t>
      </w:r>
      <w:r>
        <w:rPr>
          <w:sz w:val="28"/>
        </w:rPr>
        <w:t>)</w:t>
      </w:r>
    </w:p>
    <w:p w14:paraId="58BD1BE8" w14:textId="77777777" w:rsidR="003513D8" w:rsidRDefault="00000000">
      <w:pPr>
        <w:numPr>
          <w:ilvl w:val="0"/>
          <w:numId w:val="78"/>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69E46BFE" w14:textId="77777777" w:rsidR="003513D8" w:rsidRDefault="00000000">
      <w:pPr>
        <w:numPr>
          <w:ilvl w:val="1"/>
          <w:numId w:val="78"/>
        </w:numPr>
        <w:spacing w:after="45" w:line="343" w:lineRule="auto"/>
        <w:ind w:left="821"/>
      </w:pPr>
      <w:proofErr w:type="spellStart"/>
      <w:r>
        <w:rPr>
          <w:rFonts w:ascii="DM Mono" w:eastAsia="DM Mono" w:hAnsi="DM Mono" w:cs="DM Mono"/>
          <w:color w:val="0F0F10"/>
        </w:rPr>
        <w:t>initVideoState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b/>
          <w:color w:val="1A1C1E"/>
          <w:sz w:val="21"/>
          <w:shd w:val="clear" w:color="auto" w:fill="FFFFFF"/>
        </w:rPr>
        <w:t>(序列图 2.1.3)</w:t>
      </w:r>
      <w:r>
        <w:rPr>
          <w:rFonts w:ascii="Inter" w:eastAsia="Inter" w:hAnsi="Inter" w:cs="Inter"/>
          <w:color w:val="1A1C1E"/>
          <w:sz w:val="21"/>
          <w:shd w:val="clear" w:color="auto" w:fill="FFFFFF"/>
        </w:rPr>
        <w:t xml:space="preserve"> 在房间创建时，初始化视频状态实体。</w:t>
      </w:r>
    </w:p>
    <w:p w14:paraId="7B0FF1DF" w14:textId="77777777" w:rsidR="003513D8" w:rsidRDefault="00000000">
      <w:pPr>
        <w:numPr>
          <w:ilvl w:val="1"/>
          <w:numId w:val="78"/>
        </w:numPr>
        <w:spacing w:after="45" w:line="343" w:lineRule="auto"/>
        <w:ind w:left="821"/>
      </w:pPr>
      <w:proofErr w:type="spellStart"/>
      <w:r>
        <w:rPr>
          <w:rFonts w:ascii="DM Mono" w:eastAsia="DM Mono" w:hAnsi="DM Mono" w:cs="DM Mono"/>
          <w:color w:val="0F0F10"/>
        </w:rPr>
        <w:t>setMediaSource</w:t>
      </w:r>
      <w:proofErr w:type="spellEnd"/>
      <w:r>
        <w:rPr>
          <w:rFonts w:ascii="DM Mono" w:eastAsia="DM Mono" w:hAnsi="DM Mono" w:cs="DM Mono"/>
          <w:color w:val="0F0F10"/>
        </w:rPr>
        <w:t>(</w:t>
      </w:r>
      <w:proofErr w:type="spellStart"/>
      <w:r>
        <w:rPr>
          <w:rFonts w:ascii="DM Mono" w:eastAsia="DM Mono" w:hAnsi="DM Mono" w:cs="DM Mono"/>
          <w:color w:val="0F0F10"/>
        </w:rPr>
        <w:t>url</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b/>
          <w:color w:val="1A1C1E"/>
          <w:sz w:val="21"/>
          <w:shd w:val="clear" w:color="auto" w:fill="FFFFFF"/>
        </w:rPr>
        <w:t>(序列图 1.1)</w:t>
      </w:r>
      <w:r>
        <w:rPr>
          <w:rFonts w:ascii="Inter" w:eastAsia="Inter" w:hAnsi="Inter" w:cs="Inter"/>
          <w:color w:val="1A1C1E"/>
          <w:sz w:val="21"/>
          <w:shd w:val="clear" w:color="auto" w:fill="FFFFFF"/>
        </w:rPr>
        <w:t xml:space="preserve"> 响应设置片源的请求。</w:t>
      </w:r>
    </w:p>
    <w:p w14:paraId="2DBEE8DB" w14:textId="77777777" w:rsidR="003513D8" w:rsidRDefault="00000000">
      <w:pPr>
        <w:numPr>
          <w:ilvl w:val="1"/>
          <w:numId w:val="78"/>
        </w:numPr>
        <w:spacing w:after="45" w:line="343" w:lineRule="auto"/>
        <w:ind w:left="821"/>
      </w:pPr>
      <w:proofErr w:type="spellStart"/>
      <w:r>
        <w:rPr>
          <w:rFonts w:ascii="DM Mono" w:eastAsia="DM Mono" w:hAnsi="DM Mono" w:cs="DM Mono"/>
          <w:color w:val="0F0F10"/>
        </w:rPr>
        <w:t>validateUrl</w:t>
      </w:r>
      <w:proofErr w:type="spellEnd"/>
      <w:r>
        <w:rPr>
          <w:rFonts w:ascii="DM Mono" w:eastAsia="DM Mono" w:hAnsi="DM Mono" w:cs="DM Mono"/>
          <w:color w:val="0F0F10"/>
        </w:rPr>
        <w:t>(</w:t>
      </w:r>
      <w:proofErr w:type="spellStart"/>
      <w:r>
        <w:rPr>
          <w:rFonts w:ascii="DM Mono" w:eastAsia="DM Mono" w:hAnsi="DM Mono" w:cs="DM Mono"/>
          <w:color w:val="0F0F10"/>
        </w:rPr>
        <w:t>url</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Boolean</w:t>
      </w:r>
      <w:r>
        <w:rPr>
          <w:rFonts w:ascii="Inter" w:eastAsia="Inter" w:hAnsi="Inter" w:cs="Inter"/>
          <w:color w:val="1A1C1E"/>
          <w:sz w:val="21"/>
          <w:shd w:val="clear" w:color="auto" w:fill="FFFFFF"/>
        </w:rPr>
        <w:t xml:space="preserve"> —— </w:t>
      </w:r>
      <w:r>
        <w:rPr>
          <w:rFonts w:ascii="Inter" w:eastAsia="Inter" w:hAnsi="Inter" w:cs="Inter"/>
          <w:b/>
          <w:color w:val="1A1C1E"/>
          <w:sz w:val="21"/>
          <w:shd w:val="clear" w:color="auto" w:fill="FFFFFF"/>
        </w:rPr>
        <w:t>(序列图 1.1.1)</w:t>
      </w:r>
      <w:r>
        <w:rPr>
          <w:rFonts w:ascii="Inter" w:eastAsia="Inter" w:hAnsi="Inter" w:cs="Inter"/>
          <w:color w:val="1A1C1E"/>
          <w:sz w:val="21"/>
          <w:shd w:val="clear" w:color="auto" w:fill="FFFFFF"/>
        </w:rPr>
        <w:t xml:space="preserve"> 验证视频链接的格式和可达性（是否有效）。</w:t>
      </w:r>
    </w:p>
    <w:p w14:paraId="0FF7E251" w14:textId="77777777" w:rsidR="003513D8" w:rsidRDefault="00000000">
      <w:pPr>
        <w:numPr>
          <w:ilvl w:val="1"/>
          <w:numId w:val="78"/>
        </w:numPr>
        <w:spacing w:after="45" w:line="343" w:lineRule="auto"/>
        <w:ind w:left="821"/>
      </w:pPr>
      <w:proofErr w:type="spellStart"/>
      <w:r>
        <w:rPr>
          <w:rFonts w:ascii="DM Mono" w:eastAsia="DM Mono" w:hAnsi="DM Mono" w:cs="DM Mono"/>
          <w:color w:val="0F0F10"/>
        </w:rPr>
        <w:lastRenderedPageBreak/>
        <w:t>broadcastSourceChange</w:t>
      </w:r>
      <w:proofErr w:type="spellEnd"/>
      <w:r>
        <w:rPr>
          <w:rFonts w:ascii="DM Mono" w:eastAsia="DM Mono" w:hAnsi="DM Mono" w:cs="DM Mono"/>
          <w:color w:val="0F0F10"/>
        </w:rPr>
        <w:t>(</w:t>
      </w:r>
      <w:proofErr w:type="spellStart"/>
      <w:r>
        <w:rPr>
          <w:rFonts w:ascii="DM Mono" w:eastAsia="DM Mono" w:hAnsi="DM Mono" w:cs="DM Mono"/>
          <w:color w:val="0F0F10"/>
        </w:rPr>
        <w:t>url</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b/>
          <w:color w:val="1A1C1E"/>
          <w:sz w:val="21"/>
          <w:shd w:val="clear" w:color="auto" w:fill="FFFFFF"/>
        </w:rPr>
        <w:t>(序列图 1.1.4)</w:t>
      </w:r>
      <w:r>
        <w:rPr>
          <w:rFonts w:ascii="Inter" w:eastAsia="Inter" w:hAnsi="Inter" w:cs="Inter"/>
          <w:color w:val="1A1C1E"/>
          <w:sz w:val="21"/>
          <w:shd w:val="clear" w:color="auto" w:fill="FFFFFF"/>
        </w:rPr>
        <w:t xml:space="preserve"> 通知同步控制器去广播“切片”事件。</w:t>
      </w:r>
    </w:p>
    <w:p w14:paraId="33B1FF37" w14:textId="77777777" w:rsidR="003513D8" w:rsidRDefault="00000000">
      <w:pPr>
        <w:rPr>
          <w:sz w:val="28"/>
        </w:rPr>
      </w:pPr>
      <w:proofErr w:type="spellStart"/>
      <w:r>
        <w:rPr>
          <w:sz w:val="28"/>
        </w:rPr>
        <w:t>SyncEventController</w:t>
      </w:r>
      <w:proofErr w:type="spellEnd"/>
      <w:r>
        <w:rPr>
          <w:sz w:val="28"/>
        </w:rPr>
        <w:t xml:space="preserve"> (</w:t>
      </w:r>
      <w:r>
        <w:rPr>
          <w:sz w:val="28"/>
        </w:rPr>
        <w:t>同步事件控制器</w:t>
      </w:r>
      <w:r>
        <w:rPr>
          <w:sz w:val="28"/>
        </w:rPr>
        <w:t>)</w:t>
      </w:r>
    </w:p>
    <w:p w14:paraId="4E98A6E3" w14:textId="77777777" w:rsidR="003513D8" w:rsidRDefault="00000000">
      <w:pPr>
        <w:numPr>
          <w:ilvl w:val="0"/>
          <w:numId w:val="79"/>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51473E5C" w14:textId="77777777" w:rsidR="003513D8" w:rsidRDefault="00000000">
      <w:pPr>
        <w:numPr>
          <w:ilvl w:val="1"/>
          <w:numId w:val="79"/>
        </w:numPr>
        <w:spacing w:after="45" w:line="343" w:lineRule="auto"/>
        <w:ind w:left="821"/>
      </w:pPr>
      <w:proofErr w:type="spellStart"/>
      <w:r>
        <w:rPr>
          <w:rFonts w:ascii="DM Mono" w:eastAsia="DM Mono" w:hAnsi="DM Mono" w:cs="DM Mono"/>
          <w:color w:val="0F0F10"/>
        </w:rPr>
        <w:t>generateSyncEvent</w:t>
      </w:r>
      <w:proofErr w:type="spellEnd"/>
      <w:r>
        <w:rPr>
          <w:rFonts w:ascii="DM Mono" w:eastAsia="DM Mono" w:hAnsi="DM Mono" w:cs="DM Mono"/>
          <w:color w:val="0F0F10"/>
        </w:rPr>
        <w:t>(type, data)</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Event</w:t>
      </w:r>
      <w:r>
        <w:rPr>
          <w:rFonts w:ascii="Inter" w:eastAsia="Inter" w:hAnsi="Inter" w:cs="Inter"/>
          <w:color w:val="1A1C1E"/>
          <w:sz w:val="21"/>
          <w:shd w:val="clear" w:color="auto" w:fill="FFFFFF"/>
        </w:rPr>
        <w:t xml:space="preserve"> —— 封装同步指令（如播放、暂停、切源）。</w:t>
      </w:r>
    </w:p>
    <w:p w14:paraId="35303ED7" w14:textId="77777777" w:rsidR="003513D8" w:rsidRDefault="00000000">
      <w:pPr>
        <w:numPr>
          <w:ilvl w:val="1"/>
          <w:numId w:val="79"/>
        </w:numPr>
        <w:spacing w:after="45" w:line="343" w:lineRule="auto"/>
        <w:ind w:left="821"/>
      </w:pPr>
      <w:proofErr w:type="spellStart"/>
      <w:r>
        <w:rPr>
          <w:rFonts w:ascii="DM Mono" w:eastAsia="DM Mono" w:hAnsi="DM Mono" w:cs="DM Mono"/>
          <w:color w:val="0F0F10"/>
        </w:rPr>
        <w:t>broadcastToRoom</w:t>
      </w:r>
      <w:proofErr w:type="spellEnd"/>
      <w:r>
        <w:rPr>
          <w:rFonts w:ascii="DM Mono" w:eastAsia="DM Mono" w:hAnsi="DM Mono" w:cs="DM Mono"/>
          <w:color w:val="0F0F10"/>
        </w:rPr>
        <w:t>(event)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b/>
          <w:color w:val="1A1C1E"/>
          <w:sz w:val="21"/>
          <w:shd w:val="clear" w:color="auto" w:fill="FFFFFF"/>
        </w:rPr>
        <w:t>(序列图 1.1.4.1)</w:t>
      </w:r>
      <w:r>
        <w:rPr>
          <w:rFonts w:ascii="Inter" w:eastAsia="Inter" w:hAnsi="Inter" w:cs="Inter"/>
          <w:color w:val="1A1C1E"/>
          <w:sz w:val="21"/>
          <w:shd w:val="clear" w:color="auto" w:fill="FFFFFF"/>
        </w:rPr>
        <w:t xml:space="preserve"> 将事件推送到房间内所有在线观众的客户端。</w:t>
      </w:r>
    </w:p>
    <w:p w14:paraId="16E79BC5" w14:textId="77777777" w:rsidR="003513D8" w:rsidRDefault="00000000">
      <w:pPr>
        <w:pStyle w:val="a6"/>
        <w:rPr>
          <w:b/>
          <w:sz w:val="28"/>
        </w:rPr>
      </w:pPr>
      <w:r>
        <w:rPr>
          <w:rFonts w:hint="eastAsia"/>
          <w:b/>
          <w:sz w:val="28"/>
        </w:rPr>
        <w:t>实体类</w:t>
      </w:r>
    </w:p>
    <w:p w14:paraId="4E4F89FD" w14:textId="77777777" w:rsidR="003513D8" w:rsidRDefault="00000000">
      <w:pPr>
        <w:rPr>
          <w:sz w:val="28"/>
        </w:rPr>
      </w:pPr>
      <w:r>
        <w:rPr>
          <w:sz w:val="28"/>
        </w:rPr>
        <w:t>Room (</w:t>
      </w:r>
      <w:r>
        <w:rPr>
          <w:sz w:val="28"/>
        </w:rPr>
        <w:t>房间</w:t>
      </w:r>
      <w:r>
        <w:rPr>
          <w:sz w:val="28"/>
        </w:rPr>
        <w:t>)</w:t>
      </w:r>
    </w:p>
    <w:p w14:paraId="5C6D9C4E" w14:textId="77777777" w:rsidR="003513D8" w:rsidRDefault="00000000">
      <w:pPr>
        <w:numPr>
          <w:ilvl w:val="0"/>
          <w:numId w:val="80"/>
        </w:numPr>
        <w:spacing w:after="45" w:line="343" w:lineRule="auto"/>
      </w:pPr>
      <w:r>
        <w:rPr>
          <w:rFonts w:ascii="Inter" w:eastAsia="Inter" w:hAnsi="Inter" w:cs="Inter"/>
          <w:b/>
          <w:color w:val="1A1C1E"/>
          <w:sz w:val="21"/>
          <w:shd w:val="clear" w:color="auto" w:fill="FFFFFF"/>
        </w:rPr>
        <w:t>属性 (Attributes)</w:t>
      </w:r>
      <w:r>
        <w:rPr>
          <w:rFonts w:ascii="Inter" w:eastAsia="Inter" w:hAnsi="Inter" w:cs="Inter"/>
          <w:color w:val="1A1C1E"/>
          <w:sz w:val="21"/>
          <w:shd w:val="clear" w:color="auto" w:fill="FFFFFF"/>
        </w:rPr>
        <w:t>:</w:t>
      </w:r>
    </w:p>
    <w:p w14:paraId="74123DAA" w14:textId="77777777" w:rsidR="003513D8" w:rsidRDefault="00000000">
      <w:pPr>
        <w:numPr>
          <w:ilvl w:val="1"/>
          <w:numId w:val="80"/>
        </w:numPr>
        <w:spacing w:after="45" w:line="343" w:lineRule="auto"/>
        <w:ind w:left="821"/>
      </w:pPr>
      <w:proofErr w:type="spellStart"/>
      <w:r>
        <w:rPr>
          <w:rFonts w:ascii="DM Mono" w:eastAsia="DM Mono" w:hAnsi="DM Mono" w:cs="DM Mono"/>
          <w:color w:val="0F0F10"/>
        </w:rPr>
        <w:t>roomID</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String</w:t>
      </w:r>
      <w:r>
        <w:rPr>
          <w:rFonts w:ascii="Inter" w:eastAsia="Inter" w:hAnsi="Inter" w:cs="Inter"/>
          <w:color w:val="1A1C1E"/>
          <w:sz w:val="21"/>
          <w:shd w:val="clear" w:color="auto" w:fill="FFFFFF"/>
        </w:rPr>
        <w:t xml:space="preserve"> —— 房间的唯一标识符。</w:t>
      </w:r>
    </w:p>
    <w:p w14:paraId="7AD4A115" w14:textId="77777777" w:rsidR="003513D8" w:rsidRDefault="00000000">
      <w:pPr>
        <w:numPr>
          <w:ilvl w:val="1"/>
          <w:numId w:val="80"/>
        </w:numPr>
        <w:spacing w:after="45" w:line="343" w:lineRule="auto"/>
        <w:ind w:left="821"/>
      </w:pPr>
      <w:r>
        <w:rPr>
          <w:rFonts w:ascii="DM Mono" w:eastAsia="DM Mono" w:hAnsi="DM Mono" w:cs="DM Mono"/>
          <w:color w:val="0F0F10"/>
        </w:rPr>
        <w:t>config</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Object</w:t>
      </w:r>
      <w:r>
        <w:rPr>
          <w:rFonts w:ascii="Inter" w:eastAsia="Inter" w:hAnsi="Inter" w:cs="Inter"/>
          <w:color w:val="1A1C1E"/>
          <w:sz w:val="21"/>
          <w:shd w:val="clear" w:color="auto" w:fill="FFFFFF"/>
        </w:rPr>
        <w:t xml:space="preserve"> —— 包含房间标题、人数上限、密码、公告等配置信息。</w:t>
      </w:r>
    </w:p>
    <w:p w14:paraId="4A34AC6C" w14:textId="77777777" w:rsidR="003513D8" w:rsidRDefault="00000000">
      <w:pPr>
        <w:numPr>
          <w:ilvl w:val="1"/>
          <w:numId w:val="80"/>
        </w:numPr>
        <w:spacing w:after="45" w:line="343" w:lineRule="auto"/>
        <w:ind w:left="821"/>
      </w:pPr>
      <w:proofErr w:type="spellStart"/>
      <w:r>
        <w:rPr>
          <w:rFonts w:ascii="DM Mono" w:eastAsia="DM Mono" w:hAnsi="DM Mono" w:cs="DM Mono"/>
          <w:color w:val="0F0F10"/>
        </w:rPr>
        <w:t>creatorID</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String</w:t>
      </w:r>
      <w:r>
        <w:rPr>
          <w:rFonts w:ascii="Inter" w:eastAsia="Inter" w:hAnsi="Inter" w:cs="Inter"/>
          <w:color w:val="1A1C1E"/>
          <w:sz w:val="21"/>
          <w:shd w:val="clear" w:color="auto" w:fill="FFFFFF"/>
        </w:rPr>
        <w:t xml:space="preserve"> —— 创建者的ID，用于权限判断。</w:t>
      </w:r>
    </w:p>
    <w:p w14:paraId="61C78692" w14:textId="77777777" w:rsidR="003513D8" w:rsidRDefault="00000000">
      <w:pPr>
        <w:numPr>
          <w:ilvl w:val="1"/>
          <w:numId w:val="80"/>
        </w:numPr>
        <w:spacing w:after="45" w:line="343" w:lineRule="auto"/>
        <w:ind w:left="821"/>
      </w:pPr>
      <w:proofErr w:type="spellStart"/>
      <w:r>
        <w:rPr>
          <w:rFonts w:ascii="DM Mono" w:eastAsia="DM Mono" w:hAnsi="DM Mono" w:cs="DM Mono"/>
          <w:color w:val="0F0F10"/>
        </w:rPr>
        <w:t>participantList</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List&lt;Participant&gt;</w:t>
      </w:r>
      <w:r>
        <w:rPr>
          <w:rFonts w:ascii="Inter" w:eastAsia="Inter" w:hAnsi="Inter" w:cs="Inter"/>
          <w:color w:val="1A1C1E"/>
          <w:sz w:val="21"/>
          <w:shd w:val="clear" w:color="auto" w:fill="FFFFFF"/>
        </w:rPr>
        <w:t xml:space="preserve"> —— 当前房间内所有在线成员的列表。</w:t>
      </w:r>
    </w:p>
    <w:p w14:paraId="3E8278FD" w14:textId="77777777" w:rsidR="003513D8" w:rsidRDefault="00000000">
      <w:pPr>
        <w:numPr>
          <w:ilvl w:val="0"/>
          <w:numId w:val="80"/>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2E68559B" w14:textId="77777777" w:rsidR="003513D8" w:rsidRDefault="00000000">
      <w:pPr>
        <w:numPr>
          <w:ilvl w:val="1"/>
          <w:numId w:val="80"/>
        </w:numPr>
        <w:spacing w:after="45" w:line="343" w:lineRule="auto"/>
        <w:ind w:left="821"/>
      </w:pPr>
      <w:r>
        <w:rPr>
          <w:rFonts w:ascii="DM Mono" w:eastAsia="DM Mono" w:hAnsi="DM Mono" w:cs="DM Mono"/>
          <w:color w:val="0F0F10"/>
        </w:rPr>
        <w:t>create(</w:t>
      </w:r>
      <w:proofErr w:type="spellStart"/>
      <w:r>
        <w:rPr>
          <w:rFonts w:ascii="DM Mono" w:eastAsia="DM Mono" w:hAnsi="DM Mono" w:cs="DM Mono"/>
          <w:color w:val="0F0F10"/>
        </w:rPr>
        <w:t>roomID</w:t>
      </w:r>
      <w:proofErr w:type="spellEnd"/>
      <w:r>
        <w:rPr>
          <w:rFonts w:ascii="DM Mono" w:eastAsia="DM Mono" w:hAnsi="DM Mono" w:cs="DM Mono"/>
          <w:color w:val="0F0F10"/>
        </w:rPr>
        <w:t>, config)</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Constructor</w:t>
      </w:r>
      <w:r>
        <w:rPr>
          <w:rFonts w:ascii="Inter" w:eastAsia="Inter" w:hAnsi="Inter" w:cs="Inter"/>
          <w:color w:val="1A1C1E"/>
          <w:sz w:val="21"/>
          <w:shd w:val="clear" w:color="auto" w:fill="FFFFFF"/>
        </w:rPr>
        <w:t xml:space="preserve"> —— 根据配置信息初始化一个房间实例。</w:t>
      </w:r>
    </w:p>
    <w:p w14:paraId="73A8F106" w14:textId="77777777" w:rsidR="003513D8" w:rsidRDefault="00000000">
      <w:pPr>
        <w:numPr>
          <w:ilvl w:val="1"/>
          <w:numId w:val="80"/>
        </w:numPr>
        <w:spacing w:after="45" w:line="343" w:lineRule="auto"/>
        <w:ind w:left="821"/>
      </w:pPr>
      <w:proofErr w:type="spellStart"/>
      <w:r>
        <w:rPr>
          <w:rFonts w:ascii="DM Mono" w:eastAsia="DM Mono" w:hAnsi="DM Mono" w:cs="DM Mono"/>
          <w:color w:val="0F0F10"/>
        </w:rPr>
        <w:t>addMember</w:t>
      </w:r>
      <w:proofErr w:type="spellEnd"/>
      <w:r>
        <w:rPr>
          <w:rFonts w:ascii="DM Mono" w:eastAsia="DM Mono" w:hAnsi="DM Mono" w:cs="DM Mono"/>
          <w:color w:val="0F0F10"/>
        </w:rPr>
        <w:t>(participant)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将一个新的参与者对象加入到成员列表中。</w:t>
      </w:r>
    </w:p>
    <w:p w14:paraId="33336B97" w14:textId="77777777" w:rsidR="003513D8" w:rsidRDefault="00000000">
      <w:pPr>
        <w:numPr>
          <w:ilvl w:val="1"/>
          <w:numId w:val="80"/>
        </w:numPr>
        <w:spacing w:after="45" w:line="343" w:lineRule="auto"/>
        <w:ind w:left="821"/>
      </w:pPr>
      <w:proofErr w:type="spellStart"/>
      <w:r>
        <w:rPr>
          <w:rFonts w:ascii="DM Mono" w:eastAsia="DM Mono" w:hAnsi="DM Mono" w:cs="DM Mono"/>
          <w:color w:val="0F0F10"/>
        </w:rPr>
        <w:t>removeMember</w:t>
      </w:r>
      <w:proofErr w:type="spellEnd"/>
      <w:r>
        <w:rPr>
          <w:rFonts w:ascii="DM Mono" w:eastAsia="DM Mono" w:hAnsi="DM Mono" w:cs="DM Mono"/>
          <w:color w:val="0F0F10"/>
        </w:rPr>
        <w:t>(</w:t>
      </w:r>
      <w:proofErr w:type="spellStart"/>
      <w:r>
        <w:rPr>
          <w:rFonts w:ascii="DM Mono" w:eastAsia="DM Mono" w:hAnsi="DM Mono" w:cs="DM Mono"/>
          <w:color w:val="0F0F10"/>
        </w:rPr>
        <w:t>participantID</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从成员列表中移除离开的用户。</w:t>
      </w:r>
    </w:p>
    <w:p w14:paraId="56B355CC" w14:textId="77777777" w:rsidR="003513D8" w:rsidRDefault="00000000">
      <w:pPr>
        <w:numPr>
          <w:ilvl w:val="1"/>
          <w:numId w:val="80"/>
        </w:numPr>
        <w:spacing w:after="45" w:line="343" w:lineRule="auto"/>
        <w:ind w:left="821"/>
      </w:pPr>
      <w:r>
        <w:rPr>
          <w:rFonts w:ascii="DM Mono" w:eastAsia="DM Mono" w:hAnsi="DM Mono" w:cs="DM Mono"/>
          <w:color w:val="0F0F10"/>
        </w:rPr>
        <w:t>dismiss()</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标记房间为解散状态，清理资源。</w:t>
      </w:r>
    </w:p>
    <w:p w14:paraId="38EF5A10" w14:textId="77777777" w:rsidR="003513D8" w:rsidRDefault="00000000">
      <w:pPr>
        <w:rPr>
          <w:sz w:val="28"/>
        </w:rPr>
      </w:pPr>
      <w:proofErr w:type="spellStart"/>
      <w:r>
        <w:rPr>
          <w:sz w:val="28"/>
        </w:rPr>
        <w:t>VideoState</w:t>
      </w:r>
      <w:proofErr w:type="spellEnd"/>
      <w:r>
        <w:rPr>
          <w:sz w:val="28"/>
        </w:rPr>
        <w:t xml:space="preserve"> (</w:t>
      </w:r>
      <w:r>
        <w:rPr>
          <w:sz w:val="28"/>
        </w:rPr>
        <w:t>视频状态</w:t>
      </w:r>
      <w:r>
        <w:rPr>
          <w:sz w:val="28"/>
        </w:rPr>
        <w:t>)</w:t>
      </w:r>
    </w:p>
    <w:p w14:paraId="515EE151" w14:textId="77777777" w:rsidR="003513D8" w:rsidRDefault="00000000">
      <w:pPr>
        <w:numPr>
          <w:ilvl w:val="0"/>
          <w:numId w:val="81"/>
        </w:numPr>
        <w:spacing w:after="45" w:line="343" w:lineRule="auto"/>
      </w:pPr>
      <w:r>
        <w:rPr>
          <w:rFonts w:ascii="Inter" w:eastAsia="Inter" w:hAnsi="Inter" w:cs="Inter"/>
          <w:b/>
          <w:color w:val="1A1C1E"/>
          <w:sz w:val="21"/>
          <w:shd w:val="clear" w:color="auto" w:fill="FFFFFF"/>
        </w:rPr>
        <w:t>属性 (Attributes)</w:t>
      </w:r>
      <w:r>
        <w:rPr>
          <w:rFonts w:ascii="Inter" w:eastAsia="Inter" w:hAnsi="Inter" w:cs="Inter"/>
          <w:color w:val="1A1C1E"/>
          <w:sz w:val="21"/>
          <w:shd w:val="clear" w:color="auto" w:fill="FFFFFF"/>
        </w:rPr>
        <w:t>:</w:t>
      </w:r>
    </w:p>
    <w:p w14:paraId="3FF6C188" w14:textId="77777777" w:rsidR="003513D8" w:rsidRDefault="00000000">
      <w:pPr>
        <w:numPr>
          <w:ilvl w:val="1"/>
          <w:numId w:val="81"/>
        </w:numPr>
        <w:spacing w:after="45" w:line="343" w:lineRule="auto"/>
        <w:ind w:left="821"/>
      </w:pPr>
      <w:proofErr w:type="spellStart"/>
      <w:r>
        <w:rPr>
          <w:rFonts w:ascii="DM Mono" w:eastAsia="DM Mono" w:hAnsi="DM Mono" w:cs="DM Mono"/>
          <w:color w:val="0F0F10"/>
        </w:rPr>
        <w:t>videoURL</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String</w:t>
      </w:r>
      <w:r>
        <w:rPr>
          <w:rFonts w:ascii="Inter" w:eastAsia="Inter" w:hAnsi="Inter" w:cs="Inter"/>
          <w:color w:val="1A1C1E"/>
          <w:sz w:val="21"/>
          <w:shd w:val="clear" w:color="auto" w:fill="FFFFFF"/>
        </w:rPr>
        <w:t xml:space="preserve"> —— 当前播放的视频资源链接。</w:t>
      </w:r>
    </w:p>
    <w:p w14:paraId="786B67D4" w14:textId="77777777" w:rsidR="003513D8" w:rsidRDefault="00000000">
      <w:pPr>
        <w:numPr>
          <w:ilvl w:val="1"/>
          <w:numId w:val="81"/>
        </w:numPr>
        <w:spacing w:after="45" w:line="343" w:lineRule="auto"/>
        <w:ind w:left="821"/>
      </w:pPr>
      <w:proofErr w:type="spellStart"/>
      <w:r>
        <w:rPr>
          <w:rFonts w:ascii="DM Mono" w:eastAsia="DM Mono" w:hAnsi="DM Mono" w:cs="DM Mono"/>
          <w:color w:val="0F0F10"/>
        </w:rPr>
        <w:t>isPlaying</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Boolean</w:t>
      </w:r>
      <w:r>
        <w:rPr>
          <w:rFonts w:ascii="Inter" w:eastAsia="Inter" w:hAnsi="Inter" w:cs="Inter"/>
          <w:color w:val="1A1C1E"/>
          <w:sz w:val="21"/>
          <w:shd w:val="clear" w:color="auto" w:fill="FFFFFF"/>
        </w:rPr>
        <w:t xml:space="preserve"> —— 播放状态（true为播放，false为暂停）。</w:t>
      </w:r>
    </w:p>
    <w:p w14:paraId="4B7B1FA9" w14:textId="77777777" w:rsidR="003513D8" w:rsidRDefault="00000000">
      <w:pPr>
        <w:numPr>
          <w:ilvl w:val="1"/>
          <w:numId w:val="81"/>
        </w:numPr>
        <w:spacing w:after="45" w:line="343" w:lineRule="auto"/>
        <w:ind w:left="821"/>
      </w:pPr>
      <w:proofErr w:type="spellStart"/>
      <w:r>
        <w:rPr>
          <w:rFonts w:ascii="DM Mono" w:eastAsia="DM Mono" w:hAnsi="DM Mono" w:cs="DM Mono"/>
          <w:color w:val="0F0F10"/>
        </w:rPr>
        <w:t>currentTime</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Double</w:t>
      </w:r>
      <w:r>
        <w:rPr>
          <w:rFonts w:ascii="Inter" w:eastAsia="Inter" w:hAnsi="Inter" w:cs="Inter"/>
          <w:color w:val="1A1C1E"/>
          <w:sz w:val="21"/>
          <w:shd w:val="clear" w:color="auto" w:fill="FFFFFF"/>
        </w:rPr>
        <w:t xml:space="preserve"> —— 当前视频播放的进度时间戳。</w:t>
      </w:r>
    </w:p>
    <w:p w14:paraId="4D7A62BF" w14:textId="77777777" w:rsidR="003513D8" w:rsidRDefault="00000000">
      <w:pPr>
        <w:numPr>
          <w:ilvl w:val="1"/>
          <w:numId w:val="81"/>
        </w:numPr>
        <w:spacing w:after="45" w:line="343" w:lineRule="auto"/>
        <w:ind w:left="821"/>
      </w:pPr>
      <w:proofErr w:type="spellStart"/>
      <w:r>
        <w:rPr>
          <w:rFonts w:ascii="DM Mono" w:eastAsia="DM Mono" w:hAnsi="DM Mono" w:cs="DM Mono"/>
          <w:color w:val="0F0F10"/>
        </w:rPr>
        <w:t>playbackSpeed</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Float</w:t>
      </w:r>
      <w:r>
        <w:rPr>
          <w:rFonts w:ascii="Inter" w:eastAsia="Inter" w:hAnsi="Inter" w:cs="Inter"/>
          <w:color w:val="1A1C1E"/>
          <w:sz w:val="21"/>
          <w:shd w:val="clear" w:color="auto" w:fill="FFFFFF"/>
        </w:rPr>
        <w:t xml:space="preserve"> —— 当前的播放</w:t>
      </w:r>
      <w:proofErr w:type="gramStart"/>
      <w:r>
        <w:rPr>
          <w:rFonts w:ascii="Inter" w:eastAsia="Inter" w:hAnsi="Inter" w:cs="Inter"/>
          <w:color w:val="1A1C1E"/>
          <w:sz w:val="21"/>
          <w:shd w:val="clear" w:color="auto" w:fill="FFFFFF"/>
        </w:rPr>
        <w:t>倍</w:t>
      </w:r>
      <w:proofErr w:type="gramEnd"/>
      <w:r>
        <w:rPr>
          <w:rFonts w:ascii="Inter" w:eastAsia="Inter" w:hAnsi="Inter" w:cs="Inter"/>
          <w:color w:val="1A1C1E"/>
          <w:sz w:val="21"/>
          <w:shd w:val="clear" w:color="auto" w:fill="FFFFFF"/>
        </w:rPr>
        <w:t>速（如 1.0, 1.5）。</w:t>
      </w:r>
    </w:p>
    <w:p w14:paraId="6B2B16BF" w14:textId="77777777" w:rsidR="003513D8" w:rsidRDefault="00000000">
      <w:pPr>
        <w:numPr>
          <w:ilvl w:val="1"/>
          <w:numId w:val="81"/>
        </w:numPr>
        <w:spacing w:after="45" w:line="343" w:lineRule="auto"/>
        <w:ind w:left="821"/>
      </w:pPr>
      <w:proofErr w:type="spellStart"/>
      <w:r>
        <w:rPr>
          <w:rFonts w:ascii="DM Mono" w:eastAsia="DM Mono" w:hAnsi="DM Mono" w:cs="DM Mono"/>
          <w:color w:val="0F0F10"/>
        </w:rPr>
        <w:t>subtitleSettings</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Object</w:t>
      </w:r>
      <w:r>
        <w:rPr>
          <w:rFonts w:ascii="Inter" w:eastAsia="Inter" w:hAnsi="Inter" w:cs="Inter"/>
          <w:color w:val="1A1C1E"/>
          <w:sz w:val="21"/>
          <w:shd w:val="clear" w:color="auto" w:fill="FFFFFF"/>
        </w:rPr>
        <w:t xml:space="preserve"> —— 字幕相关的配置。</w:t>
      </w:r>
    </w:p>
    <w:p w14:paraId="6F1483A9" w14:textId="77777777" w:rsidR="003513D8" w:rsidRDefault="00000000">
      <w:pPr>
        <w:numPr>
          <w:ilvl w:val="0"/>
          <w:numId w:val="81"/>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010BE85A" w14:textId="77777777" w:rsidR="003513D8" w:rsidRDefault="00000000">
      <w:pPr>
        <w:numPr>
          <w:ilvl w:val="1"/>
          <w:numId w:val="81"/>
        </w:numPr>
        <w:spacing w:after="45" w:line="343" w:lineRule="auto"/>
        <w:ind w:left="821"/>
      </w:pPr>
      <w:proofErr w:type="spellStart"/>
      <w:r>
        <w:rPr>
          <w:rFonts w:ascii="DM Mono" w:eastAsia="DM Mono" w:hAnsi="DM Mono" w:cs="DM Mono"/>
          <w:color w:val="0F0F10"/>
        </w:rPr>
        <w:t>createDefault</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初始化默认状态（无视频、暂停、进度0）。</w:t>
      </w:r>
    </w:p>
    <w:p w14:paraId="40DD8535" w14:textId="77777777" w:rsidR="003513D8" w:rsidRDefault="00000000">
      <w:pPr>
        <w:numPr>
          <w:ilvl w:val="1"/>
          <w:numId w:val="81"/>
        </w:numPr>
        <w:spacing w:after="45" w:line="343" w:lineRule="auto"/>
        <w:ind w:left="821"/>
      </w:pPr>
      <w:proofErr w:type="spellStart"/>
      <w:r>
        <w:rPr>
          <w:rFonts w:ascii="DM Mono" w:eastAsia="DM Mono" w:hAnsi="DM Mono" w:cs="DM Mono"/>
          <w:color w:val="0F0F10"/>
        </w:rPr>
        <w:t>updateSource</w:t>
      </w:r>
      <w:proofErr w:type="spellEnd"/>
      <w:r>
        <w:rPr>
          <w:rFonts w:ascii="DM Mono" w:eastAsia="DM Mono" w:hAnsi="DM Mono" w:cs="DM Mono"/>
          <w:color w:val="0F0F10"/>
        </w:rPr>
        <w:t>(</w:t>
      </w:r>
      <w:proofErr w:type="spellStart"/>
      <w:r>
        <w:rPr>
          <w:rFonts w:ascii="DM Mono" w:eastAsia="DM Mono" w:hAnsi="DM Mono" w:cs="DM Mono"/>
          <w:color w:val="0F0F10"/>
        </w:rPr>
        <w:t>url</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更新视频源地址，重置进度。</w:t>
      </w:r>
    </w:p>
    <w:p w14:paraId="0D4C2B28" w14:textId="77777777" w:rsidR="003513D8" w:rsidRDefault="00000000">
      <w:pPr>
        <w:numPr>
          <w:ilvl w:val="1"/>
          <w:numId w:val="81"/>
        </w:numPr>
        <w:spacing w:after="45" w:line="343" w:lineRule="auto"/>
        <w:ind w:left="821"/>
      </w:pPr>
      <w:proofErr w:type="spellStart"/>
      <w:r>
        <w:rPr>
          <w:rFonts w:ascii="DM Mono" w:eastAsia="DM Mono" w:hAnsi="DM Mono" w:cs="DM Mono"/>
          <w:color w:val="0F0F10"/>
        </w:rPr>
        <w:lastRenderedPageBreak/>
        <w:t>updateState</w:t>
      </w:r>
      <w:proofErr w:type="spellEnd"/>
      <w:r>
        <w:rPr>
          <w:rFonts w:ascii="DM Mono" w:eastAsia="DM Mono" w:hAnsi="DM Mono" w:cs="DM Mono"/>
          <w:color w:val="0F0F10"/>
        </w:rPr>
        <w:t>(</w:t>
      </w:r>
      <w:proofErr w:type="spellStart"/>
      <w:r>
        <w:rPr>
          <w:rFonts w:ascii="DM Mono" w:eastAsia="DM Mono" w:hAnsi="DM Mono" w:cs="DM Mono"/>
          <w:color w:val="0F0F10"/>
        </w:rPr>
        <w:t>isPlaying</w:t>
      </w:r>
      <w:proofErr w:type="spellEnd"/>
      <w:r>
        <w:rPr>
          <w:rFonts w:ascii="DM Mono" w:eastAsia="DM Mono" w:hAnsi="DM Mono" w:cs="DM Mono"/>
          <w:color w:val="0F0F10"/>
        </w:rPr>
        <w:t>, time)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更新播放/暂停状态和当前进度。</w:t>
      </w:r>
    </w:p>
    <w:p w14:paraId="3E2067DC" w14:textId="77777777" w:rsidR="003513D8" w:rsidRDefault="00000000">
      <w:pPr>
        <w:rPr>
          <w:sz w:val="28"/>
        </w:rPr>
      </w:pPr>
      <w:r>
        <w:rPr>
          <w:sz w:val="28"/>
        </w:rPr>
        <w:t>Participant (</w:t>
      </w:r>
      <w:r>
        <w:rPr>
          <w:sz w:val="28"/>
        </w:rPr>
        <w:t>参与者</w:t>
      </w:r>
      <w:r>
        <w:rPr>
          <w:sz w:val="28"/>
        </w:rPr>
        <w:t>)</w:t>
      </w:r>
    </w:p>
    <w:p w14:paraId="7C3D43F3" w14:textId="77777777" w:rsidR="003513D8" w:rsidRDefault="00000000">
      <w:pPr>
        <w:numPr>
          <w:ilvl w:val="0"/>
          <w:numId w:val="82"/>
        </w:numPr>
        <w:spacing w:after="45" w:line="343" w:lineRule="auto"/>
      </w:pPr>
      <w:r>
        <w:rPr>
          <w:rFonts w:ascii="Inter" w:eastAsia="Inter" w:hAnsi="Inter" w:cs="Inter"/>
          <w:b/>
          <w:color w:val="1A1C1E"/>
          <w:sz w:val="21"/>
          <w:shd w:val="clear" w:color="auto" w:fill="FFFFFF"/>
        </w:rPr>
        <w:t>属性 (Attributes)</w:t>
      </w:r>
      <w:r>
        <w:rPr>
          <w:rFonts w:ascii="Inter" w:eastAsia="Inter" w:hAnsi="Inter" w:cs="Inter"/>
          <w:color w:val="1A1C1E"/>
          <w:sz w:val="21"/>
          <w:shd w:val="clear" w:color="auto" w:fill="FFFFFF"/>
        </w:rPr>
        <w:t>:</w:t>
      </w:r>
    </w:p>
    <w:p w14:paraId="5564CA18" w14:textId="77777777" w:rsidR="003513D8" w:rsidRDefault="00000000">
      <w:pPr>
        <w:numPr>
          <w:ilvl w:val="1"/>
          <w:numId w:val="82"/>
        </w:numPr>
        <w:spacing w:after="45" w:line="343" w:lineRule="auto"/>
        <w:ind w:left="821"/>
      </w:pPr>
      <w:r>
        <w:rPr>
          <w:rFonts w:ascii="DM Mono" w:eastAsia="DM Mono" w:hAnsi="DM Mono" w:cs="DM Mono"/>
          <w:color w:val="0F0F10"/>
        </w:rPr>
        <w:t>nickname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String</w:t>
      </w:r>
      <w:r>
        <w:rPr>
          <w:rFonts w:ascii="Inter" w:eastAsia="Inter" w:hAnsi="Inter" w:cs="Inter"/>
          <w:color w:val="1A1C1E"/>
          <w:sz w:val="21"/>
          <w:shd w:val="clear" w:color="auto" w:fill="FFFFFF"/>
        </w:rPr>
        <w:t xml:space="preserve"> —— 用户在房间内显示的昵称。</w:t>
      </w:r>
    </w:p>
    <w:p w14:paraId="16A9EEA3" w14:textId="77777777" w:rsidR="003513D8" w:rsidRDefault="00000000">
      <w:pPr>
        <w:numPr>
          <w:ilvl w:val="1"/>
          <w:numId w:val="82"/>
        </w:numPr>
        <w:spacing w:after="45" w:line="343" w:lineRule="auto"/>
        <w:ind w:left="821"/>
      </w:pPr>
      <w:r>
        <w:rPr>
          <w:rFonts w:ascii="DM Mono" w:eastAsia="DM Mono" w:hAnsi="DM Mono" w:cs="DM Mono"/>
          <w:color w:val="0F0F10"/>
        </w:rPr>
        <w:t>role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Enum</w:t>
      </w:r>
      <w:r>
        <w:rPr>
          <w:rFonts w:ascii="Inter" w:eastAsia="Inter" w:hAnsi="Inter" w:cs="Inter"/>
          <w:color w:val="1A1C1E"/>
          <w:sz w:val="21"/>
          <w:shd w:val="clear" w:color="auto" w:fill="FFFFFF"/>
        </w:rPr>
        <w:t xml:space="preserve"> —— 用户的角色（"Creator" 创建者 / "Audience" 观众）。</w:t>
      </w:r>
    </w:p>
    <w:p w14:paraId="1034969E" w14:textId="77777777" w:rsidR="003513D8" w:rsidRDefault="00000000">
      <w:pPr>
        <w:numPr>
          <w:ilvl w:val="1"/>
          <w:numId w:val="82"/>
        </w:numPr>
        <w:spacing w:after="45" w:line="343" w:lineRule="auto"/>
        <w:ind w:left="821"/>
      </w:pPr>
      <w:proofErr w:type="spellStart"/>
      <w:r>
        <w:rPr>
          <w:rFonts w:ascii="DM Mono" w:eastAsia="DM Mono" w:hAnsi="DM Mono" w:cs="DM Mono"/>
          <w:color w:val="0F0F10"/>
        </w:rPr>
        <w:t>connectionID</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String</w:t>
      </w:r>
      <w:r>
        <w:rPr>
          <w:rFonts w:ascii="Inter" w:eastAsia="Inter" w:hAnsi="Inter" w:cs="Inter"/>
          <w:color w:val="1A1C1E"/>
          <w:sz w:val="21"/>
          <w:shd w:val="clear" w:color="auto" w:fill="FFFFFF"/>
        </w:rPr>
        <w:t xml:space="preserve"> —— 用户的网络连接标识（Socket ID等）。</w:t>
      </w:r>
    </w:p>
    <w:p w14:paraId="4C82F61A" w14:textId="77777777" w:rsidR="003513D8" w:rsidRDefault="00000000">
      <w:pPr>
        <w:numPr>
          <w:ilvl w:val="1"/>
          <w:numId w:val="82"/>
        </w:numPr>
        <w:spacing w:after="45" w:line="343" w:lineRule="auto"/>
        <w:ind w:left="821"/>
      </w:pPr>
      <w:r>
        <w:rPr>
          <w:rFonts w:ascii="DM Mono" w:eastAsia="DM Mono" w:hAnsi="DM Mono" w:cs="DM Mono"/>
          <w:color w:val="0F0F10"/>
        </w:rPr>
        <w:t>permissions</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List&lt;String&gt;</w:t>
      </w:r>
      <w:r>
        <w:rPr>
          <w:rFonts w:ascii="Inter" w:eastAsia="Inter" w:hAnsi="Inter" w:cs="Inter"/>
          <w:color w:val="1A1C1E"/>
          <w:sz w:val="21"/>
          <w:shd w:val="clear" w:color="auto" w:fill="FFFFFF"/>
        </w:rPr>
        <w:t xml:space="preserve"> —— 用户拥有的权限列表（如控制播放、发言）。</w:t>
      </w:r>
    </w:p>
    <w:p w14:paraId="572820F4" w14:textId="77777777" w:rsidR="003513D8" w:rsidRDefault="00000000">
      <w:pPr>
        <w:numPr>
          <w:ilvl w:val="0"/>
          <w:numId w:val="82"/>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398524DB" w14:textId="77777777" w:rsidR="003513D8" w:rsidRDefault="00000000">
      <w:pPr>
        <w:numPr>
          <w:ilvl w:val="1"/>
          <w:numId w:val="82"/>
        </w:numPr>
        <w:spacing w:after="45" w:line="343" w:lineRule="auto"/>
        <w:ind w:left="821"/>
      </w:pPr>
      <w:r>
        <w:rPr>
          <w:rFonts w:ascii="DM Mono" w:eastAsia="DM Mono" w:hAnsi="DM Mono" w:cs="DM Mono"/>
          <w:color w:val="0F0F10"/>
        </w:rPr>
        <w:t>create(nickname, role)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Constructor</w:t>
      </w:r>
      <w:r>
        <w:rPr>
          <w:rFonts w:ascii="Inter" w:eastAsia="Inter" w:hAnsi="Inter" w:cs="Inter"/>
          <w:color w:val="1A1C1E"/>
          <w:sz w:val="21"/>
          <w:shd w:val="clear" w:color="auto" w:fill="FFFFFF"/>
        </w:rPr>
        <w:t xml:space="preserve"> —— 创建一个参与者实例并设定初始角色。</w:t>
      </w:r>
    </w:p>
    <w:p w14:paraId="43E3B4D5" w14:textId="77777777" w:rsidR="003513D8" w:rsidRDefault="00000000">
      <w:pPr>
        <w:numPr>
          <w:ilvl w:val="1"/>
          <w:numId w:val="82"/>
        </w:numPr>
        <w:spacing w:after="45" w:line="343" w:lineRule="auto"/>
        <w:ind w:left="821"/>
      </w:pPr>
      <w:proofErr w:type="spellStart"/>
      <w:r>
        <w:rPr>
          <w:rFonts w:ascii="DM Mono" w:eastAsia="DM Mono" w:hAnsi="DM Mono" w:cs="DM Mono"/>
          <w:color w:val="0F0F10"/>
        </w:rPr>
        <w:t>hasPermission</w:t>
      </w:r>
      <w:proofErr w:type="spellEnd"/>
      <w:r>
        <w:rPr>
          <w:rFonts w:ascii="DM Mono" w:eastAsia="DM Mono" w:hAnsi="DM Mono" w:cs="DM Mono"/>
          <w:color w:val="0F0F10"/>
        </w:rPr>
        <w:t>(action)</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Boolean</w:t>
      </w:r>
      <w:r>
        <w:rPr>
          <w:rFonts w:ascii="Inter" w:eastAsia="Inter" w:hAnsi="Inter" w:cs="Inter"/>
          <w:color w:val="1A1C1E"/>
          <w:sz w:val="21"/>
          <w:shd w:val="clear" w:color="auto" w:fill="FFFFFF"/>
        </w:rPr>
        <w:t xml:space="preserve"> —— 检查该用户是否拥有执行某动作的权限。</w:t>
      </w:r>
    </w:p>
    <w:p w14:paraId="119D2FF7" w14:textId="77777777" w:rsidR="003513D8" w:rsidRDefault="00000000">
      <w:pPr>
        <w:rPr>
          <w:sz w:val="28"/>
        </w:rPr>
      </w:pPr>
      <w:proofErr w:type="spellStart"/>
      <w:r>
        <w:rPr>
          <w:sz w:val="28"/>
        </w:rPr>
        <w:t>SyncEvent</w:t>
      </w:r>
      <w:proofErr w:type="spellEnd"/>
      <w:r>
        <w:rPr>
          <w:sz w:val="28"/>
        </w:rPr>
        <w:t xml:space="preserve"> (</w:t>
      </w:r>
      <w:r>
        <w:rPr>
          <w:sz w:val="28"/>
        </w:rPr>
        <w:t>同步事件</w:t>
      </w:r>
      <w:r>
        <w:rPr>
          <w:sz w:val="28"/>
        </w:rPr>
        <w:t>)</w:t>
      </w:r>
    </w:p>
    <w:p w14:paraId="5645CF60" w14:textId="77777777" w:rsidR="003513D8" w:rsidRDefault="00000000">
      <w:pPr>
        <w:numPr>
          <w:ilvl w:val="0"/>
          <w:numId w:val="83"/>
        </w:numPr>
        <w:spacing w:after="45" w:line="343" w:lineRule="auto"/>
      </w:pPr>
      <w:r>
        <w:rPr>
          <w:rFonts w:ascii="Inter" w:eastAsia="Inter" w:hAnsi="Inter" w:cs="Inter"/>
          <w:b/>
          <w:color w:val="1A1C1E"/>
          <w:sz w:val="21"/>
          <w:shd w:val="clear" w:color="auto" w:fill="FFFFFF"/>
        </w:rPr>
        <w:t>属性</w:t>
      </w:r>
      <w:r>
        <w:rPr>
          <w:rFonts w:ascii="Inter" w:eastAsia="Inter" w:hAnsi="Inter" w:cs="Inter"/>
          <w:color w:val="1A1C1E"/>
          <w:sz w:val="21"/>
          <w:shd w:val="clear" w:color="auto" w:fill="FFFFFF"/>
        </w:rPr>
        <w:t xml:space="preserve">: </w:t>
      </w:r>
      <w:proofErr w:type="spellStart"/>
      <w:r>
        <w:rPr>
          <w:rFonts w:ascii="DM Mono" w:eastAsia="DM Mono" w:hAnsi="DM Mono" w:cs="DM Mono"/>
          <w:color w:val="0F0F10"/>
        </w:rPr>
        <w:t>eventType</w:t>
      </w:r>
      <w:proofErr w:type="spellEnd"/>
      <w:r>
        <w:rPr>
          <w:rFonts w:ascii="Inter" w:eastAsia="Inter" w:hAnsi="Inter" w:cs="Inter"/>
          <w:color w:val="1A1C1E"/>
          <w:sz w:val="21"/>
          <w:shd w:val="clear" w:color="auto" w:fill="FFFFFF"/>
        </w:rPr>
        <w:t xml:space="preserve"> (事件类型: PLAY, PAUSE, SEEK, CHANGE_SOURCE), </w:t>
      </w:r>
      <w:r>
        <w:rPr>
          <w:rFonts w:ascii="DM Mono" w:eastAsia="DM Mono" w:hAnsi="DM Mono" w:cs="DM Mono"/>
          <w:color w:val="0F0F10"/>
        </w:rPr>
        <w:t>payload</w:t>
      </w:r>
      <w:r>
        <w:rPr>
          <w:rFonts w:ascii="Inter" w:eastAsia="Inter" w:hAnsi="Inter" w:cs="Inter"/>
          <w:color w:val="1A1C1E"/>
          <w:sz w:val="21"/>
          <w:shd w:val="clear" w:color="auto" w:fill="FFFFFF"/>
        </w:rPr>
        <w:t xml:space="preserve"> (负载数据: 时间戳, URL)。</w:t>
      </w:r>
    </w:p>
    <w:p w14:paraId="4F317C00" w14:textId="77777777" w:rsidR="003513D8" w:rsidRDefault="00000000">
      <w:pPr>
        <w:numPr>
          <w:ilvl w:val="0"/>
          <w:numId w:val="83"/>
        </w:numPr>
        <w:spacing w:after="45" w:line="343" w:lineRule="auto"/>
      </w:pPr>
      <w:r>
        <w:rPr>
          <w:rFonts w:ascii="Inter" w:eastAsia="Inter" w:hAnsi="Inter" w:cs="Inter"/>
          <w:b/>
          <w:color w:val="1A1C1E"/>
          <w:sz w:val="21"/>
          <w:shd w:val="clear" w:color="auto" w:fill="FFFFFF"/>
        </w:rPr>
        <w:t>操作</w:t>
      </w:r>
      <w:r>
        <w:rPr>
          <w:rFonts w:ascii="Inter" w:eastAsia="Inter" w:hAnsi="Inter" w:cs="Inter"/>
          <w:color w:val="1A1C1E"/>
          <w:sz w:val="21"/>
          <w:shd w:val="clear" w:color="auto" w:fill="FFFFFF"/>
        </w:rPr>
        <w:t xml:space="preserve">: </w:t>
      </w:r>
      <w:r>
        <w:rPr>
          <w:rFonts w:ascii="DM Mono" w:eastAsia="DM Mono" w:hAnsi="DM Mono" w:cs="DM Mono"/>
          <w:color w:val="0F0F10"/>
        </w:rPr>
        <w:t>serialize()</w:t>
      </w:r>
      <w:r>
        <w:rPr>
          <w:rFonts w:ascii="Inter" w:eastAsia="Inter" w:hAnsi="Inter" w:cs="Inter"/>
          <w:color w:val="1A1C1E"/>
          <w:sz w:val="21"/>
          <w:shd w:val="clear" w:color="auto" w:fill="FFFFFF"/>
        </w:rPr>
        <w:t xml:space="preserve"> (序列化为网络传输格式)。</w:t>
      </w:r>
    </w:p>
    <w:p w14:paraId="386EFBF2" w14:textId="77777777" w:rsidR="003513D8" w:rsidRDefault="003513D8">
      <w:pPr>
        <w:pStyle w:val="a6"/>
      </w:pPr>
    </w:p>
    <w:p w14:paraId="14C434A1" w14:textId="77777777" w:rsidR="003513D8" w:rsidRDefault="003513D8">
      <w:pPr>
        <w:pStyle w:val="a6"/>
      </w:pPr>
    </w:p>
    <w:p w14:paraId="4623C36E" w14:textId="77777777" w:rsidR="003513D8" w:rsidRDefault="00000000">
      <w:pPr>
        <w:pStyle w:val="3"/>
      </w:pPr>
      <w:bookmarkStart w:id="72" w:name="_Toc219328568"/>
      <w:r>
        <w:rPr>
          <w:rFonts w:hint="eastAsia"/>
        </w:rPr>
        <w:t>观众加入</w:t>
      </w:r>
      <w:r>
        <w:rPr>
          <w:rFonts w:hint="eastAsia"/>
        </w:rPr>
        <w:t>-</w:t>
      </w:r>
      <w:r>
        <w:rPr>
          <w:rFonts w:hint="eastAsia"/>
        </w:rPr>
        <w:t>观众初始化</w:t>
      </w:r>
      <w:r>
        <w:rPr>
          <w:rFonts w:hint="eastAsia"/>
        </w:rPr>
        <w:t xml:space="preserve"> </w:t>
      </w:r>
      <w:r>
        <w:rPr>
          <w:rFonts w:hint="eastAsia"/>
        </w:rPr>
        <w:t>顺序图</w:t>
      </w:r>
      <w:bookmarkEnd w:id="72"/>
    </w:p>
    <w:p w14:paraId="650D1C9D" w14:textId="77777777" w:rsidR="003513D8" w:rsidRDefault="00000000">
      <w:pPr>
        <w:pStyle w:val="a2"/>
      </w:pPr>
      <w:r>
        <w:rPr>
          <w:rFonts w:hint="eastAsia"/>
        </w:rPr>
        <w:t>观众加入房间并建立连接</w:t>
      </w:r>
      <w:r>
        <w:rPr>
          <w:rFonts w:hint="eastAsia"/>
        </w:rPr>
        <w:t xml:space="preserve"> </w:t>
      </w:r>
      <w:r>
        <w:rPr>
          <w:rFonts w:hint="eastAsia"/>
        </w:rPr>
        <w:t>顺序图</w:t>
      </w:r>
    </w:p>
    <w:p w14:paraId="430FA214" w14:textId="77777777" w:rsidR="003513D8" w:rsidRDefault="003513D8">
      <w:pPr>
        <w:pStyle w:val="a6"/>
      </w:pPr>
    </w:p>
    <w:p w14:paraId="49C9BA73" w14:textId="77777777" w:rsidR="003513D8" w:rsidRDefault="003513D8">
      <w:pPr>
        <w:pStyle w:val="a6"/>
      </w:pPr>
    </w:p>
    <w:p w14:paraId="5B0297CE" w14:textId="77777777" w:rsidR="003513D8" w:rsidRDefault="00000000">
      <w:pPr>
        <w:pStyle w:val="a2"/>
      </w:pPr>
      <w:r>
        <w:rPr>
          <w:noProof/>
        </w:rPr>
        <w:lastRenderedPageBreak/>
        <w:drawing>
          <wp:inline distT="0" distB="0" distL="0" distR="0" wp14:anchorId="7B63B75B" wp14:editId="3B7E20BD">
            <wp:extent cx="6120130" cy="4483735"/>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10"/>
                    <a:stretch>
                      <a:fillRect/>
                    </a:stretch>
                  </pic:blipFill>
                  <pic:spPr>
                    <a:xfrm>
                      <a:off x="0" y="0"/>
                      <a:ext cx="6120130" cy="4484364"/>
                    </a:xfrm>
                    <a:prstGeom prst="rect">
                      <a:avLst/>
                    </a:prstGeom>
                  </pic:spPr>
                </pic:pic>
              </a:graphicData>
            </a:graphic>
          </wp:inline>
        </w:drawing>
      </w:r>
    </w:p>
    <w:p w14:paraId="0D86A55D" w14:textId="77777777" w:rsidR="003513D8" w:rsidRDefault="00000000">
      <w:pPr>
        <w:pStyle w:val="a6"/>
        <w:rPr>
          <w:rFonts w:ascii="方正仿宋_GBK" w:eastAsia="方正仿宋_GBK" w:hAnsi="方正仿宋_GBK" w:cs="方正仿宋_GBK"/>
        </w:rPr>
      </w:pPr>
      <w:r>
        <w:rPr>
          <w:rFonts w:ascii="方正仿宋_GBK" w:eastAsia="方正仿宋_GBK" w:hAnsi="方正仿宋_GBK" w:cs="方正仿宋_GBK" w:hint="eastAsia"/>
        </w:rPr>
        <w:t>观众加入房间后初始化本地播放器顺序图</w:t>
      </w:r>
    </w:p>
    <w:p w14:paraId="01828701" w14:textId="77777777" w:rsidR="003513D8" w:rsidRDefault="003513D8">
      <w:pPr>
        <w:pStyle w:val="a6"/>
        <w:rPr>
          <w:rFonts w:ascii="方正仿宋_GBK" w:eastAsia="方正仿宋_GBK" w:hAnsi="方正仿宋_GBK" w:cs="方正仿宋_GBK"/>
        </w:rPr>
      </w:pPr>
    </w:p>
    <w:p w14:paraId="0781D6E8" w14:textId="77777777" w:rsidR="003513D8" w:rsidRDefault="00000000">
      <w:pPr>
        <w:pStyle w:val="a6"/>
      </w:pPr>
      <w:r>
        <w:rPr>
          <w:noProof/>
        </w:rPr>
        <w:drawing>
          <wp:inline distT="0" distB="0" distL="0" distR="0" wp14:anchorId="70BAB4D2" wp14:editId="45B7C50A">
            <wp:extent cx="4853305" cy="3253740"/>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11"/>
                    <a:stretch>
                      <a:fillRect/>
                    </a:stretch>
                  </pic:blipFill>
                  <pic:spPr>
                    <a:xfrm>
                      <a:off x="0" y="0"/>
                      <a:ext cx="4853305" cy="3253825"/>
                    </a:xfrm>
                    <a:prstGeom prst="rect">
                      <a:avLst/>
                    </a:prstGeom>
                  </pic:spPr>
                </pic:pic>
              </a:graphicData>
            </a:graphic>
          </wp:inline>
        </w:drawing>
      </w:r>
    </w:p>
    <w:p w14:paraId="1B1E35D6" w14:textId="77777777" w:rsidR="003513D8" w:rsidRDefault="003513D8">
      <w:pPr>
        <w:pStyle w:val="a6"/>
      </w:pPr>
    </w:p>
    <w:p w14:paraId="71041085" w14:textId="77777777" w:rsidR="003513D8" w:rsidRDefault="00000000">
      <w:pPr>
        <w:rPr>
          <w:b/>
          <w:sz w:val="32"/>
        </w:rPr>
      </w:pPr>
      <w:r>
        <w:rPr>
          <w:rFonts w:hint="eastAsia"/>
          <w:b/>
          <w:sz w:val="32"/>
        </w:rPr>
        <w:t>边界类</w:t>
      </w:r>
    </w:p>
    <w:p w14:paraId="43FAA23C" w14:textId="77777777" w:rsidR="003513D8" w:rsidRDefault="00000000">
      <w:pPr>
        <w:rPr>
          <w:sz w:val="28"/>
        </w:rPr>
      </w:pPr>
      <w:proofErr w:type="spellStart"/>
      <w:r>
        <w:rPr>
          <w:sz w:val="28"/>
        </w:rPr>
        <w:lastRenderedPageBreak/>
        <w:t>RoomJoiningUI</w:t>
      </w:r>
      <w:proofErr w:type="spellEnd"/>
      <w:r>
        <w:rPr>
          <w:sz w:val="28"/>
        </w:rPr>
        <w:t xml:space="preserve"> (</w:t>
      </w:r>
      <w:r>
        <w:rPr>
          <w:sz w:val="28"/>
        </w:rPr>
        <w:t>房间加入界面</w:t>
      </w:r>
      <w:r>
        <w:rPr>
          <w:sz w:val="28"/>
        </w:rPr>
        <w:t>)</w:t>
      </w:r>
    </w:p>
    <w:p w14:paraId="012EA6DA" w14:textId="77777777" w:rsidR="003513D8" w:rsidRDefault="00000000">
      <w:pPr>
        <w:numPr>
          <w:ilvl w:val="0"/>
          <w:numId w:val="84"/>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75C39E82" w14:textId="77777777" w:rsidR="003513D8" w:rsidRDefault="00000000">
      <w:pPr>
        <w:numPr>
          <w:ilvl w:val="1"/>
          <w:numId w:val="84"/>
        </w:numPr>
        <w:spacing w:after="45" w:line="343" w:lineRule="auto"/>
        <w:ind w:left="816"/>
      </w:pPr>
      <w:proofErr w:type="spellStart"/>
      <w:r>
        <w:rPr>
          <w:rFonts w:ascii="DM Mono" w:eastAsia="DM Mono" w:hAnsi="DM Mono" w:cs="DM Mono"/>
          <w:color w:val="0F0F10"/>
        </w:rPr>
        <w:t>promptNicknameInput</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 xml:space="preserve"> —— </w:t>
      </w:r>
      <w:r>
        <w:rPr>
          <w:rFonts w:ascii="Inter" w:eastAsia="Inter" w:hAnsi="Inter" w:cs="Inter"/>
          <w:b/>
          <w:color w:val="1A1C1E"/>
          <w:sz w:val="21"/>
          <w:shd w:val="clear" w:color="auto" w:fill="FFFFFF"/>
        </w:rPr>
        <w:t>1.2</w:t>
      </w:r>
      <w:r>
        <w:rPr>
          <w:rFonts w:ascii="Inter" w:eastAsia="Inter" w:hAnsi="Inter" w:cs="Inter"/>
          <w:color w:val="1A1C1E"/>
          <w:sz w:val="21"/>
          <w:shd w:val="clear" w:color="auto" w:fill="FFFFFF"/>
        </w:rPr>
        <w:t xml:space="preserve"> 当房间校验通过后，显示输入框让用户填写昵称。</w:t>
      </w:r>
    </w:p>
    <w:p w14:paraId="6CA4CC99" w14:textId="77777777" w:rsidR="003513D8" w:rsidRDefault="00000000">
      <w:pPr>
        <w:numPr>
          <w:ilvl w:val="1"/>
          <w:numId w:val="84"/>
        </w:numPr>
        <w:spacing w:after="45" w:line="343" w:lineRule="auto"/>
        <w:ind w:left="816"/>
      </w:pPr>
      <w:proofErr w:type="spellStart"/>
      <w:r>
        <w:rPr>
          <w:rFonts w:ascii="DM Mono" w:eastAsia="DM Mono" w:hAnsi="DM Mono" w:cs="DM Mono"/>
          <w:color w:val="0F0F10"/>
        </w:rPr>
        <w:t>switchToRoomInterface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 xml:space="preserve"> —— </w:t>
      </w:r>
      <w:r>
        <w:rPr>
          <w:rFonts w:ascii="Inter" w:eastAsia="Inter" w:hAnsi="Inter" w:cs="Inter"/>
          <w:b/>
          <w:color w:val="1A1C1E"/>
          <w:sz w:val="21"/>
          <w:shd w:val="clear" w:color="auto" w:fill="FFFFFF"/>
        </w:rPr>
        <w:t>2.2</w:t>
      </w:r>
      <w:r>
        <w:rPr>
          <w:rFonts w:ascii="Inter" w:eastAsia="Inter" w:hAnsi="Inter" w:cs="Inter"/>
          <w:color w:val="1A1C1E"/>
          <w:sz w:val="21"/>
          <w:shd w:val="clear" w:color="auto" w:fill="FFFFFF"/>
        </w:rPr>
        <w:t xml:space="preserve"> 登录成功后，关闭当前窗口，跳转/加载到 </w:t>
      </w:r>
      <w:proofErr w:type="spellStart"/>
      <w:r>
        <w:rPr>
          <w:rFonts w:ascii="DM Mono" w:eastAsia="DM Mono" w:hAnsi="DM Mono" w:cs="DM Mono"/>
          <w:color w:val="0F0F10"/>
        </w:rPr>
        <w:t>VideoPlayerUI</w:t>
      </w:r>
      <w:proofErr w:type="spellEnd"/>
      <w:r>
        <w:rPr>
          <w:rFonts w:ascii="Inter" w:eastAsia="Inter" w:hAnsi="Inter" w:cs="Inter"/>
          <w:color w:val="1A1C1E"/>
          <w:sz w:val="21"/>
          <w:shd w:val="clear" w:color="auto" w:fill="FFFFFF"/>
        </w:rPr>
        <w:t xml:space="preserve"> 界面。</w:t>
      </w:r>
    </w:p>
    <w:p w14:paraId="0949FA34" w14:textId="77777777" w:rsidR="003513D8" w:rsidRDefault="00000000">
      <w:pPr>
        <w:numPr>
          <w:ilvl w:val="1"/>
          <w:numId w:val="84"/>
        </w:numPr>
        <w:spacing w:after="45" w:line="343" w:lineRule="auto"/>
        <w:ind w:left="816"/>
      </w:pPr>
      <w:proofErr w:type="spellStart"/>
      <w:r>
        <w:rPr>
          <w:rFonts w:ascii="DM Mono" w:eastAsia="DM Mono" w:hAnsi="DM Mono" w:cs="DM Mono"/>
          <w:color w:val="0F0F10"/>
        </w:rPr>
        <w:t>showError</w:t>
      </w:r>
      <w:proofErr w:type="spellEnd"/>
      <w:r>
        <w:rPr>
          <w:rFonts w:ascii="DM Mono" w:eastAsia="DM Mono" w:hAnsi="DM Mono" w:cs="DM Mono"/>
          <w:color w:val="0F0F10"/>
        </w:rPr>
        <w:t>(reason)</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 xml:space="preserve"> —— </w:t>
      </w:r>
      <w:r>
        <w:rPr>
          <w:rFonts w:ascii="Inter" w:eastAsia="Inter" w:hAnsi="Inter" w:cs="Inter"/>
          <w:b/>
          <w:color w:val="1A1C1E"/>
          <w:sz w:val="21"/>
          <w:shd w:val="clear" w:color="auto" w:fill="FFFFFF"/>
        </w:rPr>
        <w:t>2.1.5</w:t>
      </w:r>
      <w:r>
        <w:rPr>
          <w:rFonts w:ascii="Inter" w:eastAsia="Inter" w:hAnsi="Inter" w:cs="Inter"/>
          <w:color w:val="1A1C1E"/>
          <w:sz w:val="21"/>
          <w:shd w:val="clear" w:color="auto" w:fill="FFFFFF"/>
        </w:rPr>
        <w:t xml:space="preserve"> 如果校验失败（如房间不存在），向用户展示错误提示。</w:t>
      </w:r>
    </w:p>
    <w:p w14:paraId="761050AA" w14:textId="77777777" w:rsidR="003513D8" w:rsidRDefault="00000000">
      <w:pPr>
        <w:rPr>
          <w:sz w:val="28"/>
        </w:rPr>
      </w:pPr>
      <w:proofErr w:type="spellStart"/>
      <w:r>
        <w:rPr>
          <w:sz w:val="28"/>
        </w:rPr>
        <w:t>VideoPlayerUI</w:t>
      </w:r>
      <w:proofErr w:type="spellEnd"/>
      <w:r>
        <w:rPr>
          <w:sz w:val="28"/>
        </w:rPr>
        <w:t xml:space="preserve"> (</w:t>
      </w:r>
      <w:r>
        <w:rPr>
          <w:sz w:val="28"/>
        </w:rPr>
        <w:t>播放器界面</w:t>
      </w:r>
      <w:r>
        <w:rPr>
          <w:sz w:val="28"/>
        </w:rPr>
        <w:t>)</w:t>
      </w:r>
    </w:p>
    <w:p w14:paraId="6AF3774D" w14:textId="77777777" w:rsidR="003513D8" w:rsidRDefault="00000000">
      <w:pPr>
        <w:numPr>
          <w:ilvl w:val="0"/>
          <w:numId w:val="85"/>
        </w:numPr>
        <w:spacing w:after="45" w:line="343" w:lineRule="auto"/>
      </w:pPr>
      <w:r>
        <w:rPr>
          <w:rFonts w:ascii="Inter" w:eastAsia="Inter" w:hAnsi="Inter" w:cs="Inter"/>
          <w:b/>
          <w:color w:val="1A1C1E"/>
          <w:sz w:val="21"/>
          <w:shd w:val="clear" w:color="auto" w:fill="FFFFFF"/>
        </w:rPr>
        <w:t>属性 (Attributes)</w:t>
      </w:r>
      <w:r>
        <w:rPr>
          <w:rFonts w:ascii="Inter" w:eastAsia="Inter" w:hAnsi="Inter" w:cs="Inter"/>
          <w:color w:val="1A1C1E"/>
          <w:sz w:val="21"/>
          <w:shd w:val="clear" w:color="auto" w:fill="FFFFFF"/>
        </w:rPr>
        <w:t>:</w:t>
      </w:r>
    </w:p>
    <w:p w14:paraId="1934B465" w14:textId="77777777" w:rsidR="003513D8" w:rsidRDefault="00000000">
      <w:pPr>
        <w:numPr>
          <w:ilvl w:val="1"/>
          <w:numId w:val="85"/>
        </w:numPr>
        <w:spacing w:after="45" w:line="343" w:lineRule="auto"/>
        <w:ind w:left="816"/>
      </w:pPr>
      <w:proofErr w:type="spellStart"/>
      <w:r>
        <w:rPr>
          <w:rFonts w:ascii="DM Mono" w:eastAsia="DM Mono" w:hAnsi="DM Mono" w:cs="DM Mono"/>
          <w:color w:val="0F0F10"/>
        </w:rPr>
        <w:t>playerInstance</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Object</w:t>
      </w:r>
      <w:r>
        <w:rPr>
          <w:rFonts w:ascii="Inter" w:eastAsia="Inter" w:hAnsi="Inter" w:cs="Inter"/>
          <w:color w:val="1A1C1E"/>
          <w:sz w:val="21"/>
          <w:shd w:val="clear" w:color="auto" w:fill="FFFFFF"/>
        </w:rPr>
        <w:t xml:space="preserve"> —— 本地播放器引擎实例（如HTML5 Video Element</w:t>
      </w:r>
      <w:r>
        <w:rPr>
          <w:rFonts w:ascii="Inter" w:eastAsia="Inter" w:hAnsi="Inter" w:cs="Inter" w:hint="eastAsia"/>
          <w:color w:val="1A1C1E"/>
          <w:sz w:val="21"/>
          <w:shd w:val="clear" w:color="auto" w:fill="FFFFFF"/>
        </w:rPr>
        <w:t>，本项目采用</w:t>
      </w:r>
      <w:proofErr w:type="spellStart"/>
      <w:r>
        <w:rPr>
          <w:rFonts w:ascii="Inter" w:eastAsia="Inter" w:hAnsi="Inter" w:cs="Inter" w:hint="eastAsia"/>
          <w:color w:val="1A1C1E"/>
          <w:sz w:val="21"/>
          <w:shd w:val="clear" w:color="auto" w:fill="FFFFFF"/>
        </w:rPr>
        <w:t>artPlayer</w:t>
      </w:r>
      <w:proofErr w:type="spellEnd"/>
      <w:r>
        <w:rPr>
          <w:rFonts w:ascii="Inter" w:eastAsia="Inter" w:hAnsi="Inter" w:cs="Inter"/>
          <w:color w:val="1A1C1E"/>
          <w:sz w:val="21"/>
          <w:shd w:val="clear" w:color="auto" w:fill="FFFFFF"/>
        </w:rPr>
        <w:t>）。</w:t>
      </w:r>
    </w:p>
    <w:p w14:paraId="15F93E11" w14:textId="77777777" w:rsidR="003513D8" w:rsidRDefault="00000000">
      <w:pPr>
        <w:numPr>
          <w:ilvl w:val="0"/>
          <w:numId w:val="85"/>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15CECE92" w14:textId="77777777" w:rsidR="003513D8" w:rsidRDefault="00000000">
      <w:pPr>
        <w:numPr>
          <w:ilvl w:val="1"/>
          <w:numId w:val="85"/>
        </w:numPr>
        <w:spacing w:after="45" w:line="343" w:lineRule="auto"/>
        <w:ind w:left="816"/>
      </w:pPr>
      <w:proofErr w:type="spellStart"/>
      <w:r>
        <w:rPr>
          <w:rFonts w:ascii="DM Mono" w:eastAsia="DM Mono" w:hAnsi="DM Mono" w:cs="DM Mono"/>
          <w:color w:val="0F0F10"/>
        </w:rPr>
        <w:t>loadResource</w:t>
      </w:r>
      <w:proofErr w:type="spellEnd"/>
      <w:r>
        <w:rPr>
          <w:rFonts w:ascii="DM Mono" w:eastAsia="DM Mono" w:hAnsi="DM Mono" w:cs="DM Mono"/>
          <w:color w:val="0F0F10"/>
        </w:rPr>
        <w:t>(URL)</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 xml:space="preserve"> —— </w:t>
      </w:r>
      <w:r>
        <w:rPr>
          <w:rFonts w:ascii="Inter" w:eastAsia="Inter" w:hAnsi="Inter" w:cs="Inter"/>
          <w:b/>
          <w:color w:val="1A1C1E"/>
          <w:sz w:val="21"/>
          <w:shd w:val="clear" w:color="auto" w:fill="FFFFFF"/>
        </w:rPr>
        <w:t>2</w:t>
      </w:r>
      <w:r>
        <w:rPr>
          <w:rFonts w:ascii="Inter" w:eastAsia="Inter" w:hAnsi="Inter" w:cs="Inter"/>
          <w:color w:val="1A1C1E"/>
          <w:sz w:val="21"/>
          <w:shd w:val="clear" w:color="auto" w:fill="FFFFFF"/>
        </w:rPr>
        <w:t xml:space="preserve"> 根据同步到的URL，加载视频流。</w:t>
      </w:r>
    </w:p>
    <w:p w14:paraId="39D779F3" w14:textId="77777777" w:rsidR="003513D8" w:rsidRDefault="00000000">
      <w:pPr>
        <w:numPr>
          <w:ilvl w:val="1"/>
          <w:numId w:val="85"/>
        </w:numPr>
        <w:spacing w:after="45" w:line="343" w:lineRule="auto"/>
        <w:ind w:left="816"/>
      </w:pPr>
      <w:proofErr w:type="spellStart"/>
      <w:r>
        <w:rPr>
          <w:rFonts w:ascii="DM Mono" w:eastAsia="DM Mono" w:hAnsi="DM Mono" w:cs="DM Mono"/>
          <w:color w:val="0F0F10"/>
        </w:rPr>
        <w:t>seekTo</w:t>
      </w:r>
      <w:proofErr w:type="spellEnd"/>
      <w:r>
        <w:rPr>
          <w:rFonts w:ascii="DM Mono" w:eastAsia="DM Mono" w:hAnsi="DM Mono" w:cs="DM Mono"/>
          <w:color w:val="0F0F10"/>
        </w:rPr>
        <w:t>(time)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 xml:space="preserve"> —— </w:t>
      </w:r>
      <w:r>
        <w:rPr>
          <w:rFonts w:ascii="Inter" w:eastAsia="Inter" w:hAnsi="Inter" w:cs="Inter"/>
          <w:b/>
          <w:color w:val="1A1C1E"/>
          <w:sz w:val="21"/>
          <w:shd w:val="clear" w:color="auto" w:fill="FFFFFF"/>
        </w:rPr>
        <w:t>3</w:t>
      </w:r>
      <w:r>
        <w:rPr>
          <w:rFonts w:ascii="Inter" w:eastAsia="Inter" w:hAnsi="Inter" w:cs="Inter"/>
          <w:color w:val="1A1C1E"/>
          <w:sz w:val="21"/>
          <w:shd w:val="clear" w:color="auto" w:fill="FFFFFF"/>
        </w:rPr>
        <w:t>将进度条拖动到服务器当前的播放时间点，实现进度同步。</w:t>
      </w:r>
    </w:p>
    <w:p w14:paraId="1A6E40FD" w14:textId="77777777" w:rsidR="003513D8" w:rsidRDefault="00000000">
      <w:pPr>
        <w:numPr>
          <w:ilvl w:val="1"/>
          <w:numId w:val="85"/>
        </w:numPr>
        <w:spacing w:after="45" w:line="343" w:lineRule="auto"/>
        <w:ind w:left="816"/>
      </w:pPr>
      <w:proofErr w:type="spellStart"/>
      <w:r>
        <w:rPr>
          <w:rFonts w:ascii="DM Mono" w:eastAsia="DM Mono" w:hAnsi="DM Mono" w:cs="DM Mono"/>
          <w:color w:val="0F0F10"/>
        </w:rPr>
        <w:t>setPlaybackRate</w:t>
      </w:r>
      <w:proofErr w:type="spellEnd"/>
      <w:r>
        <w:rPr>
          <w:rFonts w:ascii="DM Mono" w:eastAsia="DM Mono" w:hAnsi="DM Mono" w:cs="DM Mono"/>
          <w:color w:val="0F0F10"/>
        </w:rPr>
        <w:t>(speed)</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 xml:space="preserve"> —— </w:t>
      </w:r>
      <w:r>
        <w:rPr>
          <w:rFonts w:ascii="Inter" w:eastAsia="Inter" w:hAnsi="Inter" w:cs="Inter"/>
          <w:b/>
          <w:color w:val="1A1C1E"/>
          <w:sz w:val="21"/>
          <w:shd w:val="clear" w:color="auto" w:fill="FFFFFF"/>
        </w:rPr>
        <w:t>4</w:t>
      </w:r>
      <w:r>
        <w:rPr>
          <w:rFonts w:ascii="Inter" w:eastAsia="Inter" w:hAnsi="Inter" w:cs="Inter"/>
          <w:color w:val="1A1C1E"/>
          <w:sz w:val="21"/>
          <w:shd w:val="clear" w:color="auto" w:fill="FFFFFF"/>
        </w:rPr>
        <w:t xml:space="preserve"> 设置播放</w:t>
      </w:r>
      <w:proofErr w:type="gramStart"/>
      <w:r>
        <w:rPr>
          <w:rFonts w:ascii="Inter" w:eastAsia="Inter" w:hAnsi="Inter" w:cs="Inter"/>
          <w:color w:val="1A1C1E"/>
          <w:sz w:val="21"/>
          <w:shd w:val="clear" w:color="auto" w:fill="FFFFFF"/>
        </w:rPr>
        <w:t>倍</w:t>
      </w:r>
      <w:proofErr w:type="gramEnd"/>
      <w:r>
        <w:rPr>
          <w:rFonts w:ascii="Inter" w:eastAsia="Inter" w:hAnsi="Inter" w:cs="Inter"/>
          <w:color w:val="1A1C1E"/>
          <w:sz w:val="21"/>
          <w:shd w:val="clear" w:color="auto" w:fill="FFFFFF"/>
        </w:rPr>
        <w:t>速（如1.5倍速）。</w:t>
      </w:r>
    </w:p>
    <w:p w14:paraId="12BFD7FF" w14:textId="77777777" w:rsidR="003513D8" w:rsidRDefault="00000000">
      <w:pPr>
        <w:numPr>
          <w:ilvl w:val="1"/>
          <w:numId w:val="85"/>
        </w:numPr>
        <w:spacing w:after="45" w:line="343" w:lineRule="auto"/>
        <w:ind w:left="816"/>
      </w:pPr>
      <w:proofErr w:type="spellStart"/>
      <w:r>
        <w:rPr>
          <w:rFonts w:ascii="DM Mono" w:eastAsia="DM Mono" w:hAnsi="DM Mono" w:cs="DM Mono"/>
          <w:color w:val="0F0F10"/>
        </w:rPr>
        <w:t>startEventListener</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 xml:space="preserve">——  </w:t>
      </w:r>
      <w:r>
        <w:rPr>
          <w:rFonts w:ascii="Inter" w:eastAsia="Inter" w:hAnsi="Inter" w:cs="Inter"/>
          <w:b/>
          <w:color w:val="1A1C1E"/>
          <w:sz w:val="21"/>
          <w:shd w:val="clear" w:color="auto" w:fill="FFFFFF"/>
        </w:rPr>
        <w:t>5</w:t>
      </w:r>
      <w:r>
        <w:rPr>
          <w:rFonts w:ascii="Inter" w:eastAsia="Inter" w:hAnsi="Inter" w:cs="Inter"/>
          <w:color w:val="1A1C1E"/>
          <w:sz w:val="21"/>
          <w:shd w:val="clear" w:color="auto" w:fill="FFFFFF"/>
        </w:rPr>
        <w:t xml:space="preserve"> 初始化完成后，开始监听后续的 WebSocket 消息（如暂停、跳转等实时指令），以保持持续同步。</w:t>
      </w:r>
    </w:p>
    <w:p w14:paraId="64CDF9F2" w14:textId="77777777" w:rsidR="003513D8" w:rsidRDefault="003513D8">
      <w:pPr>
        <w:pStyle w:val="a6"/>
      </w:pPr>
    </w:p>
    <w:p w14:paraId="4CFAAE7A" w14:textId="77777777" w:rsidR="003513D8" w:rsidRDefault="003513D8">
      <w:pPr>
        <w:pStyle w:val="a6"/>
      </w:pPr>
    </w:p>
    <w:p w14:paraId="480457EF" w14:textId="77777777" w:rsidR="003513D8" w:rsidRDefault="003513D8">
      <w:pPr>
        <w:pStyle w:val="a6"/>
        <w:rPr>
          <w:sz w:val="32"/>
        </w:rPr>
      </w:pPr>
    </w:p>
    <w:p w14:paraId="69AE4EF4" w14:textId="77777777" w:rsidR="003513D8" w:rsidRDefault="00000000">
      <w:pPr>
        <w:pStyle w:val="a6"/>
        <w:rPr>
          <w:b/>
          <w:sz w:val="32"/>
        </w:rPr>
      </w:pPr>
      <w:r>
        <w:rPr>
          <w:rFonts w:hint="eastAsia"/>
          <w:b/>
          <w:sz w:val="32"/>
        </w:rPr>
        <w:t>控制类</w:t>
      </w:r>
    </w:p>
    <w:p w14:paraId="5F17CC64" w14:textId="77777777" w:rsidR="003513D8" w:rsidRDefault="00000000">
      <w:proofErr w:type="spellStart"/>
      <w:r>
        <w:t>JoinController</w:t>
      </w:r>
      <w:proofErr w:type="spellEnd"/>
      <w:r>
        <w:t xml:space="preserve"> (</w:t>
      </w:r>
      <w:r>
        <w:t>加入流程控制器</w:t>
      </w:r>
      <w:r>
        <w:t>)</w:t>
      </w:r>
    </w:p>
    <w:p w14:paraId="2F090BCB" w14:textId="77777777" w:rsidR="003513D8" w:rsidRDefault="00000000">
      <w:pPr>
        <w:numPr>
          <w:ilvl w:val="0"/>
          <w:numId w:val="86"/>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09164111" w14:textId="77777777" w:rsidR="003513D8" w:rsidRDefault="00000000">
      <w:pPr>
        <w:numPr>
          <w:ilvl w:val="1"/>
          <w:numId w:val="86"/>
        </w:numPr>
        <w:spacing w:after="45" w:line="343" w:lineRule="auto"/>
        <w:ind w:left="816"/>
      </w:pPr>
      <w:proofErr w:type="spellStart"/>
      <w:r>
        <w:rPr>
          <w:rFonts w:ascii="DM Mono" w:eastAsia="DM Mono" w:hAnsi="DM Mono" w:cs="DM Mono"/>
          <w:color w:val="0F0F10"/>
        </w:rPr>
        <w:t>requestJoin</w:t>
      </w:r>
      <w:proofErr w:type="spellEnd"/>
      <w:r>
        <w:rPr>
          <w:rFonts w:ascii="DM Mono" w:eastAsia="DM Mono" w:hAnsi="DM Mono" w:cs="DM Mono"/>
          <w:color w:val="0F0F10"/>
        </w:rPr>
        <w:t>(</w:t>
      </w:r>
      <w:proofErr w:type="spellStart"/>
      <w:r>
        <w:rPr>
          <w:rFonts w:ascii="DM Mono" w:eastAsia="DM Mono" w:hAnsi="DM Mono" w:cs="DM Mono"/>
          <w:color w:val="0F0F10"/>
        </w:rPr>
        <w:t>roomID</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w:t>
      </w:r>
      <w:r>
        <w:rPr>
          <w:rFonts w:ascii="Inter" w:eastAsia="Inter" w:hAnsi="Inter" w:cs="Inter"/>
          <w:b/>
          <w:color w:val="1A1C1E"/>
          <w:sz w:val="21"/>
          <w:shd w:val="clear" w:color="auto" w:fill="FFFFFF"/>
        </w:rPr>
        <w:t>1.1</w:t>
      </w:r>
      <w:r>
        <w:rPr>
          <w:rFonts w:ascii="Inter" w:eastAsia="Inter" w:hAnsi="Inter" w:cs="Inter"/>
          <w:color w:val="1A1C1E"/>
          <w:sz w:val="21"/>
          <w:shd w:val="clear" w:color="auto" w:fill="FFFFFF"/>
        </w:rPr>
        <w:t xml:space="preserve"> 接收UI发起的加入请求，开始后续的校验流程。</w:t>
      </w:r>
    </w:p>
    <w:p w14:paraId="35CAE63E" w14:textId="77777777" w:rsidR="003513D8" w:rsidRDefault="00000000">
      <w:pPr>
        <w:numPr>
          <w:ilvl w:val="1"/>
          <w:numId w:val="86"/>
        </w:numPr>
        <w:spacing w:after="45" w:line="343" w:lineRule="auto"/>
        <w:ind w:left="816"/>
      </w:pPr>
      <w:proofErr w:type="spellStart"/>
      <w:r>
        <w:rPr>
          <w:rFonts w:ascii="DM Mono" w:eastAsia="DM Mono" w:hAnsi="DM Mono" w:cs="DM Mono"/>
          <w:color w:val="0F0F10"/>
        </w:rPr>
        <w:t>checkAccess</w:t>
      </w:r>
      <w:proofErr w:type="spellEnd"/>
      <w:r>
        <w:rPr>
          <w:rFonts w:ascii="DM Mono" w:eastAsia="DM Mono" w:hAnsi="DM Mono" w:cs="DM Mono"/>
          <w:color w:val="0F0F10"/>
        </w:rPr>
        <w:t>(</w:t>
      </w:r>
      <w:proofErr w:type="spellStart"/>
      <w:r>
        <w:rPr>
          <w:rFonts w:ascii="DM Mono" w:eastAsia="DM Mono" w:hAnsi="DM Mono" w:cs="DM Mono"/>
          <w:color w:val="0F0F10"/>
        </w:rPr>
        <w:t>roomID</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Boolean</w:t>
      </w:r>
      <w:r>
        <w:rPr>
          <w:rFonts w:ascii="Inter" w:eastAsia="Inter" w:hAnsi="Inter" w:cs="Inter" w:hint="eastAsia"/>
          <w:b/>
          <w:color w:val="1A1C1E"/>
          <w:sz w:val="21"/>
          <w:shd w:val="clear" w:color="auto" w:fill="FFFFFF"/>
        </w:rPr>
        <w:t>——</w:t>
      </w:r>
      <w:r>
        <w:rPr>
          <w:rFonts w:ascii="Inter" w:eastAsia="Inter" w:hAnsi="Inter" w:cs="Inter"/>
          <w:b/>
          <w:color w:val="1A1C1E"/>
          <w:sz w:val="21"/>
          <w:shd w:val="clear" w:color="auto" w:fill="FFFFFF"/>
        </w:rPr>
        <w:t>1.1.1</w:t>
      </w:r>
      <w:r>
        <w:rPr>
          <w:rFonts w:ascii="Inter" w:eastAsia="Inter" w:hAnsi="Inter" w:cs="Inter"/>
          <w:color w:val="1A1C1E"/>
          <w:sz w:val="21"/>
          <w:shd w:val="clear" w:color="auto" w:fill="FFFFFF"/>
        </w:rPr>
        <w:t xml:space="preserve"> 调用实体类校验房间号是否有效。</w:t>
      </w:r>
    </w:p>
    <w:p w14:paraId="43EFB3C9" w14:textId="77777777" w:rsidR="003513D8" w:rsidRDefault="00000000">
      <w:pPr>
        <w:numPr>
          <w:ilvl w:val="1"/>
          <w:numId w:val="86"/>
        </w:numPr>
        <w:spacing w:after="45" w:line="343" w:lineRule="auto"/>
        <w:ind w:left="816"/>
      </w:pPr>
      <w:proofErr w:type="spellStart"/>
      <w:r>
        <w:rPr>
          <w:rFonts w:ascii="DM Mono" w:eastAsia="DM Mono" w:hAnsi="DM Mono" w:cs="DM Mono"/>
          <w:color w:val="0F0F10"/>
        </w:rPr>
        <w:t>submitJoinInfo</w:t>
      </w:r>
      <w:proofErr w:type="spellEnd"/>
      <w:r>
        <w:rPr>
          <w:rFonts w:ascii="DM Mono" w:eastAsia="DM Mono" w:hAnsi="DM Mono" w:cs="DM Mono"/>
          <w:color w:val="0F0F10"/>
        </w:rPr>
        <w:t>(nickname)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w:t>
      </w:r>
      <w:r>
        <w:rPr>
          <w:rFonts w:ascii="Inter" w:eastAsia="Inter" w:hAnsi="Inter" w:cs="Inter"/>
          <w:b/>
          <w:color w:val="1A1C1E"/>
          <w:sz w:val="21"/>
          <w:shd w:val="clear" w:color="auto" w:fill="FFFFFF"/>
        </w:rPr>
        <w:t>2.1</w:t>
      </w:r>
      <w:r>
        <w:rPr>
          <w:rFonts w:ascii="Inter" w:eastAsia="Inter" w:hAnsi="Inter" w:cs="Inter"/>
          <w:color w:val="1A1C1E"/>
          <w:sz w:val="21"/>
          <w:shd w:val="clear" w:color="auto" w:fill="FFFFFF"/>
        </w:rPr>
        <w:t xml:space="preserve"> 接收用户输入的昵称，继续加入流程。</w:t>
      </w:r>
    </w:p>
    <w:p w14:paraId="5DD10900" w14:textId="77777777" w:rsidR="003513D8" w:rsidRDefault="00000000">
      <w:pPr>
        <w:numPr>
          <w:ilvl w:val="1"/>
          <w:numId w:val="86"/>
        </w:numPr>
        <w:spacing w:after="45" w:line="343" w:lineRule="auto"/>
        <w:ind w:left="816"/>
      </w:pPr>
      <w:proofErr w:type="spellStart"/>
      <w:r>
        <w:rPr>
          <w:rFonts w:ascii="DM Mono" w:eastAsia="DM Mono" w:hAnsi="DM Mono" w:cs="DM Mono"/>
          <w:color w:val="0F0F10"/>
        </w:rPr>
        <w:t>broadcastMemberJoin</w:t>
      </w:r>
      <w:proofErr w:type="spellEnd"/>
      <w:r>
        <w:rPr>
          <w:rFonts w:ascii="DM Mono" w:eastAsia="DM Mono" w:hAnsi="DM Mono" w:cs="DM Mono"/>
          <w:color w:val="0F0F10"/>
        </w:rPr>
        <w:t>(participant)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w:t>
      </w:r>
      <w:r>
        <w:rPr>
          <w:rFonts w:ascii="Inter" w:eastAsia="Inter" w:hAnsi="Inter" w:cs="Inter"/>
          <w:b/>
          <w:color w:val="1A1C1E"/>
          <w:sz w:val="21"/>
          <w:shd w:val="clear" w:color="auto" w:fill="FFFFFF"/>
        </w:rPr>
        <w:t>2.1.3</w:t>
      </w:r>
      <w:r>
        <w:rPr>
          <w:rFonts w:ascii="Inter" w:eastAsia="Inter" w:hAnsi="Inter" w:cs="Inter"/>
          <w:color w:val="1A1C1E"/>
          <w:sz w:val="21"/>
          <w:shd w:val="clear" w:color="auto" w:fill="FFFFFF"/>
        </w:rPr>
        <w:t xml:space="preserve"> (内部逻辑) 向房间内已有的其他观众广播“新用户加入”的消息，以便其他人更新成员列表。</w:t>
      </w:r>
    </w:p>
    <w:p w14:paraId="37531CD1" w14:textId="77777777" w:rsidR="003513D8" w:rsidRDefault="00000000">
      <w:pPr>
        <w:rPr>
          <w:sz w:val="28"/>
        </w:rPr>
      </w:pPr>
      <w:proofErr w:type="spellStart"/>
      <w:r>
        <w:rPr>
          <w:sz w:val="28"/>
        </w:rPr>
        <w:t>SyncController</w:t>
      </w:r>
      <w:proofErr w:type="spellEnd"/>
      <w:r>
        <w:rPr>
          <w:sz w:val="28"/>
        </w:rPr>
        <w:t xml:space="preserve"> (</w:t>
      </w:r>
      <w:r>
        <w:rPr>
          <w:sz w:val="28"/>
        </w:rPr>
        <w:t>同步</w:t>
      </w:r>
      <w:r>
        <w:rPr>
          <w:rFonts w:hint="eastAsia"/>
          <w:sz w:val="28"/>
        </w:rPr>
        <w:t>执行</w:t>
      </w:r>
      <w:r>
        <w:rPr>
          <w:sz w:val="28"/>
        </w:rPr>
        <w:t>器</w:t>
      </w:r>
      <w:r>
        <w:rPr>
          <w:sz w:val="28"/>
        </w:rPr>
        <w:t>)</w:t>
      </w:r>
    </w:p>
    <w:p w14:paraId="0A855346" w14:textId="77777777" w:rsidR="003513D8" w:rsidRDefault="00000000">
      <w:pPr>
        <w:numPr>
          <w:ilvl w:val="0"/>
          <w:numId w:val="87"/>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37D853A3" w14:textId="77777777" w:rsidR="003513D8" w:rsidRDefault="00000000">
      <w:pPr>
        <w:numPr>
          <w:ilvl w:val="1"/>
          <w:numId w:val="87"/>
        </w:numPr>
        <w:spacing w:after="45" w:line="343" w:lineRule="auto"/>
        <w:ind w:left="816"/>
      </w:pPr>
      <w:proofErr w:type="spellStart"/>
      <w:r>
        <w:rPr>
          <w:rFonts w:ascii="DM Mono" w:eastAsia="DM Mono" w:hAnsi="DM Mono" w:cs="DM Mono"/>
          <w:color w:val="0F0F10"/>
        </w:rPr>
        <w:t>requestInitialSync</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w:t>
      </w:r>
      <w:r>
        <w:rPr>
          <w:rFonts w:ascii="Inter" w:eastAsia="Inter" w:hAnsi="Inter" w:cs="Inter"/>
          <w:b/>
          <w:color w:val="1A1C1E"/>
          <w:sz w:val="21"/>
          <w:shd w:val="clear" w:color="auto" w:fill="FFFFFF"/>
        </w:rPr>
        <w:t>1</w:t>
      </w:r>
      <w:r>
        <w:rPr>
          <w:rFonts w:ascii="Inter" w:eastAsia="Inter" w:hAnsi="Inter" w:cs="Inter"/>
          <w:color w:val="1A1C1E"/>
          <w:sz w:val="21"/>
          <w:shd w:val="clear" w:color="auto" w:fill="FFFFFF"/>
        </w:rPr>
        <w:t xml:space="preserve"> 当观众进入播放界面后，立即被调用。用于拉取服务</w:t>
      </w:r>
      <w:r>
        <w:rPr>
          <w:rFonts w:ascii="Inter" w:eastAsia="Inter" w:hAnsi="Inter" w:cs="Inter"/>
          <w:color w:val="1A1C1E"/>
          <w:sz w:val="21"/>
          <w:shd w:val="clear" w:color="auto" w:fill="FFFFFF"/>
        </w:rPr>
        <w:lastRenderedPageBreak/>
        <w:t>器端的当前播放状态。</w:t>
      </w:r>
    </w:p>
    <w:p w14:paraId="010D5854" w14:textId="77777777" w:rsidR="003513D8" w:rsidRDefault="00000000">
      <w:pPr>
        <w:numPr>
          <w:ilvl w:val="1"/>
          <w:numId w:val="87"/>
        </w:numPr>
        <w:spacing w:after="45" w:line="343" w:lineRule="auto"/>
        <w:ind w:left="816"/>
      </w:pPr>
      <w:proofErr w:type="spellStart"/>
      <w:r>
        <w:rPr>
          <w:rFonts w:ascii="DM Mono" w:eastAsia="DM Mono" w:hAnsi="DM Mono" w:cs="DM Mono"/>
          <w:color w:val="0F0F10"/>
        </w:rPr>
        <w:t>returnSyncData</w:t>
      </w:r>
      <w:proofErr w:type="spellEnd"/>
      <w:r>
        <w:rPr>
          <w:rFonts w:ascii="DM Mono" w:eastAsia="DM Mono" w:hAnsi="DM Mono" w:cs="DM Mono"/>
          <w:color w:val="0F0F10"/>
        </w:rPr>
        <w:t>(</w:t>
      </w:r>
      <w:proofErr w:type="spellStart"/>
      <w:r>
        <w:rPr>
          <w:rFonts w:ascii="DM Mono" w:eastAsia="DM Mono" w:hAnsi="DM Mono" w:cs="DM Mono"/>
          <w:color w:val="0F0F10"/>
        </w:rPr>
        <w:t>url</w:t>
      </w:r>
      <w:proofErr w:type="spellEnd"/>
      <w:r>
        <w:rPr>
          <w:rFonts w:ascii="DM Mono" w:eastAsia="DM Mono" w:hAnsi="DM Mono" w:cs="DM Mono"/>
          <w:color w:val="0F0F10"/>
        </w:rPr>
        <w:t>, time, state, speed)</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w:t>
      </w:r>
      <w:r>
        <w:rPr>
          <w:rFonts w:ascii="Inter" w:eastAsia="Inter" w:hAnsi="Inter" w:cs="Inter"/>
          <w:b/>
          <w:color w:val="1A1C1E"/>
          <w:sz w:val="21"/>
          <w:shd w:val="clear" w:color="auto" w:fill="FFFFFF"/>
        </w:rPr>
        <w:t>1.3</w:t>
      </w:r>
      <w:r>
        <w:rPr>
          <w:rFonts w:ascii="Inter" w:eastAsia="Inter" w:hAnsi="Inter" w:cs="Inter"/>
          <w:color w:val="1A1C1E"/>
          <w:sz w:val="21"/>
          <w:shd w:val="clear" w:color="auto" w:fill="FFFFFF"/>
        </w:rPr>
        <w:t xml:space="preserve"> 将从实体类获取的数据打包，返回给前端UI进行“本地对齐”。</w:t>
      </w:r>
    </w:p>
    <w:p w14:paraId="78024642" w14:textId="77777777" w:rsidR="003513D8" w:rsidRDefault="00000000">
      <w:pPr>
        <w:pStyle w:val="a6"/>
        <w:rPr>
          <w:b/>
          <w:sz w:val="32"/>
        </w:rPr>
      </w:pPr>
      <w:r>
        <w:rPr>
          <w:rFonts w:hint="eastAsia"/>
          <w:b/>
          <w:sz w:val="32"/>
        </w:rPr>
        <w:t>实体类</w:t>
      </w:r>
    </w:p>
    <w:p w14:paraId="0A4E5794" w14:textId="77777777" w:rsidR="003513D8" w:rsidRDefault="00000000">
      <w:pPr>
        <w:rPr>
          <w:sz w:val="28"/>
        </w:rPr>
      </w:pPr>
      <w:r>
        <w:rPr>
          <w:sz w:val="28"/>
        </w:rPr>
        <w:t>Room (</w:t>
      </w:r>
      <w:r>
        <w:rPr>
          <w:sz w:val="28"/>
        </w:rPr>
        <w:t>房间</w:t>
      </w:r>
      <w:r>
        <w:rPr>
          <w:sz w:val="28"/>
        </w:rPr>
        <w:t>)</w:t>
      </w:r>
    </w:p>
    <w:p w14:paraId="7A8282AF" w14:textId="77777777" w:rsidR="003513D8" w:rsidRDefault="00000000">
      <w:pPr>
        <w:numPr>
          <w:ilvl w:val="0"/>
          <w:numId w:val="88"/>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7BDC5D12" w14:textId="77777777" w:rsidR="003513D8" w:rsidRDefault="00000000">
      <w:pPr>
        <w:numPr>
          <w:ilvl w:val="1"/>
          <w:numId w:val="88"/>
        </w:numPr>
        <w:spacing w:after="45" w:line="343" w:lineRule="auto"/>
        <w:ind w:left="816"/>
      </w:pPr>
      <w:proofErr w:type="spellStart"/>
      <w:r>
        <w:rPr>
          <w:rFonts w:ascii="DM Mono" w:eastAsia="DM Mono" w:hAnsi="DM Mono" w:cs="DM Mono"/>
          <w:color w:val="0F0F10"/>
        </w:rPr>
        <w:t>checkAccess</w:t>
      </w:r>
      <w:proofErr w:type="spellEnd"/>
      <w:r>
        <w:rPr>
          <w:rFonts w:ascii="DM Mono" w:eastAsia="DM Mono" w:hAnsi="DM Mono" w:cs="DM Mono"/>
          <w:color w:val="0F0F10"/>
        </w:rPr>
        <w:t>(</w:t>
      </w:r>
      <w:proofErr w:type="spellStart"/>
      <w:r>
        <w:rPr>
          <w:rFonts w:ascii="DM Mono" w:eastAsia="DM Mono" w:hAnsi="DM Mono" w:cs="DM Mono"/>
          <w:color w:val="0F0F10"/>
        </w:rPr>
        <w:t>roomID</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Boolean</w:t>
      </w:r>
      <w:r>
        <w:rPr>
          <w:rFonts w:ascii="Inter" w:eastAsia="Inter" w:hAnsi="Inter" w:cs="Inter" w:hint="eastAsia"/>
          <w:b/>
          <w:color w:val="1A1C1E"/>
          <w:sz w:val="21"/>
          <w:shd w:val="clear" w:color="auto" w:fill="FFFFFF"/>
        </w:rPr>
        <w:t>——</w:t>
      </w:r>
      <w:r>
        <w:rPr>
          <w:rFonts w:ascii="Inter" w:eastAsia="Inter" w:hAnsi="Inter" w:cs="Inter"/>
          <w:b/>
          <w:color w:val="1A1C1E"/>
          <w:sz w:val="21"/>
          <w:shd w:val="clear" w:color="auto" w:fill="FFFFFF"/>
        </w:rPr>
        <w:t>1.1.1</w:t>
      </w:r>
      <w:r>
        <w:rPr>
          <w:rFonts w:ascii="Inter" w:eastAsia="Inter" w:hAnsi="Inter" w:cs="Inter"/>
          <w:color w:val="1A1C1E"/>
          <w:sz w:val="21"/>
          <w:shd w:val="clear" w:color="auto" w:fill="FFFFFF"/>
        </w:rPr>
        <w:t xml:space="preserve"> 检查房间是否存在，以及检查房间状态（如是否已满员、是否已解散）。虽然图中只传了ID，但逻辑上包含了对房间可用性的校验。</w:t>
      </w:r>
    </w:p>
    <w:p w14:paraId="4FEB7226" w14:textId="77777777" w:rsidR="003513D8" w:rsidRDefault="00000000">
      <w:pPr>
        <w:numPr>
          <w:ilvl w:val="1"/>
          <w:numId w:val="88"/>
        </w:numPr>
        <w:spacing w:after="45" w:line="343" w:lineRule="auto"/>
        <w:ind w:left="816"/>
      </w:pPr>
      <w:proofErr w:type="spellStart"/>
      <w:r>
        <w:rPr>
          <w:rFonts w:ascii="DM Mono" w:eastAsia="DM Mono" w:hAnsi="DM Mono" w:cs="DM Mono"/>
          <w:color w:val="0F0F10"/>
        </w:rPr>
        <w:t>addMember</w:t>
      </w:r>
      <w:proofErr w:type="spellEnd"/>
      <w:r>
        <w:rPr>
          <w:rFonts w:ascii="DM Mono" w:eastAsia="DM Mono" w:hAnsi="DM Mono" w:cs="DM Mono"/>
          <w:color w:val="0F0F10"/>
        </w:rPr>
        <w:t>(participant)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w:t>
      </w:r>
      <w:r>
        <w:rPr>
          <w:rFonts w:ascii="Inter" w:eastAsia="Inter" w:hAnsi="Inter" w:cs="Inter"/>
          <w:b/>
          <w:color w:val="1A1C1E"/>
          <w:sz w:val="21"/>
          <w:shd w:val="clear" w:color="auto" w:fill="FFFFFF"/>
        </w:rPr>
        <w:t>2.1.2</w:t>
      </w:r>
      <w:r>
        <w:rPr>
          <w:rFonts w:ascii="Inter" w:eastAsia="Inter" w:hAnsi="Inter" w:cs="Inter"/>
          <w:color w:val="1A1C1E"/>
          <w:sz w:val="21"/>
          <w:shd w:val="clear" w:color="auto" w:fill="FFFFFF"/>
        </w:rPr>
        <w:t xml:space="preserve"> 将新创建的 </w:t>
      </w:r>
      <w:r>
        <w:rPr>
          <w:rFonts w:ascii="DM Mono" w:eastAsia="DM Mono" w:hAnsi="DM Mono" w:cs="DM Mono"/>
          <w:color w:val="0F0F10"/>
        </w:rPr>
        <w:t>Participant</w:t>
      </w:r>
      <w:r>
        <w:rPr>
          <w:rFonts w:ascii="Inter" w:eastAsia="Inter" w:hAnsi="Inter" w:cs="Inter"/>
          <w:color w:val="1A1C1E"/>
          <w:sz w:val="21"/>
          <w:shd w:val="clear" w:color="auto" w:fill="FFFFFF"/>
        </w:rPr>
        <w:t xml:space="preserve"> 对象加入到该房间的当前成员列表中，确保持久</w:t>
      </w:r>
      <w:proofErr w:type="gramStart"/>
      <w:r>
        <w:rPr>
          <w:rFonts w:ascii="Inter" w:eastAsia="Inter" w:hAnsi="Inter" w:cs="Inter"/>
          <w:color w:val="1A1C1E"/>
          <w:sz w:val="21"/>
          <w:shd w:val="clear" w:color="auto" w:fill="FFFFFF"/>
        </w:rPr>
        <w:t>化数据</w:t>
      </w:r>
      <w:proofErr w:type="gramEnd"/>
      <w:r>
        <w:rPr>
          <w:rFonts w:ascii="Inter" w:eastAsia="Inter" w:hAnsi="Inter" w:cs="Inter"/>
          <w:color w:val="1A1C1E"/>
          <w:sz w:val="21"/>
          <w:shd w:val="clear" w:color="auto" w:fill="FFFFFF"/>
        </w:rPr>
        <w:t>更新。</w:t>
      </w:r>
    </w:p>
    <w:p w14:paraId="16870A54" w14:textId="77777777" w:rsidR="003513D8" w:rsidRDefault="00000000">
      <w:pPr>
        <w:rPr>
          <w:sz w:val="28"/>
        </w:rPr>
      </w:pPr>
      <w:r>
        <w:rPr>
          <w:sz w:val="28"/>
        </w:rPr>
        <w:t>Participant (</w:t>
      </w:r>
      <w:r>
        <w:rPr>
          <w:sz w:val="28"/>
        </w:rPr>
        <w:t>参与者</w:t>
      </w:r>
      <w:r>
        <w:rPr>
          <w:sz w:val="28"/>
        </w:rPr>
        <w:t>)</w:t>
      </w:r>
    </w:p>
    <w:p w14:paraId="55A3E8EB" w14:textId="77777777" w:rsidR="003513D8" w:rsidRDefault="00000000">
      <w:pPr>
        <w:numPr>
          <w:ilvl w:val="0"/>
          <w:numId w:val="89"/>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0C2B6640" w14:textId="77777777" w:rsidR="003513D8" w:rsidRDefault="00000000">
      <w:pPr>
        <w:numPr>
          <w:ilvl w:val="1"/>
          <w:numId w:val="89"/>
        </w:numPr>
        <w:spacing w:after="45" w:line="343" w:lineRule="auto"/>
        <w:ind w:left="816"/>
      </w:pPr>
      <w:r>
        <w:rPr>
          <w:rFonts w:ascii="DM Mono" w:eastAsia="DM Mono" w:hAnsi="DM Mono" w:cs="DM Mono"/>
          <w:color w:val="0F0F10"/>
        </w:rPr>
        <w:t>create(nickname, role="Audience")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Constructor</w:t>
      </w:r>
      <w:r>
        <w:rPr>
          <w:rFonts w:ascii="Inter" w:eastAsia="Inter" w:hAnsi="Inter" w:cs="Inter" w:hint="eastAsia"/>
          <w:b/>
          <w:color w:val="1A1C1E"/>
          <w:sz w:val="21"/>
          <w:shd w:val="clear" w:color="auto" w:fill="FFFFFF"/>
        </w:rPr>
        <w:t>——</w:t>
      </w:r>
      <w:r>
        <w:rPr>
          <w:rFonts w:ascii="Inter" w:eastAsia="Inter" w:hAnsi="Inter" w:cs="Inter"/>
          <w:b/>
          <w:color w:val="1A1C1E"/>
          <w:sz w:val="21"/>
          <w:shd w:val="clear" w:color="auto" w:fill="FFFFFF"/>
        </w:rPr>
        <w:t>2.1.1</w:t>
      </w:r>
      <w:r>
        <w:rPr>
          <w:rFonts w:ascii="Inter" w:eastAsia="Inter" w:hAnsi="Inter" w:cs="Inter"/>
          <w:color w:val="1A1C1E"/>
          <w:sz w:val="21"/>
          <w:shd w:val="clear" w:color="auto" w:fill="FFFFFF"/>
        </w:rPr>
        <w:t xml:space="preserve"> 构造函数。实例化一个新的参与者对象，并将其角色硬编码或默认为“Audience”（观众），区别于创建者。</w:t>
      </w:r>
    </w:p>
    <w:p w14:paraId="77FE67C9" w14:textId="77777777" w:rsidR="003513D8" w:rsidRDefault="00000000">
      <w:pPr>
        <w:rPr>
          <w:sz w:val="28"/>
        </w:rPr>
      </w:pPr>
      <w:proofErr w:type="spellStart"/>
      <w:r>
        <w:rPr>
          <w:sz w:val="28"/>
        </w:rPr>
        <w:t>VideoState</w:t>
      </w:r>
      <w:proofErr w:type="spellEnd"/>
      <w:r>
        <w:rPr>
          <w:sz w:val="28"/>
        </w:rPr>
        <w:t xml:space="preserve"> (</w:t>
      </w:r>
      <w:r>
        <w:rPr>
          <w:sz w:val="28"/>
        </w:rPr>
        <w:t>视频状态</w:t>
      </w:r>
      <w:r>
        <w:rPr>
          <w:sz w:val="28"/>
        </w:rPr>
        <w:t>)</w:t>
      </w:r>
    </w:p>
    <w:p w14:paraId="75E06F3F" w14:textId="77777777" w:rsidR="003513D8" w:rsidRDefault="00000000">
      <w:pPr>
        <w:numPr>
          <w:ilvl w:val="0"/>
          <w:numId w:val="90"/>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3E18AD03" w14:textId="77777777" w:rsidR="003513D8" w:rsidRDefault="00000000">
      <w:pPr>
        <w:numPr>
          <w:ilvl w:val="1"/>
          <w:numId w:val="90"/>
        </w:numPr>
        <w:spacing w:after="45" w:line="343" w:lineRule="auto"/>
        <w:ind w:left="816"/>
      </w:pPr>
      <w:proofErr w:type="spellStart"/>
      <w:r>
        <w:rPr>
          <w:rFonts w:ascii="DM Mono" w:eastAsia="DM Mono" w:hAnsi="DM Mono" w:cs="DM Mono"/>
          <w:color w:val="0F0F10"/>
        </w:rPr>
        <w:t>getLatestState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Object</w:t>
      </w:r>
      <w:r>
        <w:rPr>
          <w:rFonts w:ascii="Inter" w:eastAsia="Inter" w:hAnsi="Inter" w:cs="Inter" w:hint="eastAsia"/>
          <w:b/>
          <w:color w:val="1A1C1E"/>
          <w:sz w:val="21"/>
          <w:shd w:val="clear" w:color="auto" w:fill="FFFFFF"/>
        </w:rPr>
        <w:t>——</w:t>
      </w:r>
      <w:r>
        <w:rPr>
          <w:rFonts w:ascii="Inter" w:eastAsia="Inter" w:hAnsi="Inter" w:cs="Inter"/>
          <w:b/>
          <w:color w:val="1A1C1E"/>
          <w:sz w:val="21"/>
          <w:shd w:val="clear" w:color="auto" w:fill="FFFFFF"/>
        </w:rPr>
        <w:t>1.1</w:t>
      </w:r>
      <w:r>
        <w:rPr>
          <w:rFonts w:ascii="Inter" w:eastAsia="Inter" w:hAnsi="Inter" w:cs="Inter"/>
          <w:color w:val="1A1C1E"/>
          <w:sz w:val="21"/>
          <w:shd w:val="clear" w:color="auto" w:fill="FFFFFF"/>
        </w:rPr>
        <w:t xml:space="preserve"> 获取当前房间内“事实来源（Source of Truth）”的视频状态。</w:t>
      </w:r>
      <w:r>
        <w:rPr>
          <w:rFonts w:ascii="Inter" w:eastAsia="Inter" w:hAnsi="Inter" w:cs="Inter" w:hint="eastAsia"/>
          <w:color w:val="1A1C1E"/>
          <w:sz w:val="21"/>
          <w:shd w:val="clear" w:color="auto" w:fill="FFFFFF"/>
        </w:rPr>
        <w:t xml:space="preserve"> </w:t>
      </w:r>
      <w:r>
        <w:rPr>
          <w:rFonts w:ascii="Inter" w:eastAsia="Inter" w:hAnsi="Inter" w:cs="Inter"/>
          <w:b/>
          <w:color w:val="1A1C1E"/>
          <w:sz w:val="21"/>
          <w:shd w:val="clear" w:color="auto" w:fill="FFFFFF"/>
        </w:rPr>
        <w:t>返回数据</w:t>
      </w:r>
      <w:r>
        <w:rPr>
          <w:rFonts w:ascii="Inter" w:eastAsia="Inter" w:hAnsi="Inter" w:cs="Inter"/>
          <w:color w:val="1A1C1E"/>
          <w:sz w:val="21"/>
          <w:shd w:val="clear" w:color="auto" w:fill="FFFFFF"/>
        </w:rPr>
        <w:t xml:space="preserve">：包含 </w:t>
      </w:r>
      <w:proofErr w:type="spellStart"/>
      <w:r>
        <w:rPr>
          <w:rFonts w:ascii="DM Mono" w:eastAsia="DM Mono" w:hAnsi="DM Mono" w:cs="DM Mono"/>
          <w:color w:val="0F0F10"/>
        </w:rPr>
        <w:t>videoURL</w:t>
      </w:r>
      <w:proofErr w:type="spellEnd"/>
      <w:r>
        <w:rPr>
          <w:rFonts w:ascii="Inter" w:eastAsia="Inter" w:hAnsi="Inter" w:cs="Inter"/>
          <w:color w:val="1A1C1E"/>
          <w:sz w:val="21"/>
          <w:shd w:val="clear" w:color="auto" w:fill="FFFFFF"/>
        </w:rPr>
        <w:t xml:space="preserve"> (视频地址), </w:t>
      </w:r>
      <w:proofErr w:type="spellStart"/>
      <w:r>
        <w:rPr>
          <w:rFonts w:ascii="DM Mono" w:eastAsia="DM Mono" w:hAnsi="DM Mono" w:cs="DM Mono"/>
          <w:color w:val="0F0F10"/>
        </w:rPr>
        <w:t>currentTime</w:t>
      </w:r>
      <w:proofErr w:type="spellEnd"/>
      <w:r>
        <w:rPr>
          <w:rFonts w:ascii="Inter" w:eastAsia="Inter" w:hAnsi="Inter" w:cs="Inter"/>
          <w:color w:val="1A1C1E"/>
          <w:sz w:val="21"/>
          <w:shd w:val="clear" w:color="auto" w:fill="FFFFFF"/>
        </w:rPr>
        <w:t xml:space="preserve"> (当前进度), </w:t>
      </w:r>
      <w:proofErr w:type="spellStart"/>
      <w:r>
        <w:rPr>
          <w:rFonts w:ascii="DM Mono" w:eastAsia="DM Mono" w:hAnsi="DM Mono" w:cs="DM Mono"/>
          <w:color w:val="0F0F10"/>
        </w:rPr>
        <w:t>isPlaying</w:t>
      </w:r>
      <w:proofErr w:type="spellEnd"/>
      <w:r>
        <w:rPr>
          <w:rFonts w:ascii="Inter" w:eastAsia="Inter" w:hAnsi="Inter" w:cs="Inter"/>
          <w:color w:val="1A1C1E"/>
          <w:sz w:val="21"/>
          <w:shd w:val="clear" w:color="auto" w:fill="FFFFFF"/>
        </w:rPr>
        <w:t xml:space="preserve"> (播放状态), </w:t>
      </w:r>
      <w:proofErr w:type="spellStart"/>
      <w:r>
        <w:rPr>
          <w:rFonts w:ascii="DM Mono" w:eastAsia="DM Mono" w:hAnsi="DM Mono" w:cs="DM Mono"/>
          <w:color w:val="0F0F10"/>
        </w:rPr>
        <w:t>playbackSpeed</w:t>
      </w:r>
      <w:proofErr w:type="spellEnd"/>
      <w:r>
        <w:rPr>
          <w:rFonts w:ascii="Inter" w:eastAsia="Inter" w:hAnsi="Inter" w:cs="Inter"/>
          <w:color w:val="1A1C1E"/>
          <w:sz w:val="21"/>
          <w:shd w:val="clear" w:color="auto" w:fill="FFFFFF"/>
        </w:rPr>
        <w:t xml:space="preserve"> (</w:t>
      </w:r>
      <w:proofErr w:type="gramStart"/>
      <w:r>
        <w:rPr>
          <w:rFonts w:ascii="Inter" w:eastAsia="Inter" w:hAnsi="Inter" w:cs="Inter"/>
          <w:color w:val="1A1C1E"/>
          <w:sz w:val="21"/>
          <w:shd w:val="clear" w:color="auto" w:fill="FFFFFF"/>
        </w:rPr>
        <w:t>倍</w:t>
      </w:r>
      <w:proofErr w:type="gramEnd"/>
      <w:r>
        <w:rPr>
          <w:rFonts w:ascii="Inter" w:eastAsia="Inter" w:hAnsi="Inter" w:cs="Inter"/>
          <w:color w:val="1A1C1E"/>
          <w:sz w:val="21"/>
          <w:shd w:val="clear" w:color="auto" w:fill="FFFFFF"/>
        </w:rPr>
        <w:t>速)。</w:t>
      </w:r>
    </w:p>
    <w:p w14:paraId="53B21FEF" w14:textId="77777777" w:rsidR="003513D8" w:rsidRDefault="003513D8">
      <w:pPr>
        <w:pStyle w:val="a6"/>
        <w:rPr>
          <w:sz w:val="32"/>
        </w:rPr>
      </w:pPr>
    </w:p>
    <w:p w14:paraId="737FF77A" w14:textId="77777777" w:rsidR="003513D8" w:rsidRDefault="00000000">
      <w:pPr>
        <w:pStyle w:val="3"/>
      </w:pPr>
      <w:bookmarkStart w:id="73" w:name="_Toc219328569"/>
      <w:r>
        <w:rPr>
          <w:rFonts w:hint="eastAsia"/>
        </w:rPr>
        <w:t>同步放映</w:t>
      </w:r>
      <w:r>
        <w:rPr>
          <w:rFonts w:hint="eastAsia"/>
        </w:rPr>
        <w:t>-</w:t>
      </w:r>
      <w:r>
        <w:rPr>
          <w:rFonts w:hint="eastAsia"/>
        </w:rPr>
        <w:t>聊天</w:t>
      </w:r>
      <w:r>
        <w:rPr>
          <w:rFonts w:hint="eastAsia"/>
        </w:rPr>
        <w:t xml:space="preserve"> </w:t>
      </w:r>
      <w:r>
        <w:rPr>
          <w:rFonts w:hint="eastAsia"/>
        </w:rPr>
        <w:t>顺序图</w:t>
      </w:r>
      <w:bookmarkEnd w:id="73"/>
    </w:p>
    <w:p w14:paraId="0F45F37E"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修改播放状态并同步</w:t>
      </w:r>
    </w:p>
    <w:p w14:paraId="099AD91B" w14:textId="77777777" w:rsidR="003513D8" w:rsidRDefault="00000000">
      <w:pPr>
        <w:pStyle w:val="a6"/>
      </w:pPr>
      <w:r>
        <w:rPr>
          <w:noProof/>
        </w:rPr>
        <w:lastRenderedPageBreak/>
        <w:drawing>
          <wp:inline distT="0" distB="0" distL="0" distR="0" wp14:anchorId="360EE813" wp14:editId="74E9F9C4">
            <wp:extent cx="6120130" cy="2944495"/>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2"/>
                    <a:stretch>
                      <a:fillRect/>
                    </a:stretch>
                  </pic:blipFill>
                  <pic:spPr>
                    <a:xfrm>
                      <a:off x="0" y="0"/>
                      <a:ext cx="6120130" cy="2944805"/>
                    </a:xfrm>
                    <a:prstGeom prst="rect">
                      <a:avLst/>
                    </a:prstGeom>
                  </pic:spPr>
                </pic:pic>
              </a:graphicData>
            </a:graphic>
          </wp:inline>
        </w:drawing>
      </w:r>
    </w:p>
    <w:p w14:paraId="14879A5B" w14:textId="77777777" w:rsidR="003513D8" w:rsidRDefault="003513D8">
      <w:pPr>
        <w:pStyle w:val="a6"/>
      </w:pPr>
    </w:p>
    <w:p w14:paraId="31395BB8" w14:textId="77777777" w:rsidR="003513D8" w:rsidRDefault="00000000">
      <w:pPr>
        <w:rPr>
          <w:rFonts w:ascii="方正仿宋_GBK" w:eastAsia="方正仿宋_GBK" w:hAnsi="方正仿宋_GBK" w:cs="方正仿宋_GBK"/>
          <w:sz w:val="21"/>
        </w:rPr>
      </w:pPr>
      <w:r>
        <w:rPr>
          <w:rFonts w:ascii="方正仿宋_GBK" w:eastAsia="方正仿宋_GBK" w:hAnsi="方正仿宋_GBK" w:cs="方正仿宋_GBK"/>
          <w:sz w:val="21"/>
        </w:rPr>
        <w:t>提取的操作和属性:</w:t>
      </w:r>
    </w:p>
    <w:p w14:paraId="00806057" w14:textId="77777777" w:rsidR="003513D8" w:rsidRDefault="00000000">
      <w:pPr>
        <w:rPr>
          <w:b/>
        </w:rPr>
      </w:pPr>
      <w:r>
        <w:rPr>
          <w:b/>
        </w:rPr>
        <w:t>边界类</w:t>
      </w:r>
    </w:p>
    <w:p w14:paraId="57FC8973" w14:textId="77777777" w:rsidR="003513D8" w:rsidRDefault="00000000">
      <w:pPr>
        <w:spacing w:after="270" w:line="343" w:lineRule="auto"/>
        <w:rPr>
          <w:rFonts w:ascii="方正仿宋_GBK" w:eastAsia="方正仿宋_GBK" w:hAnsi="方正仿宋_GBK" w:cs="方正仿宋_GBK"/>
        </w:rPr>
      </w:pPr>
      <w:r>
        <w:rPr>
          <w:rFonts w:ascii="方正仿宋_GBK" w:eastAsia="方正仿宋_GBK" w:hAnsi="方正仿宋_GBK" w:cs="方正仿宋_GBK"/>
          <w:b/>
          <w:color w:val="1A1C1E"/>
          <w:sz w:val="21"/>
          <w:shd w:val="clear" w:color="auto" w:fill="FFFFFF"/>
        </w:rPr>
        <w:t>职责</w:t>
      </w:r>
      <w:r>
        <w:rPr>
          <w:rFonts w:ascii="方正仿宋_GBK" w:eastAsia="方正仿宋_GBK" w:hAnsi="方正仿宋_GBK" w:cs="方正仿宋_GBK"/>
          <w:color w:val="1A1C1E"/>
          <w:sz w:val="21"/>
          <w:shd w:val="clear" w:color="auto" w:fill="FFFFFF"/>
        </w:rPr>
        <w:t>：负责与用户交互（UI显示）或外部系统交互，接收输入并展示结果。</w:t>
      </w:r>
    </w:p>
    <w:p w14:paraId="0E31E230" w14:textId="77777777" w:rsidR="003513D8" w:rsidRDefault="00000000">
      <w:pPr>
        <w:rPr>
          <w:sz w:val="28"/>
        </w:rPr>
      </w:pPr>
      <w:proofErr w:type="spellStart"/>
      <w:r>
        <w:rPr>
          <w:sz w:val="28"/>
        </w:rPr>
        <w:t>Room</w:t>
      </w:r>
      <w:r>
        <w:rPr>
          <w:rFonts w:hint="eastAsia"/>
          <w:sz w:val="28"/>
        </w:rPr>
        <w:t>Management</w:t>
      </w:r>
      <w:r>
        <w:rPr>
          <w:sz w:val="28"/>
        </w:rPr>
        <w:t>UI</w:t>
      </w:r>
      <w:proofErr w:type="spellEnd"/>
      <w:r>
        <w:rPr>
          <w:sz w:val="28"/>
        </w:rPr>
        <w:t xml:space="preserve"> (</w:t>
      </w:r>
      <w:r>
        <w:rPr>
          <w:sz w:val="28"/>
        </w:rPr>
        <w:t>房间</w:t>
      </w:r>
      <w:r>
        <w:rPr>
          <w:rFonts w:hint="eastAsia"/>
          <w:sz w:val="28"/>
        </w:rPr>
        <w:t>管理</w:t>
      </w:r>
      <w:r>
        <w:rPr>
          <w:sz w:val="28"/>
        </w:rPr>
        <w:t>界面</w:t>
      </w:r>
      <w:r>
        <w:rPr>
          <w:sz w:val="28"/>
        </w:rPr>
        <w:t>)</w:t>
      </w:r>
    </w:p>
    <w:p w14:paraId="2ABF0F79" w14:textId="77777777" w:rsidR="003513D8" w:rsidRDefault="00000000">
      <w:pPr>
        <w:numPr>
          <w:ilvl w:val="0"/>
          <w:numId w:val="91"/>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7EC16C18" w14:textId="77777777" w:rsidR="003513D8" w:rsidRDefault="00000000">
      <w:pPr>
        <w:numPr>
          <w:ilvl w:val="1"/>
          <w:numId w:val="91"/>
        </w:numPr>
        <w:spacing w:after="45" w:line="343" w:lineRule="auto"/>
        <w:ind w:left="821"/>
      </w:pPr>
      <w:r>
        <w:rPr>
          <w:rFonts w:ascii="DM Mono" w:eastAsia="DM Mono" w:hAnsi="DM Mono" w:cs="DM Mono" w:hint="eastAsia"/>
          <w:color w:val="0F0F10"/>
        </w:rPr>
        <w:t>play</w:t>
      </w:r>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放映控制者选择播放视频</w:t>
      </w:r>
      <w:r>
        <w:rPr>
          <w:rFonts w:ascii="Inter" w:eastAsia="Inter" w:hAnsi="Inter" w:cs="Inter"/>
          <w:color w:val="1A1C1E"/>
          <w:sz w:val="21"/>
          <w:shd w:val="clear" w:color="auto" w:fill="FFFFFF"/>
        </w:rPr>
        <w:t>。</w:t>
      </w:r>
    </w:p>
    <w:p w14:paraId="5D5CDE6F" w14:textId="77777777" w:rsidR="003513D8" w:rsidRDefault="00000000">
      <w:pPr>
        <w:numPr>
          <w:ilvl w:val="1"/>
          <w:numId w:val="91"/>
        </w:numPr>
        <w:spacing w:after="45" w:line="343" w:lineRule="auto"/>
        <w:ind w:left="821"/>
      </w:pPr>
      <w:r>
        <w:rPr>
          <w:rFonts w:ascii="DM Mono" w:eastAsia="DM Mono" w:hAnsi="DM Mono" w:cs="DM Mono" w:hint="eastAsia"/>
          <w:color w:val="0F0F10"/>
        </w:rPr>
        <w:t>pause</w:t>
      </w:r>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放映控制者选择暂停视频</w:t>
      </w:r>
      <w:r>
        <w:rPr>
          <w:rFonts w:ascii="Inter" w:eastAsia="Inter" w:hAnsi="Inter" w:cs="Inter"/>
          <w:color w:val="1A1C1E"/>
          <w:sz w:val="21"/>
          <w:shd w:val="clear" w:color="auto" w:fill="FFFFFF"/>
        </w:rPr>
        <w:t>。</w:t>
      </w:r>
    </w:p>
    <w:p w14:paraId="4ECE4322" w14:textId="77777777" w:rsidR="003513D8" w:rsidRDefault="00000000">
      <w:pPr>
        <w:numPr>
          <w:ilvl w:val="1"/>
          <w:numId w:val="91"/>
        </w:numPr>
        <w:spacing w:after="45" w:line="343" w:lineRule="auto"/>
        <w:ind w:left="821"/>
      </w:pPr>
      <w:proofErr w:type="spellStart"/>
      <w:r>
        <w:rPr>
          <w:rFonts w:ascii="DM Mono" w:eastAsia="DM Mono" w:hAnsi="DM Mono" w:cs="DM Mono" w:hint="eastAsia"/>
          <w:color w:val="0F0F10"/>
        </w:rPr>
        <w:t>jumpTo</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放映控制者选择跳转播放进度到指定时间</w:t>
      </w:r>
      <w:r>
        <w:rPr>
          <w:rFonts w:ascii="Inter" w:eastAsia="Inter" w:hAnsi="Inter" w:cs="Inter"/>
          <w:color w:val="1A1C1E"/>
          <w:sz w:val="21"/>
          <w:shd w:val="clear" w:color="auto" w:fill="FFFFFF"/>
        </w:rPr>
        <w:t>。</w:t>
      </w:r>
    </w:p>
    <w:p w14:paraId="59F23E06" w14:textId="77777777" w:rsidR="003513D8" w:rsidRDefault="00000000">
      <w:pPr>
        <w:numPr>
          <w:ilvl w:val="1"/>
          <w:numId w:val="91"/>
        </w:numPr>
        <w:spacing w:after="45" w:line="343" w:lineRule="auto"/>
        <w:ind w:left="821"/>
      </w:pPr>
      <w:proofErr w:type="spellStart"/>
      <w:r>
        <w:rPr>
          <w:rFonts w:ascii="DM Mono" w:eastAsia="DM Mono" w:hAnsi="DM Mono" w:cs="DM Mono" w:hint="eastAsia"/>
          <w:color w:val="0F0F10"/>
        </w:rPr>
        <w:t>setSpeed</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放映控制者选择设置播放</w:t>
      </w:r>
      <w:proofErr w:type="gramStart"/>
      <w:r>
        <w:rPr>
          <w:rFonts w:ascii="Inter" w:eastAsia="Inter" w:hAnsi="Inter" w:cs="Inter" w:hint="eastAsia"/>
          <w:color w:val="1A1C1E"/>
          <w:sz w:val="21"/>
          <w:shd w:val="clear" w:color="auto" w:fill="FFFFFF"/>
        </w:rPr>
        <w:t>倍</w:t>
      </w:r>
      <w:proofErr w:type="gramEnd"/>
      <w:r>
        <w:rPr>
          <w:rFonts w:ascii="Inter" w:eastAsia="Inter" w:hAnsi="Inter" w:cs="Inter" w:hint="eastAsia"/>
          <w:color w:val="1A1C1E"/>
          <w:sz w:val="21"/>
          <w:shd w:val="clear" w:color="auto" w:fill="FFFFFF"/>
        </w:rPr>
        <w:t>速</w:t>
      </w:r>
      <w:r>
        <w:rPr>
          <w:rFonts w:ascii="Inter" w:eastAsia="Inter" w:hAnsi="Inter" w:cs="Inter"/>
          <w:color w:val="1A1C1E"/>
          <w:sz w:val="21"/>
          <w:shd w:val="clear" w:color="auto" w:fill="FFFFFF"/>
        </w:rPr>
        <w:t>。</w:t>
      </w:r>
    </w:p>
    <w:p w14:paraId="3D4261BE" w14:textId="77777777" w:rsidR="003513D8" w:rsidRDefault="00000000">
      <w:pPr>
        <w:numPr>
          <w:ilvl w:val="1"/>
          <w:numId w:val="91"/>
        </w:numPr>
        <w:spacing w:after="45" w:line="343" w:lineRule="auto"/>
        <w:ind w:left="821"/>
        <w:rPr>
          <w:rFonts w:ascii="Inter" w:eastAsia="Inter" w:hAnsi="Inter" w:cs="Inter"/>
          <w:color w:val="1A1C1E"/>
          <w:sz w:val="21"/>
          <w:shd w:val="clear" w:color="auto" w:fill="FFFFFF"/>
        </w:rPr>
      </w:pPr>
      <w:proofErr w:type="spellStart"/>
      <w:r>
        <w:rPr>
          <w:rFonts w:ascii="Inter" w:eastAsia="Inter" w:hAnsi="Inter" w:cs="Inter" w:hint="eastAsia"/>
          <w:color w:val="1A1C1E"/>
          <w:sz w:val="21"/>
          <w:shd w:val="clear" w:color="auto" w:fill="FFFFFF"/>
        </w:rPr>
        <w:t>set</w:t>
      </w:r>
      <w:r>
        <w:rPr>
          <w:rFonts w:ascii="DM Mono" w:eastAsia="DM Mono" w:hAnsi="DM Mono" w:cs="DM Mono"/>
          <w:color w:val="0F0F10"/>
        </w:rPr>
        <w:t>Media</w:t>
      </w:r>
      <w:r>
        <w:rPr>
          <w:rFonts w:ascii="Inter" w:eastAsia="Inter" w:hAnsi="Inter" w:cs="Inter" w:hint="eastAsia"/>
          <w:color w:val="1A1C1E"/>
          <w:sz w:val="21"/>
          <w:shd w:val="clear" w:color="auto" w:fill="FFFFFF"/>
        </w:rPr>
        <w:t>Source</w:t>
      </w:r>
      <w:proofErr w:type="spellEnd"/>
      <w:r>
        <w:rPr>
          <w:rFonts w:ascii="Inter" w:eastAsia="Inter" w:hAnsi="Inter" w:cs="Inter" w:hint="eastAsia"/>
          <w:color w:val="1A1C1E"/>
          <w:sz w:val="21"/>
          <w:shd w:val="clear" w:color="auto" w:fill="FFFFFF"/>
        </w:rPr>
        <w:t xml:space="preserve">(): void </w:t>
      </w:r>
      <w:r>
        <w:rPr>
          <w:rFonts w:ascii="Inter" w:eastAsia="Inter" w:hAnsi="Inter" w:cs="Inter"/>
          <w:color w:val="1A1C1E"/>
          <w:sz w:val="21"/>
          <w:shd w:val="clear" w:color="auto" w:fill="FFFFFF"/>
        </w:rPr>
        <w:t xml:space="preserve">—— </w:t>
      </w:r>
      <w:r>
        <w:rPr>
          <w:rFonts w:ascii="Inter" w:eastAsia="Inter" w:hAnsi="Inter" w:cs="Inter" w:hint="eastAsia"/>
          <w:color w:val="1A1C1E"/>
          <w:sz w:val="21"/>
          <w:shd w:val="clear" w:color="auto" w:fill="FFFFFF"/>
        </w:rPr>
        <w:t>放映控制者选择设置视频源。</w:t>
      </w:r>
    </w:p>
    <w:p w14:paraId="36AC8FA3" w14:textId="77777777" w:rsidR="003513D8" w:rsidRDefault="00000000">
      <w:pPr>
        <w:numPr>
          <w:ilvl w:val="1"/>
          <w:numId w:val="91"/>
        </w:numPr>
        <w:spacing w:after="45" w:line="343" w:lineRule="auto"/>
        <w:ind w:left="821"/>
        <w:rPr>
          <w:rFonts w:ascii="Inter" w:eastAsia="Inter" w:hAnsi="Inter" w:cs="Inter"/>
          <w:color w:val="1A1C1E"/>
          <w:sz w:val="21"/>
          <w:shd w:val="clear" w:color="auto" w:fill="FFFFFF"/>
        </w:rPr>
      </w:pPr>
      <w:r>
        <w:rPr>
          <w:rFonts w:ascii="Inter" w:eastAsia="Inter" w:hAnsi="Inter" w:cs="Inter" w:hint="eastAsia"/>
          <w:color w:val="1A1C1E"/>
          <w:sz w:val="21"/>
          <w:shd w:val="clear" w:color="auto" w:fill="FFFFFF"/>
        </w:rPr>
        <w:t xml:space="preserve">confirm(): void </w:t>
      </w:r>
      <w:r>
        <w:rPr>
          <w:rFonts w:ascii="Inter" w:eastAsia="Inter" w:hAnsi="Inter" w:cs="Inter"/>
          <w:color w:val="1A1C1E"/>
          <w:sz w:val="21"/>
          <w:shd w:val="clear" w:color="auto" w:fill="FFFFFF"/>
        </w:rPr>
        <w:t xml:space="preserve">—— </w:t>
      </w:r>
      <w:r>
        <w:rPr>
          <w:rFonts w:ascii="Inter" w:eastAsia="Inter" w:hAnsi="Inter" w:cs="Inter" w:hint="eastAsia"/>
          <w:color w:val="1A1C1E"/>
          <w:sz w:val="21"/>
          <w:shd w:val="clear" w:color="auto" w:fill="FFFFFF"/>
        </w:rPr>
        <w:t>放映控制者选择确认操作。</w:t>
      </w:r>
    </w:p>
    <w:p w14:paraId="150F4359" w14:textId="77777777" w:rsidR="003513D8" w:rsidRDefault="00000000">
      <w:pPr>
        <w:numPr>
          <w:ilvl w:val="1"/>
          <w:numId w:val="91"/>
        </w:numPr>
        <w:spacing w:after="45" w:line="343" w:lineRule="auto"/>
        <w:ind w:left="821"/>
        <w:rPr>
          <w:rFonts w:ascii="Inter" w:eastAsia="Inter" w:hAnsi="Inter" w:cs="Inter"/>
          <w:color w:val="1A1C1E"/>
          <w:sz w:val="21"/>
          <w:shd w:val="clear" w:color="auto" w:fill="FFFFFF"/>
        </w:rPr>
      </w:pPr>
      <w:proofErr w:type="spellStart"/>
      <w:r>
        <w:rPr>
          <w:rFonts w:ascii="Inter" w:eastAsia="Inter" w:hAnsi="Inter" w:cs="Inter" w:hint="eastAsia"/>
          <w:color w:val="1A1C1E"/>
          <w:sz w:val="21"/>
          <w:shd w:val="clear" w:color="auto" w:fill="FFFFFF"/>
        </w:rPr>
        <w:t>cencel</w:t>
      </w:r>
      <w:proofErr w:type="spellEnd"/>
      <w:r>
        <w:rPr>
          <w:rFonts w:ascii="Inter" w:eastAsia="Inter" w:hAnsi="Inter" w:cs="Inter" w:hint="eastAsia"/>
          <w:color w:val="1A1C1E"/>
          <w:sz w:val="21"/>
          <w:shd w:val="clear" w:color="auto" w:fill="FFFFFF"/>
        </w:rPr>
        <w:t xml:space="preserve">(): void </w:t>
      </w:r>
      <w:r>
        <w:rPr>
          <w:rFonts w:ascii="Inter" w:eastAsia="Inter" w:hAnsi="Inter" w:cs="Inter"/>
          <w:color w:val="1A1C1E"/>
          <w:sz w:val="21"/>
          <w:shd w:val="clear" w:color="auto" w:fill="FFFFFF"/>
        </w:rPr>
        <w:t xml:space="preserve">—— </w:t>
      </w:r>
      <w:r>
        <w:rPr>
          <w:rFonts w:ascii="Inter" w:eastAsia="Inter" w:hAnsi="Inter" w:cs="Inter" w:hint="eastAsia"/>
          <w:color w:val="1A1C1E"/>
          <w:sz w:val="21"/>
          <w:shd w:val="clear" w:color="auto" w:fill="FFFFFF"/>
        </w:rPr>
        <w:t>放映控制者选择取消操作。</w:t>
      </w:r>
    </w:p>
    <w:p w14:paraId="05976CBA" w14:textId="77777777" w:rsidR="003513D8" w:rsidRDefault="00000000">
      <w:pPr>
        <w:rPr>
          <w:sz w:val="28"/>
        </w:rPr>
      </w:pPr>
      <w:proofErr w:type="spellStart"/>
      <w:r>
        <w:rPr>
          <w:sz w:val="28"/>
        </w:rPr>
        <w:t>VideoPlayerUI</w:t>
      </w:r>
      <w:proofErr w:type="spellEnd"/>
      <w:r>
        <w:rPr>
          <w:sz w:val="28"/>
        </w:rPr>
        <w:t xml:space="preserve"> (</w:t>
      </w:r>
      <w:r>
        <w:rPr>
          <w:sz w:val="28"/>
        </w:rPr>
        <w:t>播放器界面</w:t>
      </w:r>
      <w:r>
        <w:rPr>
          <w:sz w:val="28"/>
        </w:rPr>
        <w:t xml:space="preserve"> - </w:t>
      </w:r>
      <w:r>
        <w:rPr>
          <w:sz w:val="28"/>
        </w:rPr>
        <w:t>观众端</w:t>
      </w:r>
      <w:r>
        <w:rPr>
          <w:sz w:val="28"/>
        </w:rPr>
        <w:t>)</w:t>
      </w:r>
    </w:p>
    <w:p w14:paraId="1D32C250" w14:textId="77777777" w:rsidR="003513D8" w:rsidRDefault="00000000">
      <w:pPr>
        <w:numPr>
          <w:ilvl w:val="0"/>
          <w:numId w:val="92"/>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3F552704" w14:textId="77777777" w:rsidR="003513D8" w:rsidRDefault="00000000">
      <w:pPr>
        <w:numPr>
          <w:ilvl w:val="1"/>
          <w:numId w:val="92"/>
        </w:numPr>
        <w:spacing w:after="45" w:line="343" w:lineRule="auto"/>
        <w:ind w:left="821"/>
      </w:pPr>
      <w:proofErr w:type="spellStart"/>
      <w:r>
        <w:rPr>
          <w:rFonts w:ascii="DM Mono" w:eastAsia="DM Mono" w:hAnsi="DM Mono" w:cs="DM Mono"/>
          <w:color w:val="0F0F10"/>
        </w:rPr>
        <w:t>updatePlaybackStatus</w:t>
      </w:r>
      <w:proofErr w:type="spellEnd"/>
      <w:r>
        <w:rPr>
          <w:rFonts w:ascii="DM Mono" w:eastAsia="DM Mono" w:hAnsi="DM Mono" w:cs="DM Mono"/>
          <w:color w:val="0F0F10"/>
        </w:rPr>
        <w:t>(status)</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根据</w:t>
      </w:r>
      <w:r>
        <w:rPr>
          <w:rFonts w:ascii="Inter" w:eastAsia="Inter" w:hAnsi="Inter" w:cs="Inter" w:hint="eastAsia"/>
          <w:color w:val="1A1C1E"/>
          <w:sz w:val="21"/>
          <w:shd w:val="clear" w:color="auto" w:fill="FFFFFF"/>
        </w:rPr>
        <w:t>指令</w:t>
      </w:r>
      <w:r>
        <w:rPr>
          <w:rFonts w:ascii="Inter" w:eastAsia="Inter" w:hAnsi="Inter" w:cs="Inter"/>
          <w:color w:val="1A1C1E"/>
          <w:sz w:val="21"/>
          <w:shd w:val="clear" w:color="auto" w:fill="FFFFFF"/>
        </w:rPr>
        <w:t>更新本地播放器状态。</w:t>
      </w:r>
    </w:p>
    <w:p w14:paraId="40C6A7E2" w14:textId="77777777" w:rsidR="003513D8" w:rsidRDefault="003513D8">
      <w:pPr>
        <w:pStyle w:val="a6"/>
        <w:rPr>
          <w:rFonts w:ascii="方正仿宋_GBK" w:eastAsia="方正仿宋_GBK" w:hAnsi="方正仿宋_GBK" w:cs="方正仿宋_GBK"/>
        </w:rPr>
      </w:pPr>
    </w:p>
    <w:p w14:paraId="2023645E" w14:textId="77777777" w:rsidR="003513D8" w:rsidRDefault="003513D8">
      <w:pPr>
        <w:pStyle w:val="a6"/>
      </w:pPr>
    </w:p>
    <w:p w14:paraId="08CE26C5" w14:textId="77777777" w:rsidR="003513D8" w:rsidRDefault="00000000">
      <w:pPr>
        <w:pStyle w:val="a6"/>
        <w:rPr>
          <w:b/>
          <w:sz w:val="28"/>
        </w:rPr>
      </w:pPr>
      <w:r>
        <w:rPr>
          <w:rFonts w:hint="eastAsia"/>
          <w:b/>
          <w:sz w:val="28"/>
        </w:rPr>
        <w:t>控制类</w:t>
      </w:r>
    </w:p>
    <w:p w14:paraId="67B20504" w14:textId="77777777" w:rsidR="003513D8" w:rsidRDefault="00000000">
      <w:pPr>
        <w:rPr>
          <w:sz w:val="28"/>
        </w:rPr>
      </w:pPr>
      <w:proofErr w:type="spellStart"/>
      <w:r>
        <w:rPr>
          <w:sz w:val="28"/>
        </w:rPr>
        <w:t>VideoStateController</w:t>
      </w:r>
      <w:proofErr w:type="spellEnd"/>
      <w:r>
        <w:rPr>
          <w:sz w:val="28"/>
        </w:rPr>
        <w:t xml:space="preserve"> (</w:t>
      </w:r>
      <w:r>
        <w:rPr>
          <w:sz w:val="28"/>
        </w:rPr>
        <w:t>视频状态控制器</w:t>
      </w:r>
      <w:r>
        <w:rPr>
          <w:sz w:val="28"/>
        </w:rPr>
        <w:t>)</w:t>
      </w:r>
    </w:p>
    <w:p w14:paraId="33776629" w14:textId="77777777" w:rsidR="003513D8" w:rsidRDefault="00000000">
      <w:pPr>
        <w:numPr>
          <w:ilvl w:val="0"/>
          <w:numId w:val="93"/>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06970877" w14:textId="77777777" w:rsidR="003513D8" w:rsidRDefault="00000000">
      <w:pPr>
        <w:numPr>
          <w:ilvl w:val="1"/>
          <w:numId w:val="93"/>
        </w:numPr>
        <w:spacing w:after="45" w:line="343" w:lineRule="auto"/>
        <w:ind w:left="821"/>
      </w:pPr>
      <w:r>
        <w:rPr>
          <w:rFonts w:ascii="DM Mono" w:eastAsia="DM Mono" w:hAnsi="DM Mono" w:cs="DM Mono" w:hint="eastAsia"/>
          <w:color w:val="0F0F10"/>
        </w:rPr>
        <w:lastRenderedPageBreak/>
        <w:t>play</w:t>
      </w:r>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播放视频</w:t>
      </w:r>
      <w:r>
        <w:rPr>
          <w:rFonts w:ascii="Inter" w:eastAsia="Inter" w:hAnsi="Inter" w:cs="Inter"/>
          <w:color w:val="1A1C1E"/>
          <w:sz w:val="21"/>
          <w:shd w:val="clear" w:color="auto" w:fill="FFFFFF"/>
        </w:rPr>
        <w:t>。</w:t>
      </w:r>
    </w:p>
    <w:p w14:paraId="6B2C8157" w14:textId="77777777" w:rsidR="003513D8" w:rsidRDefault="00000000">
      <w:pPr>
        <w:numPr>
          <w:ilvl w:val="1"/>
          <w:numId w:val="93"/>
        </w:numPr>
        <w:spacing w:after="45" w:line="343" w:lineRule="auto"/>
        <w:ind w:left="821"/>
      </w:pPr>
      <w:r>
        <w:rPr>
          <w:rFonts w:ascii="DM Mono" w:eastAsia="DM Mono" w:hAnsi="DM Mono" w:cs="DM Mono" w:hint="eastAsia"/>
          <w:color w:val="0F0F10"/>
        </w:rPr>
        <w:t>pause</w:t>
      </w:r>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暂停视频</w:t>
      </w:r>
      <w:r>
        <w:rPr>
          <w:rFonts w:ascii="Inter" w:eastAsia="Inter" w:hAnsi="Inter" w:cs="Inter"/>
          <w:color w:val="1A1C1E"/>
          <w:sz w:val="21"/>
          <w:shd w:val="clear" w:color="auto" w:fill="FFFFFF"/>
        </w:rPr>
        <w:t>。</w:t>
      </w:r>
    </w:p>
    <w:p w14:paraId="256AC4B8" w14:textId="77777777" w:rsidR="003513D8" w:rsidRDefault="00000000">
      <w:pPr>
        <w:numPr>
          <w:ilvl w:val="1"/>
          <w:numId w:val="93"/>
        </w:numPr>
        <w:spacing w:after="45" w:line="343" w:lineRule="auto"/>
        <w:ind w:left="821"/>
      </w:pPr>
      <w:proofErr w:type="spellStart"/>
      <w:r>
        <w:rPr>
          <w:rFonts w:ascii="DM Mono" w:eastAsia="DM Mono" w:hAnsi="DM Mono" w:cs="DM Mono" w:hint="eastAsia"/>
          <w:color w:val="0F0F10"/>
        </w:rPr>
        <w:t>jumpTo</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跳转播放进度到指定时间</w:t>
      </w:r>
      <w:r>
        <w:rPr>
          <w:rFonts w:ascii="Inter" w:eastAsia="Inter" w:hAnsi="Inter" w:cs="Inter"/>
          <w:color w:val="1A1C1E"/>
          <w:sz w:val="21"/>
          <w:shd w:val="clear" w:color="auto" w:fill="FFFFFF"/>
        </w:rPr>
        <w:t>。</w:t>
      </w:r>
    </w:p>
    <w:p w14:paraId="0C097FB8" w14:textId="77777777" w:rsidR="003513D8" w:rsidRDefault="00000000">
      <w:pPr>
        <w:numPr>
          <w:ilvl w:val="1"/>
          <w:numId w:val="93"/>
        </w:numPr>
        <w:spacing w:after="45" w:line="343" w:lineRule="auto"/>
        <w:ind w:left="821"/>
      </w:pPr>
      <w:proofErr w:type="spellStart"/>
      <w:r>
        <w:rPr>
          <w:rFonts w:ascii="DM Mono" w:eastAsia="DM Mono" w:hAnsi="DM Mono" w:cs="DM Mono" w:hint="eastAsia"/>
          <w:color w:val="0F0F10"/>
        </w:rPr>
        <w:t>setSpeed</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设置播放</w:t>
      </w:r>
      <w:proofErr w:type="gramStart"/>
      <w:r>
        <w:rPr>
          <w:rFonts w:ascii="Inter" w:eastAsia="Inter" w:hAnsi="Inter" w:cs="Inter" w:hint="eastAsia"/>
          <w:color w:val="1A1C1E"/>
          <w:sz w:val="21"/>
          <w:shd w:val="clear" w:color="auto" w:fill="FFFFFF"/>
        </w:rPr>
        <w:t>倍</w:t>
      </w:r>
      <w:proofErr w:type="gramEnd"/>
      <w:r>
        <w:rPr>
          <w:rFonts w:ascii="Inter" w:eastAsia="Inter" w:hAnsi="Inter" w:cs="Inter" w:hint="eastAsia"/>
          <w:color w:val="1A1C1E"/>
          <w:sz w:val="21"/>
          <w:shd w:val="clear" w:color="auto" w:fill="FFFFFF"/>
        </w:rPr>
        <w:t>速</w:t>
      </w:r>
      <w:r>
        <w:rPr>
          <w:rFonts w:ascii="Inter" w:eastAsia="Inter" w:hAnsi="Inter" w:cs="Inter"/>
          <w:color w:val="1A1C1E"/>
          <w:sz w:val="21"/>
          <w:shd w:val="clear" w:color="auto" w:fill="FFFFFF"/>
        </w:rPr>
        <w:t>。</w:t>
      </w:r>
    </w:p>
    <w:p w14:paraId="63756426" w14:textId="77777777" w:rsidR="003513D8" w:rsidRDefault="00000000">
      <w:pPr>
        <w:numPr>
          <w:ilvl w:val="1"/>
          <w:numId w:val="93"/>
        </w:numPr>
        <w:spacing w:after="45" w:line="343" w:lineRule="auto"/>
        <w:ind w:left="821"/>
        <w:rPr>
          <w:rFonts w:ascii="Inter" w:eastAsia="Inter" w:hAnsi="Inter" w:cs="Inter"/>
          <w:color w:val="1A1C1E"/>
          <w:sz w:val="21"/>
          <w:shd w:val="clear" w:color="auto" w:fill="FFFFFF"/>
        </w:rPr>
      </w:pPr>
      <w:proofErr w:type="spellStart"/>
      <w:r>
        <w:rPr>
          <w:rFonts w:ascii="Inter" w:eastAsia="Inter" w:hAnsi="Inter" w:cs="Inter" w:hint="eastAsia"/>
          <w:color w:val="1A1C1E"/>
          <w:sz w:val="21"/>
          <w:shd w:val="clear" w:color="auto" w:fill="FFFFFF"/>
        </w:rPr>
        <w:t>set</w:t>
      </w:r>
      <w:r>
        <w:rPr>
          <w:rFonts w:ascii="DM Mono" w:eastAsia="DM Mono" w:hAnsi="DM Mono" w:cs="DM Mono"/>
          <w:color w:val="0F0F10"/>
        </w:rPr>
        <w:t>Media</w:t>
      </w:r>
      <w:r>
        <w:rPr>
          <w:rFonts w:ascii="Inter" w:eastAsia="Inter" w:hAnsi="Inter" w:cs="Inter" w:hint="eastAsia"/>
          <w:color w:val="1A1C1E"/>
          <w:sz w:val="21"/>
          <w:shd w:val="clear" w:color="auto" w:fill="FFFFFF"/>
        </w:rPr>
        <w:t>Source</w:t>
      </w:r>
      <w:proofErr w:type="spellEnd"/>
      <w:r>
        <w:rPr>
          <w:rFonts w:ascii="Inter" w:eastAsia="Inter" w:hAnsi="Inter" w:cs="Inter" w:hint="eastAsia"/>
          <w:color w:val="1A1C1E"/>
          <w:sz w:val="21"/>
          <w:shd w:val="clear" w:color="auto" w:fill="FFFFFF"/>
        </w:rPr>
        <w:t xml:space="preserve">(): void </w:t>
      </w:r>
      <w:r>
        <w:rPr>
          <w:rFonts w:ascii="Inter" w:eastAsia="Inter" w:hAnsi="Inter" w:cs="Inter"/>
          <w:color w:val="1A1C1E"/>
          <w:sz w:val="21"/>
          <w:shd w:val="clear" w:color="auto" w:fill="FFFFFF"/>
        </w:rPr>
        <w:t xml:space="preserve">—— </w:t>
      </w:r>
      <w:r>
        <w:rPr>
          <w:rFonts w:ascii="Inter" w:eastAsia="Inter" w:hAnsi="Inter" w:cs="Inter" w:hint="eastAsia"/>
          <w:color w:val="1A1C1E"/>
          <w:sz w:val="21"/>
          <w:shd w:val="clear" w:color="auto" w:fill="FFFFFF"/>
        </w:rPr>
        <w:t>设置视频源。</w:t>
      </w:r>
    </w:p>
    <w:p w14:paraId="298FE963" w14:textId="77777777" w:rsidR="003513D8" w:rsidRDefault="00000000">
      <w:pPr>
        <w:rPr>
          <w:sz w:val="28"/>
        </w:rPr>
      </w:pPr>
      <w:proofErr w:type="spellStart"/>
      <w:r>
        <w:rPr>
          <w:rFonts w:hint="eastAsia"/>
          <w:sz w:val="28"/>
        </w:rPr>
        <w:t>Playback</w:t>
      </w:r>
      <w:r>
        <w:rPr>
          <w:sz w:val="28"/>
        </w:rPr>
        <w:t>Controller</w:t>
      </w:r>
      <w:proofErr w:type="spellEnd"/>
      <w:r>
        <w:rPr>
          <w:sz w:val="28"/>
        </w:rPr>
        <w:t xml:space="preserve"> (</w:t>
      </w:r>
      <w:r>
        <w:rPr>
          <w:sz w:val="28"/>
        </w:rPr>
        <w:t>视频状态控制器</w:t>
      </w:r>
      <w:r>
        <w:rPr>
          <w:sz w:val="28"/>
        </w:rPr>
        <w:t>)</w:t>
      </w:r>
    </w:p>
    <w:p w14:paraId="10F93DCE" w14:textId="77777777" w:rsidR="003513D8" w:rsidRDefault="00000000">
      <w:pPr>
        <w:numPr>
          <w:ilvl w:val="0"/>
          <w:numId w:val="94"/>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44C4BC36" w14:textId="77777777" w:rsidR="003513D8" w:rsidRDefault="00000000">
      <w:pPr>
        <w:numPr>
          <w:ilvl w:val="1"/>
          <w:numId w:val="94"/>
        </w:numPr>
        <w:spacing w:after="45" w:line="343" w:lineRule="auto"/>
        <w:ind w:left="821"/>
      </w:pPr>
      <w:proofErr w:type="spellStart"/>
      <w:r>
        <w:rPr>
          <w:rFonts w:ascii="微软雅黑" w:eastAsia="微软雅黑" w:hAnsi="微软雅黑" w:cs="微软雅黑"/>
          <w:color w:val="1A1C1E"/>
          <w:sz w:val="21"/>
          <w:shd w:val="clear" w:color="auto" w:fill="FFFFFF"/>
        </w:rPr>
        <w:t>isOperationAllowed</w:t>
      </w:r>
      <w:proofErr w:type="spellEnd"/>
      <w:r>
        <w:rPr>
          <w:rFonts w:ascii="微软雅黑" w:eastAsia="微软雅黑" w:hAnsi="微软雅黑" w:cs="微软雅黑"/>
          <w:color w:val="1A1C1E"/>
          <w:sz w:val="21"/>
          <w:shd w:val="clear" w:color="auto" w:fill="FFFFFF"/>
        </w:rPr>
        <w:t>()</w:t>
      </w:r>
      <w:r>
        <w:rPr>
          <w:rFonts w:ascii="Inter" w:eastAsia="Inter" w:hAnsi="Inter" w:cs="Inter"/>
          <w:color w:val="1A1C1E"/>
          <w:sz w:val="21"/>
          <w:shd w:val="clear" w:color="auto" w:fill="FFFFFF"/>
        </w:rPr>
        <w:t xml:space="preserve">: </w:t>
      </w:r>
      <w:r>
        <w:rPr>
          <w:rFonts w:ascii="Inter" w:eastAsia="Inter" w:hAnsi="Inter" w:cs="Inter" w:hint="eastAsia"/>
          <w:color w:val="1A1C1E"/>
          <w:sz w:val="21"/>
          <w:shd w:val="clear" w:color="auto" w:fill="FFFFFF"/>
        </w:rPr>
        <w:t>bool</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返回</w:t>
      </w:r>
      <w:r>
        <w:rPr>
          <w:rFonts w:ascii="Open Sans" w:eastAsia="Open Sans" w:hAnsi="Open Sans" w:cs="Open Sans"/>
          <w:color w:val="333333"/>
          <w:sz w:val="20"/>
        </w:rPr>
        <w:t>控制操作的发起者</w:t>
      </w:r>
      <w:r>
        <w:rPr>
          <w:rFonts w:ascii="Open Sans" w:eastAsia="Open Sans" w:hAnsi="Open Sans" w:cs="Open Sans" w:hint="eastAsia"/>
          <w:color w:val="333333"/>
          <w:sz w:val="20"/>
        </w:rPr>
        <w:t>是否有</w:t>
      </w:r>
      <w:r>
        <w:rPr>
          <w:rFonts w:ascii="Open Sans" w:eastAsia="Open Sans" w:hAnsi="Open Sans" w:cs="Open Sans"/>
          <w:color w:val="333333"/>
          <w:sz w:val="20"/>
        </w:rPr>
        <w:t>权限及参数</w:t>
      </w:r>
      <w:r>
        <w:rPr>
          <w:rFonts w:ascii="Open Sans" w:eastAsia="Open Sans" w:hAnsi="Open Sans" w:cs="Open Sans" w:hint="eastAsia"/>
          <w:color w:val="333333"/>
          <w:sz w:val="20"/>
        </w:rPr>
        <w:t>是否有效。</w:t>
      </w:r>
    </w:p>
    <w:p w14:paraId="4A753C2F" w14:textId="77777777" w:rsidR="003513D8" w:rsidRDefault="00000000">
      <w:pPr>
        <w:rPr>
          <w:sz w:val="28"/>
        </w:rPr>
      </w:pPr>
      <w:proofErr w:type="spellStart"/>
      <w:r>
        <w:rPr>
          <w:sz w:val="28"/>
        </w:rPr>
        <w:t>SyncEventController</w:t>
      </w:r>
      <w:proofErr w:type="spellEnd"/>
      <w:r>
        <w:rPr>
          <w:sz w:val="28"/>
        </w:rPr>
        <w:t xml:space="preserve"> (</w:t>
      </w:r>
      <w:r>
        <w:rPr>
          <w:sz w:val="28"/>
        </w:rPr>
        <w:t>同步事件控制器</w:t>
      </w:r>
      <w:r>
        <w:rPr>
          <w:sz w:val="28"/>
        </w:rPr>
        <w:t>)</w:t>
      </w:r>
    </w:p>
    <w:p w14:paraId="0E92A561" w14:textId="77777777" w:rsidR="003513D8" w:rsidRDefault="00000000">
      <w:pPr>
        <w:numPr>
          <w:ilvl w:val="0"/>
          <w:numId w:val="93"/>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2ADF2699" w14:textId="77777777" w:rsidR="003513D8" w:rsidRDefault="00000000">
      <w:pPr>
        <w:numPr>
          <w:ilvl w:val="1"/>
          <w:numId w:val="93"/>
        </w:numPr>
        <w:spacing w:after="45" w:line="343" w:lineRule="auto"/>
        <w:ind w:left="821"/>
      </w:pPr>
      <w:proofErr w:type="spellStart"/>
      <w:r>
        <w:rPr>
          <w:rFonts w:ascii="DM Mono" w:eastAsia="DM Mono" w:hAnsi="DM Mono" w:cs="DM Mono"/>
          <w:color w:val="0F0F10"/>
        </w:rPr>
        <w:t>generateSyncEvent</w:t>
      </w:r>
      <w:proofErr w:type="spellEnd"/>
      <w:r>
        <w:rPr>
          <w:rFonts w:ascii="DM Mono" w:eastAsia="DM Mono" w:hAnsi="DM Mono" w:cs="DM Mono"/>
          <w:color w:val="0F0F10"/>
        </w:rPr>
        <w:t>(type, data)</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Event</w:t>
      </w:r>
      <w:r>
        <w:rPr>
          <w:rFonts w:ascii="Inter" w:eastAsia="Inter" w:hAnsi="Inter" w:cs="Inter"/>
          <w:color w:val="1A1C1E"/>
          <w:sz w:val="21"/>
          <w:shd w:val="clear" w:color="auto" w:fill="FFFFFF"/>
        </w:rPr>
        <w:t xml:space="preserve"> —— 封装同步指令（如播放、暂停、切源）。</w:t>
      </w:r>
    </w:p>
    <w:p w14:paraId="4DD88370" w14:textId="77777777" w:rsidR="003513D8" w:rsidRDefault="00000000">
      <w:pPr>
        <w:rPr>
          <w:sz w:val="28"/>
        </w:rPr>
      </w:pPr>
      <w:proofErr w:type="spellStart"/>
      <w:r>
        <w:rPr>
          <w:sz w:val="28"/>
        </w:rPr>
        <w:t>SyncController</w:t>
      </w:r>
      <w:proofErr w:type="spellEnd"/>
      <w:r>
        <w:rPr>
          <w:sz w:val="28"/>
        </w:rPr>
        <w:t xml:space="preserve"> (</w:t>
      </w:r>
      <w:r>
        <w:rPr>
          <w:sz w:val="28"/>
        </w:rPr>
        <w:t>同步</w:t>
      </w:r>
      <w:r>
        <w:rPr>
          <w:rFonts w:hint="eastAsia"/>
          <w:sz w:val="28"/>
        </w:rPr>
        <w:t>执行</w:t>
      </w:r>
      <w:r>
        <w:rPr>
          <w:sz w:val="28"/>
        </w:rPr>
        <w:t>器</w:t>
      </w:r>
      <w:r>
        <w:rPr>
          <w:sz w:val="28"/>
        </w:rPr>
        <w:t>)</w:t>
      </w:r>
    </w:p>
    <w:p w14:paraId="063740F3" w14:textId="77777777" w:rsidR="003513D8" w:rsidRDefault="00000000">
      <w:pPr>
        <w:numPr>
          <w:ilvl w:val="0"/>
          <w:numId w:val="95"/>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10C354EA" w14:textId="77777777" w:rsidR="003513D8" w:rsidRDefault="00000000">
      <w:pPr>
        <w:numPr>
          <w:ilvl w:val="1"/>
          <w:numId w:val="95"/>
        </w:numPr>
        <w:spacing w:after="45" w:line="343" w:lineRule="auto"/>
        <w:ind w:left="821"/>
      </w:pPr>
      <w:proofErr w:type="spellStart"/>
      <w:r>
        <w:rPr>
          <w:rFonts w:ascii="DM Mono" w:eastAsia="DM Mono" w:hAnsi="DM Mono" w:cs="DM Mono" w:hint="eastAsia"/>
          <w:color w:val="0F0F10"/>
        </w:rPr>
        <w:t>updatePlayback</w:t>
      </w:r>
      <w:proofErr w:type="spellEnd"/>
      <w:r>
        <w:rPr>
          <w:rFonts w:ascii="DM Mono" w:eastAsia="DM Mono" w:hAnsi="DM Mono" w:cs="DM Mono"/>
          <w:color w:val="0F0F10"/>
        </w:rPr>
        <w:t>(</w:t>
      </w:r>
      <w:proofErr w:type="spellStart"/>
      <w:r>
        <w:rPr>
          <w:rFonts w:ascii="DM Mono" w:eastAsia="DM Mono" w:hAnsi="DM Mono" w:cs="DM Mono" w:hint="eastAsia"/>
          <w:color w:val="0F0F10"/>
        </w:rPr>
        <w:t>syncEvent</w:t>
      </w:r>
      <w:proofErr w:type="spellEnd"/>
      <w:r>
        <w:rPr>
          <w:rFonts w:ascii="DM Mono" w:eastAsia="DM Mono" w:hAnsi="DM Mono" w:cs="DM Mono"/>
          <w:color w:val="0F0F10"/>
        </w:rPr>
        <w:t>)</w:t>
      </w:r>
      <w:r>
        <w:rPr>
          <w:rFonts w:ascii="Inter" w:eastAsia="Inter" w:hAnsi="Inter" w:cs="Inter"/>
          <w:color w:val="1A1C1E"/>
          <w:sz w:val="21"/>
          <w:shd w:val="clear" w:color="auto" w:fill="FFFFFF"/>
        </w:rPr>
        <w:t>:</w:t>
      </w:r>
      <w:r>
        <w:rPr>
          <w:rFonts w:ascii="Inter" w:eastAsia="Inter" w:hAnsi="Inter" w:cs="Inter" w:hint="eastAsia"/>
          <w:color w:val="1A1C1E"/>
          <w:sz w:val="21"/>
          <w:shd w:val="clear" w:color="auto" w:fill="FFFFFF"/>
        </w:rPr>
        <w:t xml:space="preserve"> 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解析</w:t>
      </w:r>
      <w:r>
        <w:rPr>
          <w:rFonts w:ascii="Inter" w:eastAsia="Inter" w:hAnsi="Inter" w:cs="Inter"/>
          <w:color w:val="1A1C1E"/>
          <w:sz w:val="21"/>
          <w:shd w:val="clear" w:color="auto" w:fill="FFFFFF"/>
        </w:rPr>
        <w:t>同步指令</w:t>
      </w:r>
      <w:r>
        <w:rPr>
          <w:rFonts w:ascii="Inter" w:eastAsia="Inter" w:hAnsi="Inter" w:cs="Inter" w:hint="eastAsia"/>
          <w:color w:val="1A1C1E"/>
          <w:sz w:val="21"/>
          <w:shd w:val="clear" w:color="auto" w:fill="FFFFFF"/>
        </w:rPr>
        <w:t>为本地播放器可识别的一系列指令</w:t>
      </w:r>
      <w:r>
        <w:rPr>
          <w:rFonts w:ascii="Inter" w:eastAsia="Inter" w:hAnsi="Inter" w:cs="Inter"/>
          <w:color w:val="1A1C1E"/>
          <w:sz w:val="21"/>
          <w:shd w:val="clear" w:color="auto" w:fill="FFFFFF"/>
        </w:rPr>
        <w:t>。</w:t>
      </w:r>
    </w:p>
    <w:p w14:paraId="309D560C" w14:textId="77777777" w:rsidR="003513D8" w:rsidRDefault="003513D8">
      <w:pPr>
        <w:spacing w:after="45" w:line="343" w:lineRule="auto"/>
        <w:rPr>
          <w:rFonts w:ascii="Inter" w:eastAsia="Inter" w:hAnsi="Inter" w:cs="Inter"/>
          <w:color w:val="1A1C1E"/>
          <w:sz w:val="21"/>
          <w:shd w:val="clear" w:color="auto" w:fill="FFFFFF"/>
        </w:rPr>
      </w:pPr>
    </w:p>
    <w:p w14:paraId="1EFAD750" w14:textId="77777777" w:rsidR="003513D8" w:rsidRDefault="00000000">
      <w:pPr>
        <w:pStyle w:val="a6"/>
        <w:rPr>
          <w:b/>
          <w:sz w:val="28"/>
        </w:rPr>
      </w:pPr>
      <w:r>
        <w:rPr>
          <w:rFonts w:hint="eastAsia"/>
          <w:b/>
          <w:sz w:val="28"/>
        </w:rPr>
        <w:t>实体类</w:t>
      </w:r>
    </w:p>
    <w:p w14:paraId="1822E072" w14:textId="77777777" w:rsidR="003513D8" w:rsidRDefault="00000000">
      <w:pPr>
        <w:rPr>
          <w:sz w:val="28"/>
        </w:rPr>
      </w:pPr>
      <w:proofErr w:type="spellStart"/>
      <w:r>
        <w:rPr>
          <w:sz w:val="28"/>
        </w:rPr>
        <w:t>VideoState</w:t>
      </w:r>
      <w:proofErr w:type="spellEnd"/>
      <w:r>
        <w:rPr>
          <w:sz w:val="28"/>
        </w:rPr>
        <w:t xml:space="preserve"> (</w:t>
      </w:r>
      <w:r>
        <w:rPr>
          <w:sz w:val="28"/>
        </w:rPr>
        <w:t>视频状态</w:t>
      </w:r>
      <w:r>
        <w:rPr>
          <w:sz w:val="28"/>
        </w:rPr>
        <w:t>)</w:t>
      </w:r>
    </w:p>
    <w:p w14:paraId="0D093ABA" w14:textId="77777777" w:rsidR="003513D8" w:rsidRDefault="00000000">
      <w:pPr>
        <w:numPr>
          <w:ilvl w:val="0"/>
          <w:numId w:val="96"/>
        </w:numPr>
        <w:spacing w:after="45" w:line="343" w:lineRule="auto"/>
      </w:pPr>
      <w:r>
        <w:rPr>
          <w:rFonts w:ascii="Inter" w:eastAsia="Inter" w:hAnsi="Inter" w:cs="Inter"/>
          <w:b/>
          <w:color w:val="1A1C1E"/>
          <w:sz w:val="21"/>
          <w:shd w:val="clear" w:color="auto" w:fill="FFFFFF"/>
        </w:rPr>
        <w:t>属性 (Attributes)</w:t>
      </w:r>
      <w:r>
        <w:rPr>
          <w:rFonts w:ascii="Inter" w:eastAsia="Inter" w:hAnsi="Inter" w:cs="Inter"/>
          <w:color w:val="1A1C1E"/>
          <w:sz w:val="21"/>
          <w:shd w:val="clear" w:color="auto" w:fill="FFFFFF"/>
        </w:rPr>
        <w:t>:</w:t>
      </w:r>
    </w:p>
    <w:p w14:paraId="361EA5B9" w14:textId="77777777" w:rsidR="003513D8" w:rsidRDefault="00000000">
      <w:pPr>
        <w:numPr>
          <w:ilvl w:val="1"/>
          <w:numId w:val="96"/>
        </w:numPr>
        <w:spacing w:after="45" w:line="343" w:lineRule="auto"/>
        <w:ind w:left="821"/>
      </w:pPr>
      <w:proofErr w:type="spellStart"/>
      <w:r>
        <w:rPr>
          <w:rFonts w:ascii="DM Mono" w:eastAsia="DM Mono" w:hAnsi="DM Mono" w:cs="DM Mono"/>
          <w:color w:val="0F0F10"/>
        </w:rPr>
        <w:t>videoURL</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String</w:t>
      </w:r>
      <w:r>
        <w:rPr>
          <w:rFonts w:ascii="Inter" w:eastAsia="Inter" w:hAnsi="Inter" w:cs="Inter"/>
          <w:color w:val="1A1C1E"/>
          <w:sz w:val="21"/>
          <w:shd w:val="clear" w:color="auto" w:fill="FFFFFF"/>
        </w:rPr>
        <w:t xml:space="preserve"> —— 当前播放的视频资源链接。</w:t>
      </w:r>
    </w:p>
    <w:p w14:paraId="50C86DDE" w14:textId="77777777" w:rsidR="003513D8" w:rsidRDefault="00000000">
      <w:pPr>
        <w:numPr>
          <w:ilvl w:val="1"/>
          <w:numId w:val="96"/>
        </w:numPr>
        <w:spacing w:after="45" w:line="343" w:lineRule="auto"/>
        <w:ind w:left="821"/>
      </w:pPr>
      <w:proofErr w:type="spellStart"/>
      <w:r>
        <w:rPr>
          <w:rFonts w:ascii="DM Mono" w:eastAsia="DM Mono" w:hAnsi="DM Mono" w:cs="DM Mono"/>
          <w:color w:val="0F0F10"/>
        </w:rPr>
        <w:t>isPlaying</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Boolean</w:t>
      </w:r>
      <w:r>
        <w:rPr>
          <w:rFonts w:ascii="Inter" w:eastAsia="Inter" w:hAnsi="Inter" w:cs="Inter"/>
          <w:color w:val="1A1C1E"/>
          <w:sz w:val="21"/>
          <w:shd w:val="clear" w:color="auto" w:fill="FFFFFF"/>
        </w:rPr>
        <w:t xml:space="preserve"> —— 播放状态（true为播放，false为暂停）。</w:t>
      </w:r>
    </w:p>
    <w:p w14:paraId="342BB850" w14:textId="77777777" w:rsidR="003513D8" w:rsidRDefault="00000000">
      <w:pPr>
        <w:numPr>
          <w:ilvl w:val="1"/>
          <w:numId w:val="96"/>
        </w:numPr>
        <w:spacing w:after="45" w:line="343" w:lineRule="auto"/>
        <w:ind w:left="821"/>
      </w:pPr>
      <w:proofErr w:type="spellStart"/>
      <w:r>
        <w:rPr>
          <w:rFonts w:ascii="DM Mono" w:eastAsia="DM Mono" w:hAnsi="DM Mono" w:cs="DM Mono"/>
          <w:color w:val="0F0F10"/>
        </w:rPr>
        <w:t>currentTime</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Double</w:t>
      </w:r>
      <w:r>
        <w:rPr>
          <w:rFonts w:ascii="Inter" w:eastAsia="Inter" w:hAnsi="Inter" w:cs="Inter"/>
          <w:color w:val="1A1C1E"/>
          <w:sz w:val="21"/>
          <w:shd w:val="clear" w:color="auto" w:fill="FFFFFF"/>
        </w:rPr>
        <w:t xml:space="preserve"> —— 当前视频播放的进度时间戳。</w:t>
      </w:r>
    </w:p>
    <w:p w14:paraId="0C4AA6AA" w14:textId="77777777" w:rsidR="003513D8" w:rsidRDefault="00000000">
      <w:pPr>
        <w:numPr>
          <w:ilvl w:val="1"/>
          <w:numId w:val="96"/>
        </w:numPr>
        <w:spacing w:after="45" w:line="343" w:lineRule="auto"/>
        <w:ind w:left="821"/>
      </w:pPr>
      <w:proofErr w:type="spellStart"/>
      <w:r>
        <w:rPr>
          <w:rFonts w:ascii="DM Mono" w:eastAsia="DM Mono" w:hAnsi="DM Mono" w:cs="DM Mono"/>
          <w:color w:val="0F0F10"/>
        </w:rPr>
        <w:t>playbackSpeed</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Float</w:t>
      </w:r>
      <w:r>
        <w:rPr>
          <w:rFonts w:ascii="Inter" w:eastAsia="Inter" w:hAnsi="Inter" w:cs="Inter"/>
          <w:color w:val="1A1C1E"/>
          <w:sz w:val="21"/>
          <w:shd w:val="clear" w:color="auto" w:fill="FFFFFF"/>
        </w:rPr>
        <w:t xml:space="preserve"> —— 当前的播放</w:t>
      </w:r>
      <w:proofErr w:type="gramStart"/>
      <w:r>
        <w:rPr>
          <w:rFonts w:ascii="Inter" w:eastAsia="Inter" w:hAnsi="Inter" w:cs="Inter"/>
          <w:color w:val="1A1C1E"/>
          <w:sz w:val="21"/>
          <w:shd w:val="clear" w:color="auto" w:fill="FFFFFF"/>
        </w:rPr>
        <w:t>倍</w:t>
      </w:r>
      <w:proofErr w:type="gramEnd"/>
      <w:r>
        <w:rPr>
          <w:rFonts w:ascii="Inter" w:eastAsia="Inter" w:hAnsi="Inter" w:cs="Inter"/>
          <w:color w:val="1A1C1E"/>
          <w:sz w:val="21"/>
          <w:shd w:val="clear" w:color="auto" w:fill="FFFFFF"/>
        </w:rPr>
        <w:t>速。</w:t>
      </w:r>
    </w:p>
    <w:p w14:paraId="26E873D1" w14:textId="77777777" w:rsidR="003513D8" w:rsidRDefault="00000000">
      <w:pPr>
        <w:numPr>
          <w:ilvl w:val="0"/>
          <w:numId w:val="96"/>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3EAFEB46" w14:textId="77777777" w:rsidR="003513D8" w:rsidRDefault="00000000">
      <w:pPr>
        <w:numPr>
          <w:ilvl w:val="1"/>
          <w:numId w:val="96"/>
        </w:numPr>
        <w:spacing w:after="45" w:line="343" w:lineRule="auto"/>
        <w:ind w:left="821"/>
      </w:pPr>
      <w:proofErr w:type="spellStart"/>
      <w:r>
        <w:rPr>
          <w:rFonts w:ascii="DM Mono" w:eastAsia="DM Mono" w:hAnsi="DM Mono" w:cs="DM Mono"/>
          <w:color w:val="0F0F10"/>
        </w:rPr>
        <w:t>updateSource</w:t>
      </w:r>
      <w:proofErr w:type="spellEnd"/>
      <w:r>
        <w:rPr>
          <w:rFonts w:ascii="DM Mono" w:eastAsia="DM Mono" w:hAnsi="DM Mono" w:cs="DM Mono"/>
          <w:color w:val="0F0F10"/>
        </w:rPr>
        <w:t>(</w:t>
      </w:r>
      <w:proofErr w:type="spellStart"/>
      <w:r>
        <w:rPr>
          <w:rFonts w:ascii="DM Mono" w:eastAsia="DM Mono" w:hAnsi="DM Mono" w:cs="DM Mono"/>
          <w:color w:val="0F0F10"/>
        </w:rPr>
        <w:t>url</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更新视频源地址，重置进度。</w:t>
      </w:r>
    </w:p>
    <w:p w14:paraId="7DE1A7CE" w14:textId="77777777" w:rsidR="003513D8" w:rsidRDefault="00000000">
      <w:pPr>
        <w:numPr>
          <w:ilvl w:val="1"/>
          <w:numId w:val="96"/>
        </w:numPr>
        <w:spacing w:after="45" w:line="343" w:lineRule="auto"/>
        <w:ind w:left="821"/>
      </w:pPr>
      <w:proofErr w:type="spellStart"/>
      <w:r>
        <w:rPr>
          <w:rFonts w:ascii="DM Mono" w:eastAsia="DM Mono" w:hAnsi="DM Mono" w:cs="DM Mono"/>
          <w:color w:val="0F0F10"/>
        </w:rPr>
        <w:t>updateState</w:t>
      </w:r>
      <w:proofErr w:type="spellEnd"/>
      <w:r>
        <w:rPr>
          <w:rFonts w:ascii="DM Mono" w:eastAsia="DM Mono" w:hAnsi="DM Mono" w:cs="DM Mono"/>
          <w:color w:val="0F0F10"/>
        </w:rPr>
        <w:t>(</w:t>
      </w:r>
      <w:proofErr w:type="spellStart"/>
      <w:r>
        <w:rPr>
          <w:rFonts w:ascii="DM Mono" w:eastAsia="DM Mono" w:hAnsi="DM Mono" w:cs="DM Mono"/>
          <w:color w:val="0F0F10"/>
        </w:rPr>
        <w:t>isPlaying</w:t>
      </w:r>
      <w:proofErr w:type="spellEnd"/>
      <w:r>
        <w:rPr>
          <w:rFonts w:ascii="DM Mono" w:eastAsia="DM Mono" w:hAnsi="DM Mono" w:cs="DM Mono"/>
          <w:color w:val="0F0F10"/>
        </w:rPr>
        <w:t>, time)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更新播放/暂停状态和当前进度。</w:t>
      </w:r>
    </w:p>
    <w:p w14:paraId="54EF7FB2" w14:textId="77777777" w:rsidR="003513D8" w:rsidRDefault="00000000">
      <w:pPr>
        <w:rPr>
          <w:sz w:val="28"/>
        </w:rPr>
      </w:pPr>
      <w:proofErr w:type="spellStart"/>
      <w:r>
        <w:rPr>
          <w:sz w:val="28"/>
        </w:rPr>
        <w:t>SyncEvent</w:t>
      </w:r>
      <w:proofErr w:type="spellEnd"/>
      <w:r>
        <w:rPr>
          <w:sz w:val="28"/>
        </w:rPr>
        <w:t xml:space="preserve"> (</w:t>
      </w:r>
      <w:r>
        <w:rPr>
          <w:sz w:val="28"/>
        </w:rPr>
        <w:t>同步事件</w:t>
      </w:r>
      <w:r>
        <w:rPr>
          <w:sz w:val="28"/>
        </w:rPr>
        <w:t>)</w:t>
      </w:r>
    </w:p>
    <w:p w14:paraId="0302C53B" w14:textId="77777777" w:rsidR="003513D8" w:rsidRDefault="00000000">
      <w:pPr>
        <w:numPr>
          <w:ilvl w:val="0"/>
          <w:numId w:val="97"/>
        </w:numPr>
        <w:spacing w:after="45" w:line="343" w:lineRule="auto"/>
      </w:pPr>
      <w:r>
        <w:rPr>
          <w:rFonts w:ascii="Inter" w:eastAsia="Inter" w:hAnsi="Inter" w:cs="Inter"/>
          <w:b/>
          <w:color w:val="1A1C1E"/>
          <w:sz w:val="21"/>
          <w:shd w:val="clear" w:color="auto" w:fill="FFFFFF"/>
        </w:rPr>
        <w:t>属性</w:t>
      </w:r>
      <w:r>
        <w:rPr>
          <w:rFonts w:ascii="Inter" w:eastAsia="Inter" w:hAnsi="Inter" w:cs="Inter"/>
          <w:color w:val="1A1C1E"/>
          <w:sz w:val="21"/>
          <w:shd w:val="clear" w:color="auto" w:fill="FFFFFF"/>
        </w:rPr>
        <w:t xml:space="preserve">: </w:t>
      </w:r>
      <w:proofErr w:type="spellStart"/>
      <w:r>
        <w:rPr>
          <w:rFonts w:ascii="DM Mono" w:eastAsia="DM Mono" w:hAnsi="DM Mono" w:cs="DM Mono"/>
          <w:color w:val="0F0F10"/>
        </w:rPr>
        <w:t>eventType</w:t>
      </w:r>
      <w:proofErr w:type="spellEnd"/>
      <w:r>
        <w:rPr>
          <w:rFonts w:ascii="Inter" w:eastAsia="Inter" w:hAnsi="Inter" w:cs="Inter"/>
          <w:color w:val="1A1C1E"/>
          <w:sz w:val="21"/>
          <w:shd w:val="clear" w:color="auto" w:fill="FFFFFF"/>
        </w:rPr>
        <w:t xml:space="preserve"> (事件类型: PLAY, PAUSE, SEEK, CHANGE_SOURCE), </w:t>
      </w:r>
      <w:r>
        <w:rPr>
          <w:rFonts w:ascii="DM Mono" w:eastAsia="DM Mono" w:hAnsi="DM Mono" w:cs="DM Mono"/>
          <w:color w:val="0F0F10"/>
        </w:rPr>
        <w:t>payload</w:t>
      </w:r>
      <w:r>
        <w:rPr>
          <w:rFonts w:ascii="Inter" w:eastAsia="Inter" w:hAnsi="Inter" w:cs="Inter"/>
          <w:color w:val="1A1C1E"/>
          <w:sz w:val="21"/>
          <w:shd w:val="clear" w:color="auto" w:fill="FFFFFF"/>
        </w:rPr>
        <w:t xml:space="preserve"> (负载数据: 时间戳, URL)。</w:t>
      </w:r>
    </w:p>
    <w:p w14:paraId="1C551BB0" w14:textId="77777777" w:rsidR="003513D8" w:rsidRDefault="00000000">
      <w:pPr>
        <w:numPr>
          <w:ilvl w:val="0"/>
          <w:numId w:val="97"/>
        </w:numPr>
        <w:spacing w:after="45" w:line="343" w:lineRule="auto"/>
      </w:pPr>
      <w:r>
        <w:rPr>
          <w:rFonts w:ascii="Inter" w:eastAsia="Inter" w:hAnsi="Inter" w:cs="Inter"/>
          <w:b/>
          <w:color w:val="1A1C1E"/>
          <w:sz w:val="21"/>
          <w:shd w:val="clear" w:color="auto" w:fill="FFFFFF"/>
        </w:rPr>
        <w:t>操作</w:t>
      </w:r>
      <w:r>
        <w:rPr>
          <w:rFonts w:ascii="Inter" w:eastAsia="Inter" w:hAnsi="Inter" w:cs="Inter"/>
          <w:color w:val="1A1C1E"/>
          <w:sz w:val="21"/>
          <w:shd w:val="clear" w:color="auto" w:fill="FFFFFF"/>
        </w:rPr>
        <w:t xml:space="preserve">: </w:t>
      </w:r>
      <w:r>
        <w:rPr>
          <w:rFonts w:ascii="DM Mono" w:eastAsia="DM Mono" w:hAnsi="DM Mono" w:cs="DM Mono"/>
          <w:color w:val="0F0F10"/>
        </w:rPr>
        <w:t>serialize()</w:t>
      </w:r>
      <w:r>
        <w:rPr>
          <w:rFonts w:ascii="Inter" w:eastAsia="Inter" w:hAnsi="Inter" w:cs="Inter"/>
          <w:color w:val="1A1C1E"/>
          <w:sz w:val="21"/>
          <w:shd w:val="clear" w:color="auto" w:fill="FFFFFF"/>
        </w:rPr>
        <w:t xml:space="preserve"> (序列化为网络传输格式)。</w:t>
      </w:r>
    </w:p>
    <w:p w14:paraId="0813EBB6" w14:textId="77777777" w:rsidR="003513D8" w:rsidRDefault="003513D8">
      <w:pPr>
        <w:pStyle w:val="a6"/>
      </w:pPr>
    </w:p>
    <w:p w14:paraId="7F465525" w14:textId="77777777" w:rsidR="003513D8" w:rsidRDefault="00000000">
      <w:pPr>
        <w:pStyle w:val="a6"/>
      </w:pPr>
      <w:r>
        <w:rPr>
          <w:rFonts w:hint="eastAsia"/>
        </w:rPr>
        <w:t>发生聊天消息并同步</w:t>
      </w:r>
    </w:p>
    <w:p w14:paraId="483D56D7" w14:textId="77777777" w:rsidR="003513D8" w:rsidRDefault="00000000">
      <w:pPr>
        <w:pStyle w:val="a6"/>
      </w:pPr>
      <w:r>
        <w:rPr>
          <w:noProof/>
        </w:rPr>
        <w:drawing>
          <wp:inline distT="0" distB="0" distL="0" distR="0" wp14:anchorId="4F1FBE60" wp14:editId="0FD7518E">
            <wp:extent cx="6120130" cy="2477770"/>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3"/>
                    <a:stretch>
                      <a:fillRect/>
                    </a:stretch>
                  </pic:blipFill>
                  <pic:spPr>
                    <a:xfrm>
                      <a:off x="0" y="0"/>
                      <a:ext cx="6120130" cy="2477925"/>
                    </a:xfrm>
                    <a:prstGeom prst="rect">
                      <a:avLst/>
                    </a:prstGeom>
                  </pic:spPr>
                </pic:pic>
              </a:graphicData>
            </a:graphic>
          </wp:inline>
        </w:drawing>
      </w:r>
    </w:p>
    <w:p w14:paraId="74394D3F" w14:textId="77777777" w:rsidR="003513D8" w:rsidRDefault="003513D8">
      <w:pPr>
        <w:spacing w:after="270" w:line="343" w:lineRule="auto"/>
        <w:rPr>
          <w:rFonts w:ascii="Inter" w:eastAsia="Inter" w:hAnsi="Inter" w:cs="Inter"/>
          <w:b/>
          <w:color w:val="1A1C1E"/>
          <w:sz w:val="25"/>
          <w:shd w:val="clear" w:color="auto" w:fill="FFFFFF"/>
        </w:rPr>
      </w:pPr>
    </w:p>
    <w:p w14:paraId="55554D3E" w14:textId="77777777" w:rsidR="003513D8" w:rsidRDefault="00000000">
      <w:pPr>
        <w:rPr>
          <w:b/>
        </w:rPr>
      </w:pPr>
      <w:r>
        <w:rPr>
          <w:b/>
        </w:rPr>
        <w:t>边界类</w:t>
      </w:r>
    </w:p>
    <w:p w14:paraId="448117F8" w14:textId="77777777" w:rsidR="003513D8" w:rsidRDefault="00000000">
      <w:pPr>
        <w:rPr>
          <w:sz w:val="28"/>
        </w:rPr>
      </w:pPr>
      <w:proofErr w:type="spellStart"/>
      <w:r>
        <w:rPr>
          <w:rFonts w:hint="eastAsia"/>
          <w:sz w:val="28"/>
        </w:rPr>
        <w:t>Chat</w:t>
      </w:r>
      <w:r>
        <w:rPr>
          <w:sz w:val="28"/>
        </w:rPr>
        <w:t>UI</w:t>
      </w:r>
      <w:proofErr w:type="spellEnd"/>
      <w:r>
        <w:rPr>
          <w:sz w:val="28"/>
        </w:rPr>
        <w:t xml:space="preserve"> (</w:t>
      </w:r>
      <w:r>
        <w:rPr>
          <w:sz w:val="28"/>
        </w:rPr>
        <w:t>房间</w:t>
      </w:r>
      <w:r>
        <w:rPr>
          <w:rFonts w:hint="eastAsia"/>
          <w:sz w:val="28"/>
        </w:rPr>
        <w:t>聊天</w:t>
      </w:r>
      <w:r>
        <w:rPr>
          <w:sz w:val="28"/>
        </w:rPr>
        <w:t>界面</w:t>
      </w:r>
      <w:r>
        <w:rPr>
          <w:sz w:val="28"/>
        </w:rPr>
        <w:t>)</w:t>
      </w:r>
    </w:p>
    <w:p w14:paraId="278153C5" w14:textId="77777777" w:rsidR="003513D8" w:rsidRDefault="00000000">
      <w:pPr>
        <w:numPr>
          <w:ilvl w:val="0"/>
          <w:numId w:val="98"/>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27777BC4" w14:textId="77777777" w:rsidR="003513D8" w:rsidRDefault="00000000">
      <w:pPr>
        <w:numPr>
          <w:ilvl w:val="1"/>
          <w:numId w:val="98"/>
        </w:numPr>
        <w:spacing w:after="45" w:line="343" w:lineRule="auto"/>
        <w:ind w:left="821"/>
      </w:pPr>
      <w:proofErr w:type="spellStart"/>
      <w:r>
        <w:rPr>
          <w:rFonts w:ascii="DM Mono" w:eastAsia="DM Mono" w:hAnsi="DM Mono" w:cs="DM Mono" w:hint="eastAsia"/>
          <w:color w:val="0F0F10"/>
        </w:rPr>
        <w:t>getMessage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获取观众要发送的消息内容</w:t>
      </w:r>
      <w:r>
        <w:rPr>
          <w:rFonts w:ascii="Inter" w:eastAsia="Inter" w:hAnsi="Inter" w:cs="Inter"/>
          <w:color w:val="1A1C1E"/>
          <w:sz w:val="21"/>
          <w:shd w:val="clear" w:color="auto" w:fill="FFFFFF"/>
        </w:rPr>
        <w:t>。</w:t>
      </w:r>
    </w:p>
    <w:p w14:paraId="2DD3E7D2" w14:textId="77777777" w:rsidR="003513D8" w:rsidRDefault="00000000">
      <w:pPr>
        <w:numPr>
          <w:ilvl w:val="1"/>
          <w:numId w:val="98"/>
        </w:numPr>
        <w:spacing w:after="45" w:line="343" w:lineRule="auto"/>
        <w:ind w:left="821"/>
      </w:pPr>
      <w:proofErr w:type="spellStart"/>
      <w:r>
        <w:rPr>
          <w:rFonts w:ascii="DM Mono" w:eastAsia="DM Mono" w:hAnsi="DM Mono" w:cs="DM Mono" w:hint="eastAsia"/>
          <w:color w:val="0F0F10"/>
        </w:rPr>
        <w:t>sendMessage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观众选择发送消息</w:t>
      </w:r>
      <w:r>
        <w:rPr>
          <w:rFonts w:ascii="Inter" w:eastAsia="Inter" w:hAnsi="Inter" w:cs="Inter"/>
          <w:color w:val="1A1C1E"/>
          <w:sz w:val="21"/>
          <w:shd w:val="clear" w:color="auto" w:fill="FFFFFF"/>
        </w:rPr>
        <w:t>。</w:t>
      </w:r>
    </w:p>
    <w:p w14:paraId="3571200F" w14:textId="77777777" w:rsidR="003513D8" w:rsidRDefault="00000000">
      <w:pPr>
        <w:numPr>
          <w:ilvl w:val="1"/>
          <w:numId w:val="98"/>
        </w:numPr>
        <w:spacing w:after="45" w:line="343" w:lineRule="auto"/>
        <w:ind w:left="821"/>
      </w:pPr>
      <w:proofErr w:type="spellStart"/>
      <w:r>
        <w:rPr>
          <w:rFonts w:ascii="DM Mono" w:eastAsia="DM Mono" w:hAnsi="DM Mono" w:cs="DM Mono" w:hint="eastAsia"/>
          <w:color w:val="0F0F10"/>
        </w:rPr>
        <w:t>receiveMessage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接收消息</w:t>
      </w:r>
      <w:r>
        <w:rPr>
          <w:rFonts w:ascii="Inter" w:eastAsia="Inter" w:hAnsi="Inter" w:cs="Inter"/>
          <w:color w:val="1A1C1E"/>
          <w:sz w:val="21"/>
          <w:shd w:val="clear" w:color="auto" w:fill="FFFFFF"/>
        </w:rPr>
        <w:t>。</w:t>
      </w:r>
    </w:p>
    <w:p w14:paraId="4FE79ED7" w14:textId="77777777" w:rsidR="003513D8" w:rsidRDefault="00000000">
      <w:pPr>
        <w:numPr>
          <w:ilvl w:val="1"/>
          <w:numId w:val="98"/>
        </w:numPr>
        <w:spacing w:after="45" w:line="343" w:lineRule="auto"/>
        <w:ind w:left="821"/>
      </w:pPr>
      <w:proofErr w:type="spellStart"/>
      <w:r>
        <w:rPr>
          <w:rFonts w:ascii="DM Mono" w:eastAsia="DM Mono" w:hAnsi="DM Mono" w:cs="DM Mono" w:hint="eastAsia"/>
          <w:color w:val="0F0F10"/>
        </w:rPr>
        <w:t>displayMessage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在聊天界面渲染消息</w:t>
      </w:r>
      <w:r>
        <w:rPr>
          <w:rFonts w:ascii="Inter" w:eastAsia="Inter" w:hAnsi="Inter" w:cs="Inter"/>
          <w:color w:val="1A1C1E"/>
          <w:sz w:val="21"/>
          <w:shd w:val="clear" w:color="auto" w:fill="FFFFFF"/>
        </w:rPr>
        <w:t>。</w:t>
      </w:r>
    </w:p>
    <w:p w14:paraId="03C56B36" w14:textId="77777777" w:rsidR="003513D8" w:rsidRDefault="00000000">
      <w:pPr>
        <w:rPr>
          <w:rFonts w:ascii="等线" w:eastAsia="等线" w:hAnsi="等线" w:cs="等线" w:hint="eastAsia"/>
          <w:b/>
        </w:rPr>
      </w:pPr>
      <w:r>
        <w:rPr>
          <w:rFonts w:ascii="等线" w:eastAsia="等线" w:hAnsi="等线" w:cs="等线"/>
          <w:b/>
        </w:rPr>
        <w:t>控制类</w:t>
      </w:r>
    </w:p>
    <w:p w14:paraId="47AEA692" w14:textId="77777777" w:rsidR="003513D8" w:rsidRDefault="00000000">
      <w:pPr>
        <w:rPr>
          <w:sz w:val="28"/>
        </w:rPr>
      </w:pPr>
      <w:proofErr w:type="spellStart"/>
      <w:r>
        <w:rPr>
          <w:rFonts w:hint="eastAsia"/>
          <w:sz w:val="28"/>
        </w:rPr>
        <w:t>Chat</w:t>
      </w:r>
      <w:r>
        <w:rPr>
          <w:sz w:val="28"/>
        </w:rPr>
        <w:t>Controller</w:t>
      </w:r>
      <w:proofErr w:type="spellEnd"/>
      <w:r>
        <w:rPr>
          <w:sz w:val="28"/>
        </w:rPr>
        <w:t xml:space="preserve"> (</w:t>
      </w:r>
      <w:r>
        <w:rPr>
          <w:rFonts w:hint="eastAsia"/>
          <w:sz w:val="28"/>
        </w:rPr>
        <w:t>聊天消息</w:t>
      </w:r>
      <w:r>
        <w:rPr>
          <w:sz w:val="28"/>
        </w:rPr>
        <w:t>控制器</w:t>
      </w:r>
      <w:r>
        <w:rPr>
          <w:sz w:val="28"/>
        </w:rPr>
        <w:t>)</w:t>
      </w:r>
    </w:p>
    <w:p w14:paraId="12391279" w14:textId="77777777" w:rsidR="003513D8" w:rsidRDefault="00000000">
      <w:pPr>
        <w:numPr>
          <w:ilvl w:val="0"/>
          <w:numId w:val="99"/>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328660DC" w14:textId="77777777" w:rsidR="003513D8" w:rsidRDefault="00000000">
      <w:pPr>
        <w:numPr>
          <w:ilvl w:val="1"/>
          <w:numId w:val="99"/>
        </w:numPr>
        <w:spacing w:after="45" w:line="343" w:lineRule="auto"/>
        <w:ind w:left="821"/>
      </w:pPr>
      <w:proofErr w:type="spellStart"/>
      <w:r>
        <w:rPr>
          <w:rFonts w:ascii="DM Mono" w:eastAsia="DM Mono" w:hAnsi="DM Mono" w:cs="DM Mono" w:hint="eastAsia"/>
          <w:color w:val="0F0F10"/>
        </w:rPr>
        <w:t>sendMessage</w:t>
      </w:r>
      <w:proofErr w:type="spellEnd"/>
      <w:r>
        <w:rPr>
          <w:rFonts w:ascii="DM Mono" w:eastAsia="DM Mono" w:hAnsi="DM Mono" w:cs="DM Mono"/>
          <w:color w:val="0F0F10"/>
        </w:rPr>
        <w:t>(</w:t>
      </w:r>
      <w:r>
        <w:rPr>
          <w:rFonts w:ascii="DM Mono" w:eastAsia="DM Mono" w:hAnsi="DM Mono" w:cs="DM Mono" w:hint="eastAsia"/>
          <w:color w:val="0F0F10"/>
        </w:rPr>
        <w:t>message</w:t>
      </w:r>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请求广播消息</w:t>
      </w:r>
      <w:r>
        <w:rPr>
          <w:rFonts w:ascii="Inter" w:eastAsia="Inter" w:hAnsi="Inter" w:cs="Inter"/>
          <w:color w:val="1A1C1E"/>
          <w:sz w:val="21"/>
          <w:shd w:val="clear" w:color="auto" w:fill="FFFFFF"/>
        </w:rPr>
        <w:t>。</w:t>
      </w:r>
    </w:p>
    <w:p w14:paraId="683E9489" w14:textId="77777777" w:rsidR="003513D8" w:rsidRDefault="00000000">
      <w:pPr>
        <w:numPr>
          <w:ilvl w:val="1"/>
          <w:numId w:val="99"/>
        </w:numPr>
        <w:spacing w:after="45" w:line="343" w:lineRule="auto"/>
        <w:ind w:left="821"/>
      </w:pPr>
      <w:proofErr w:type="spellStart"/>
      <w:r>
        <w:rPr>
          <w:rFonts w:ascii="DM Mono" w:eastAsia="DM Mono" w:hAnsi="DM Mono" w:cs="DM Mono" w:hint="eastAsia"/>
          <w:color w:val="0F0F10"/>
        </w:rPr>
        <w:t>validateMessage</w:t>
      </w:r>
      <w:proofErr w:type="spellEnd"/>
      <w:r>
        <w:rPr>
          <w:rFonts w:ascii="DM Mono" w:eastAsia="DM Mono" w:hAnsi="DM Mono" w:cs="DM Mono" w:hint="eastAsia"/>
          <w:color w:val="0F0F10"/>
        </w:rPr>
        <w:t>(message</w:t>
      </w:r>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hint="eastAsia"/>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检查消息内容合</w:t>
      </w:r>
      <w:proofErr w:type="gramStart"/>
      <w:r>
        <w:rPr>
          <w:rFonts w:ascii="Inter" w:eastAsia="Inter" w:hAnsi="Inter" w:cs="Inter" w:hint="eastAsia"/>
          <w:color w:val="1A1C1E"/>
          <w:sz w:val="21"/>
          <w:shd w:val="clear" w:color="auto" w:fill="FFFFFF"/>
        </w:rPr>
        <w:t>规</w:t>
      </w:r>
      <w:proofErr w:type="gramEnd"/>
      <w:r>
        <w:rPr>
          <w:rFonts w:ascii="Inter" w:eastAsia="Inter" w:hAnsi="Inter" w:cs="Inter" w:hint="eastAsia"/>
          <w:color w:val="1A1C1E"/>
          <w:sz w:val="21"/>
          <w:shd w:val="clear" w:color="auto" w:fill="FFFFFF"/>
        </w:rPr>
        <w:t>性</w:t>
      </w:r>
      <w:r>
        <w:rPr>
          <w:rFonts w:ascii="Inter" w:eastAsia="Inter" w:hAnsi="Inter" w:cs="Inter"/>
          <w:color w:val="1A1C1E"/>
          <w:sz w:val="21"/>
          <w:shd w:val="clear" w:color="auto" w:fill="FFFFFF"/>
        </w:rPr>
        <w:t>。</w:t>
      </w:r>
    </w:p>
    <w:p w14:paraId="43D549F3" w14:textId="77777777" w:rsidR="003513D8" w:rsidRDefault="00000000">
      <w:pPr>
        <w:rPr>
          <w:rFonts w:ascii="等线" w:eastAsia="等线" w:hAnsi="等线" w:cs="等线" w:hint="eastAsia"/>
          <w:b/>
        </w:rPr>
      </w:pPr>
      <w:r>
        <w:rPr>
          <w:rFonts w:ascii="等线" w:eastAsia="等线" w:hAnsi="等线" w:cs="等线" w:hint="eastAsia"/>
          <w:b/>
        </w:rPr>
        <w:t>实体</w:t>
      </w:r>
      <w:r>
        <w:rPr>
          <w:rFonts w:ascii="等线" w:eastAsia="等线" w:hAnsi="等线" w:cs="等线"/>
          <w:b/>
        </w:rPr>
        <w:t>类</w:t>
      </w:r>
    </w:p>
    <w:p w14:paraId="6882C49E" w14:textId="77777777" w:rsidR="003513D8" w:rsidRDefault="00000000">
      <w:pPr>
        <w:rPr>
          <w:sz w:val="28"/>
        </w:rPr>
      </w:pPr>
      <w:r>
        <w:rPr>
          <w:sz w:val="28"/>
        </w:rPr>
        <w:t>Room (</w:t>
      </w:r>
      <w:r>
        <w:rPr>
          <w:sz w:val="28"/>
        </w:rPr>
        <w:t>房间</w:t>
      </w:r>
      <w:r>
        <w:rPr>
          <w:sz w:val="28"/>
        </w:rPr>
        <w:t>)</w:t>
      </w:r>
    </w:p>
    <w:p w14:paraId="7BBDDD54" w14:textId="77777777" w:rsidR="003513D8" w:rsidRDefault="00000000">
      <w:pPr>
        <w:numPr>
          <w:ilvl w:val="0"/>
          <w:numId w:val="100"/>
        </w:numPr>
        <w:spacing w:after="45" w:line="343" w:lineRule="auto"/>
      </w:pPr>
      <w:r>
        <w:rPr>
          <w:rFonts w:ascii="Inter" w:eastAsia="Inter" w:hAnsi="Inter" w:cs="Inter"/>
          <w:b/>
          <w:color w:val="1A1C1E"/>
          <w:shd w:val="clear" w:color="auto" w:fill="FFFFFF"/>
        </w:rPr>
        <w:t>属性 (Attributes)</w:t>
      </w:r>
      <w:r>
        <w:rPr>
          <w:rFonts w:ascii="Inter" w:eastAsia="Inter" w:hAnsi="Inter" w:cs="Inter"/>
          <w:color w:val="1A1C1E"/>
          <w:shd w:val="clear" w:color="auto" w:fill="FFFFFF"/>
        </w:rPr>
        <w:t>:</w:t>
      </w:r>
    </w:p>
    <w:p w14:paraId="3DE0C9FD" w14:textId="77777777" w:rsidR="003513D8" w:rsidRDefault="00000000">
      <w:pPr>
        <w:numPr>
          <w:ilvl w:val="1"/>
          <w:numId w:val="100"/>
        </w:numPr>
        <w:spacing w:after="45" w:line="343" w:lineRule="auto"/>
        <w:ind w:left="816"/>
        <w:rPr>
          <w:rFonts w:ascii="Inter" w:eastAsia="Inter" w:hAnsi="Inter" w:cs="Inter"/>
          <w:color w:val="1A1C1E"/>
          <w:shd w:val="clear" w:color="auto" w:fill="FFFFFF"/>
        </w:rPr>
      </w:pPr>
      <w:proofErr w:type="spellStart"/>
      <w:r>
        <w:rPr>
          <w:rFonts w:ascii="Inter" w:eastAsia="Inter" w:hAnsi="Inter" w:cs="Inter" w:hint="eastAsia"/>
          <w:color w:val="1A1C1E"/>
          <w:shd w:val="clear" w:color="auto" w:fill="FFFFFF"/>
        </w:rPr>
        <w:t>participantsList</w:t>
      </w:r>
      <w:proofErr w:type="spellEnd"/>
      <w:r>
        <w:rPr>
          <w:rFonts w:ascii="Inter" w:eastAsia="Inter" w:hAnsi="Inter" w:cs="Inter" w:hint="eastAsia"/>
          <w:color w:val="1A1C1E"/>
          <w:shd w:val="clear" w:color="auto" w:fill="FFFFFF"/>
        </w:rPr>
        <w:t>：</w:t>
      </w:r>
      <w:r>
        <w:rPr>
          <w:rFonts w:ascii="Inter" w:eastAsia="Inter" w:hAnsi="Inter" w:cs="Inter" w:hint="eastAsia"/>
          <w:b/>
          <w:color w:val="1A1C1E"/>
          <w:shd w:val="clear" w:color="auto" w:fill="FFFFFF"/>
        </w:rPr>
        <w:t>List&lt;</w:t>
      </w:r>
      <w:proofErr w:type="spellStart"/>
      <w:r>
        <w:rPr>
          <w:rFonts w:ascii="Inter" w:eastAsia="Inter" w:hAnsi="Inter" w:cs="Inter" w:hint="eastAsia"/>
          <w:b/>
          <w:color w:val="1A1C1E"/>
          <w:shd w:val="clear" w:color="auto" w:fill="FFFFFF"/>
        </w:rPr>
        <w:t>Particicpant</w:t>
      </w:r>
      <w:proofErr w:type="spellEnd"/>
      <w:r>
        <w:rPr>
          <w:rFonts w:ascii="Inter" w:eastAsia="Inter" w:hAnsi="Inter" w:cs="Inter" w:hint="eastAsia"/>
          <w:b/>
          <w:color w:val="1A1C1E"/>
          <w:shd w:val="clear" w:color="auto" w:fill="FFFFFF"/>
        </w:rPr>
        <w:t>&gt;——</w:t>
      </w:r>
      <w:r>
        <w:rPr>
          <w:rFonts w:ascii="Inter" w:eastAsia="Inter" w:hAnsi="Inter" w:cs="Inter" w:hint="eastAsia"/>
          <w:color w:val="1A1C1E"/>
          <w:shd w:val="clear" w:color="auto" w:fill="FFFFFF"/>
        </w:rPr>
        <w:t>成员列表</w:t>
      </w:r>
    </w:p>
    <w:p w14:paraId="73B1CD18" w14:textId="77777777" w:rsidR="003513D8" w:rsidRDefault="00000000">
      <w:pPr>
        <w:numPr>
          <w:ilvl w:val="0"/>
          <w:numId w:val="100"/>
        </w:numPr>
        <w:spacing w:after="45" w:line="343" w:lineRule="auto"/>
      </w:pPr>
      <w:r>
        <w:rPr>
          <w:rFonts w:ascii="Inter" w:eastAsia="Inter" w:hAnsi="Inter" w:cs="Inter"/>
          <w:b/>
          <w:color w:val="1A1C1E"/>
          <w:shd w:val="clear" w:color="auto" w:fill="FFFFFF"/>
        </w:rPr>
        <w:t>操作 (Operations)</w:t>
      </w:r>
      <w:r>
        <w:rPr>
          <w:rFonts w:ascii="Inter" w:eastAsia="Inter" w:hAnsi="Inter" w:cs="Inter"/>
          <w:color w:val="1A1C1E"/>
          <w:shd w:val="clear" w:color="auto" w:fill="FFFFFF"/>
        </w:rPr>
        <w:t>:</w:t>
      </w:r>
    </w:p>
    <w:p w14:paraId="0715F7ED" w14:textId="77777777" w:rsidR="003513D8" w:rsidRDefault="00000000">
      <w:pPr>
        <w:numPr>
          <w:ilvl w:val="1"/>
          <w:numId w:val="100"/>
        </w:numPr>
        <w:spacing w:after="45" w:line="343" w:lineRule="auto"/>
        <w:ind w:left="816"/>
        <w:rPr>
          <w:rFonts w:ascii="Inter" w:eastAsia="Inter" w:hAnsi="Inter" w:cs="Inter"/>
          <w:color w:val="1A1C1E"/>
          <w:shd w:val="clear" w:color="auto" w:fill="FFFFFF"/>
        </w:rPr>
      </w:pPr>
      <w:proofErr w:type="spellStart"/>
      <w:r>
        <w:rPr>
          <w:rFonts w:ascii="Inter" w:eastAsia="Inter" w:hAnsi="Inter" w:cs="Inter" w:hint="eastAsia"/>
          <w:color w:val="1A1C1E"/>
          <w:shd w:val="clear" w:color="auto" w:fill="FFFFFF"/>
        </w:rPr>
        <w:t>hasPermission</w:t>
      </w:r>
      <w:proofErr w:type="spellEnd"/>
      <w:r>
        <w:rPr>
          <w:rFonts w:ascii="Inter" w:eastAsia="Inter" w:hAnsi="Inter" w:cs="Inter" w:hint="eastAsia"/>
          <w:color w:val="1A1C1E"/>
          <w:shd w:val="clear" w:color="auto" w:fill="FFFFFF"/>
        </w:rPr>
        <w:t xml:space="preserve">(id)：bool </w:t>
      </w:r>
      <w:r>
        <w:rPr>
          <w:rFonts w:ascii="Inter" w:eastAsia="Inter" w:hAnsi="Inter" w:cs="Inter" w:hint="eastAsia"/>
          <w:b/>
          <w:color w:val="1A1C1E"/>
          <w:shd w:val="clear" w:color="auto" w:fill="FFFFFF"/>
        </w:rPr>
        <w:t xml:space="preserve">—— </w:t>
      </w:r>
      <w:r>
        <w:rPr>
          <w:rFonts w:ascii="Inter" w:eastAsia="Inter" w:hAnsi="Inter" w:cs="Inter" w:hint="eastAsia"/>
          <w:color w:val="1A1C1E"/>
          <w:shd w:val="clear" w:color="auto" w:fill="FFFFFF"/>
        </w:rPr>
        <w:t>查询</w:t>
      </w:r>
      <w:r>
        <w:rPr>
          <w:rFonts w:ascii="Open Sans" w:eastAsia="Open Sans" w:hAnsi="Open Sans" w:cs="Open Sans"/>
          <w:color w:val="333333"/>
          <w:sz w:val="20"/>
        </w:rPr>
        <w:t>成员在房间内的交互权限</w:t>
      </w:r>
    </w:p>
    <w:p w14:paraId="70D4E948" w14:textId="77777777" w:rsidR="003513D8" w:rsidRDefault="003513D8">
      <w:pPr>
        <w:rPr>
          <w:rFonts w:ascii="等线" w:eastAsia="等线" w:hAnsi="等线" w:cs="等线" w:hint="eastAsia"/>
          <w:b/>
        </w:rPr>
      </w:pPr>
    </w:p>
    <w:p w14:paraId="3306531D" w14:textId="77777777" w:rsidR="003513D8" w:rsidRDefault="00000000">
      <w:pPr>
        <w:rPr>
          <w:sz w:val="28"/>
        </w:rPr>
      </w:pPr>
      <w:r>
        <w:rPr>
          <w:sz w:val="28"/>
        </w:rPr>
        <w:t>Participant (</w:t>
      </w:r>
      <w:r>
        <w:rPr>
          <w:sz w:val="28"/>
        </w:rPr>
        <w:t>参与者</w:t>
      </w:r>
      <w:r>
        <w:rPr>
          <w:sz w:val="28"/>
        </w:rPr>
        <w:t>)</w:t>
      </w:r>
    </w:p>
    <w:p w14:paraId="14AF3F01" w14:textId="77777777" w:rsidR="003513D8" w:rsidRDefault="00000000">
      <w:pPr>
        <w:numPr>
          <w:ilvl w:val="0"/>
          <w:numId w:val="101"/>
        </w:numPr>
        <w:spacing w:after="45" w:line="343" w:lineRule="auto"/>
      </w:pPr>
      <w:r>
        <w:rPr>
          <w:rFonts w:ascii="Inter" w:eastAsia="Inter" w:hAnsi="Inter" w:cs="Inter"/>
          <w:b/>
          <w:color w:val="1A1C1E"/>
          <w:sz w:val="21"/>
          <w:shd w:val="clear" w:color="auto" w:fill="FFFFFF"/>
        </w:rPr>
        <w:lastRenderedPageBreak/>
        <w:t>属性 (Attributes)</w:t>
      </w:r>
      <w:r>
        <w:rPr>
          <w:rFonts w:ascii="Inter" w:eastAsia="Inter" w:hAnsi="Inter" w:cs="Inter"/>
          <w:color w:val="1A1C1E"/>
          <w:sz w:val="21"/>
          <w:shd w:val="clear" w:color="auto" w:fill="FFFFFF"/>
        </w:rPr>
        <w:t>:</w:t>
      </w:r>
    </w:p>
    <w:p w14:paraId="2210B712" w14:textId="77777777" w:rsidR="003513D8" w:rsidRDefault="00000000">
      <w:pPr>
        <w:numPr>
          <w:ilvl w:val="1"/>
          <w:numId w:val="101"/>
        </w:numPr>
        <w:spacing w:after="45" w:line="343" w:lineRule="auto"/>
        <w:ind w:left="821"/>
      </w:pPr>
      <w:proofErr w:type="spellStart"/>
      <w:r>
        <w:rPr>
          <w:rFonts w:ascii="DM Mono" w:eastAsia="DM Mono" w:hAnsi="DM Mono" w:cs="DM Mono"/>
          <w:color w:val="0F0F10"/>
        </w:rPr>
        <w:t>connectionID</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String</w:t>
      </w:r>
      <w:r>
        <w:rPr>
          <w:rFonts w:ascii="Inter" w:eastAsia="Inter" w:hAnsi="Inter" w:cs="Inter"/>
          <w:color w:val="1A1C1E"/>
          <w:sz w:val="21"/>
          <w:shd w:val="clear" w:color="auto" w:fill="FFFFFF"/>
        </w:rPr>
        <w:t xml:space="preserve"> —— 用户的网络连接标识（Socket ID等）。</w:t>
      </w:r>
    </w:p>
    <w:p w14:paraId="764BFFBB" w14:textId="77777777" w:rsidR="003513D8" w:rsidRDefault="00000000">
      <w:pPr>
        <w:numPr>
          <w:ilvl w:val="1"/>
          <w:numId w:val="101"/>
        </w:numPr>
        <w:spacing w:after="45" w:line="343" w:lineRule="auto"/>
        <w:ind w:left="821"/>
      </w:pPr>
      <w:r>
        <w:rPr>
          <w:rFonts w:ascii="DM Mono" w:eastAsia="DM Mono" w:hAnsi="DM Mono" w:cs="DM Mono"/>
          <w:color w:val="0F0F10"/>
        </w:rPr>
        <w:t>permissions</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List&lt;String&gt;</w:t>
      </w:r>
      <w:r>
        <w:rPr>
          <w:rFonts w:ascii="Inter" w:eastAsia="Inter" w:hAnsi="Inter" w:cs="Inter"/>
          <w:color w:val="1A1C1E"/>
          <w:sz w:val="21"/>
          <w:shd w:val="clear" w:color="auto" w:fill="FFFFFF"/>
        </w:rPr>
        <w:t xml:space="preserve"> —— 用户拥有的权限列表（如控制播放、发言）。</w:t>
      </w:r>
    </w:p>
    <w:p w14:paraId="5C9EB31A" w14:textId="77777777" w:rsidR="003513D8" w:rsidRDefault="00000000">
      <w:pPr>
        <w:numPr>
          <w:ilvl w:val="0"/>
          <w:numId w:val="101"/>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4F49C430" w14:textId="77777777" w:rsidR="003513D8" w:rsidRDefault="00000000">
      <w:pPr>
        <w:numPr>
          <w:ilvl w:val="1"/>
          <w:numId w:val="101"/>
        </w:numPr>
        <w:spacing w:after="45" w:line="343" w:lineRule="auto"/>
        <w:ind w:left="821"/>
      </w:pPr>
      <w:proofErr w:type="spellStart"/>
      <w:r>
        <w:rPr>
          <w:rFonts w:ascii="DM Mono" w:eastAsia="DM Mono" w:hAnsi="DM Mono" w:cs="DM Mono"/>
          <w:color w:val="0F0F10"/>
        </w:rPr>
        <w:t>hasPermission</w:t>
      </w:r>
      <w:proofErr w:type="spellEnd"/>
      <w:r>
        <w:rPr>
          <w:rFonts w:ascii="DM Mono" w:eastAsia="DM Mono" w:hAnsi="DM Mono" w:cs="DM Mono"/>
          <w:color w:val="0F0F10"/>
        </w:rPr>
        <w:t>(action)</w:t>
      </w:r>
      <w:r>
        <w:rPr>
          <w:rFonts w:ascii="Inter" w:eastAsia="Inter" w:hAnsi="Inter" w:cs="Inter"/>
          <w:color w:val="1A1C1E"/>
          <w:sz w:val="21"/>
          <w:shd w:val="clear" w:color="auto" w:fill="FFFFFF"/>
        </w:rPr>
        <w:t xml:space="preserve">: </w:t>
      </w:r>
      <w:r>
        <w:rPr>
          <w:rFonts w:ascii="Inter" w:eastAsia="Inter" w:hAnsi="Inter" w:cs="Inter" w:hint="eastAsia"/>
          <w:color w:val="1A1C1E"/>
          <w:sz w:val="21"/>
          <w:shd w:val="clear" w:color="auto" w:fill="FFFFFF"/>
        </w:rPr>
        <w:t>bool</w:t>
      </w:r>
      <w:r>
        <w:rPr>
          <w:rFonts w:ascii="Inter" w:eastAsia="Inter" w:hAnsi="Inter" w:cs="Inter"/>
          <w:color w:val="1A1C1E"/>
          <w:sz w:val="21"/>
          <w:shd w:val="clear" w:color="auto" w:fill="FFFFFF"/>
        </w:rPr>
        <w:t xml:space="preserve"> —— 检查该用户是否拥有执行某动作的权限。</w:t>
      </w:r>
    </w:p>
    <w:p w14:paraId="5BF833D0" w14:textId="77777777" w:rsidR="003513D8" w:rsidRDefault="003513D8">
      <w:pPr>
        <w:spacing w:after="45" w:line="343" w:lineRule="auto"/>
        <w:rPr>
          <w:rFonts w:ascii="Inter" w:eastAsia="Inter" w:hAnsi="Inter" w:cs="Inter"/>
          <w:color w:val="1A1C1E"/>
          <w:sz w:val="21"/>
          <w:shd w:val="clear" w:color="auto" w:fill="FFFFFF"/>
        </w:rPr>
      </w:pPr>
    </w:p>
    <w:p w14:paraId="5BE88C40" w14:textId="77777777" w:rsidR="003513D8" w:rsidRDefault="003513D8">
      <w:pPr>
        <w:spacing w:after="45" w:line="343" w:lineRule="auto"/>
        <w:rPr>
          <w:rFonts w:ascii="Inter" w:eastAsia="Inter" w:hAnsi="Inter" w:cs="Inter"/>
          <w:color w:val="1A1C1E"/>
          <w:sz w:val="21"/>
          <w:shd w:val="clear" w:color="auto" w:fill="FFFFFF"/>
        </w:rPr>
      </w:pPr>
    </w:p>
    <w:p w14:paraId="03595D5A" w14:textId="77777777" w:rsidR="003513D8" w:rsidRDefault="003513D8">
      <w:pPr>
        <w:pStyle w:val="a6"/>
      </w:pPr>
    </w:p>
    <w:p w14:paraId="165F00F7" w14:textId="77777777" w:rsidR="003513D8" w:rsidRDefault="003513D8">
      <w:pPr>
        <w:pStyle w:val="a6"/>
      </w:pPr>
    </w:p>
    <w:p w14:paraId="55B4D135" w14:textId="77777777" w:rsidR="003513D8" w:rsidRDefault="003513D8">
      <w:pPr>
        <w:pStyle w:val="a6"/>
      </w:pPr>
    </w:p>
    <w:p w14:paraId="14CAB10D" w14:textId="77777777" w:rsidR="003513D8" w:rsidRDefault="003513D8">
      <w:pPr>
        <w:pStyle w:val="a6"/>
      </w:pPr>
    </w:p>
    <w:p w14:paraId="3EF70E8C" w14:textId="77777777" w:rsidR="003513D8" w:rsidRDefault="00000000">
      <w:pPr>
        <w:pStyle w:val="3"/>
      </w:pPr>
      <w:bookmarkStart w:id="74" w:name="_Toc219328570"/>
      <w:r>
        <w:rPr>
          <w:rFonts w:hint="eastAsia"/>
        </w:rPr>
        <w:t>解散房间</w:t>
      </w:r>
      <w:r>
        <w:rPr>
          <w:rFonts w:hint="eastAsia"/>
        </w:rPr>
        <w:t xml:space="preserve"> </w:t>
      </w:r>
      <w:r>
        <w:rPr>
          <w:rFonts w:hint="eastAsia"/>
        </w:rPr>
        <w:t>顺序图</w:t>
      </w:r>
      <w:bookmarkEnd w:id="74"/>
    </w:p>
    <w:p w14:paraId="26F5EDFF" w14:textId="77777777" w:rsidR="003513D8" w:rsidRDefault="00000000">
      <w:pPr>
        <w:pStyle w:val="a2"/>
      </w:pPr>
      <w:r>
        <w:rPr>
          <w:noProof/>
        </w:rPr>
        <w:drawing>
          <wp:inline distT="0" distB="0" distL="0" distR="0" wp14:anchorId="52605E8C" wp14:editId="5617EFE8">
            <wp:extent cx="6120130" cy="2380615"/>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4"/>
                    <a:stretch>
                      <a:fillRect/>
                    </a:stretch>
                  </pic:blipFill>
                  <pic:spPr>
                    <a:xfrm>
                      <a:off x="0" y="0"/>
                      <a:ext cx="6120130" cy="2380955"/>
                    </a:xfrm>
                    <a:prstGeom prst="rect">
                      <a:avLst/>
                    </a:prstGeom>
                  </pic:spPr>
                </pic:pic>
              </a:graphicData>
            </a:graphic>
          </wp:inline>
        </w:drawing>
      </w:r>
    </w:p>
    <w:p w14:paraId="43B82102" w14:textId="77777777" w:rsidR="003513D8" w:rsidRDefault="00000000">
      <w:pPr>
        <w:rPr>
          <w:b/>
          <w:sz w:val="32"/>
        </w:rPr>
      </w:pPr>
      <w:r>
        <w:rPr>
          <w:rFonts w:hint="eastAsia"/>
          <w:b/>
          <w:sz w:val="32"/>
        </w:rPr>
        <w:t>边界类</w:t>
      </w:r>
    </w:p>
    <w:p w14:paraId="09D72D9C" w14:textId="77777777" w:rsidR="003513D8" w:rsidRDefault="00000000">
      <w:pPr>
        <w:rPr>
          <w:sz w:val="28"/>
        </w:rPr>
      </w:pPr>
      <w:proofErr w:type="spellStart"/>
      <w:r>
        <w:rPr>
          <w:sz w:val="28"/>
        </w:rPr>
        <w:t>Room</w:t>
      </w:r>
      <w:r>
        <w:rPr>
          <w:rFonts w:hint="eastAsia"/>
          <w:sz w:val="28"/>
        </w:rPr>
        <w:t>Management</w:t>
      </w:r>
      <w:r>
        <w:rPr>
          <w:sz w:val="28"/>
        </w:rPr>
        <w:t>UI</w:t>
      </w:r>
      <w:proofErr w:type="spellEnd"/>
      <w:r>
        <w:rPr>
          <w:sz w:val="28"/>
        </w:rPr>
        <w:t xml:space="preserve"> (</w:t>
      </w:r>
      <w:r>
        <w:rPr>
          <w:sz w:val="28"/>
        </w:rPr>
        <w:t>房间</w:t>
      </w:r>
      <w:r>
        <w:rPr>
          <w:rFonts w:hint="eastAsia"/>
          <w:sz w:val="28"/>
        </w:rPr>
        <w:t>管理</w:t>
      </w:r>
      <w:r>
        <w:rPr>
          <w:sz w:val="28"/>
        </w:rPr>
        <w:t>界面</w:t>
      </w:r>
      <w:r>
        <w:rPr>
          <w:sz w:val="28"/>
        </w:rPr>
        <w:t>)</w:t>
      </w:r>
    </w:p>
    <w:p w14:paraId="1EFD7205" w14:textId="77777777" w:rsidR="003513D8" w:rsidRDefault="00000000">
      <w:pPr>
        <w:numPr>
          <w:ilvl w:val="0"/>
          <w:numId w:val="102"/>
        </w:numPr>
        <w:spacing w:after="45" w:line="343" w:lineRule="auto"/>
      </w:pPr>
      <w:r>
        <w:rPr>
          <w:rFonts w:ascii="Inter" w:eastAsia="Inter" w:hAnsi="Inter" w:cs="Inter"/>
          <w:b/>
          <w:color w:val="1A1C1E"/>
          <w:shd w:val="clear" w:color="auto" w:fill="FFFFFF"/>
        </w:rPr>
        <w:t>操作 (Operations)</w:t>
      </w:r>
      <w:r>
        <w:rPr>
          <w:rFonts w:ascii="Inter" w:eastAsia="Inter" w:hAnsi="Inter" w:cs="Inter"/>
          <w:color w:val="1A1C1E"/>
          <w:shd w:val="clear" w:color="auto" w:fill="FFFFFF"/>
        </w:rPr>
        <w:t>:</w:t>
      </w:r>
    </w:p>
    <w:p w14:paraId="7C0BF411" w14:textId="77777777" w:rsidR="003513D8" w:rsidRDefault="00000000">
      <w:pPr>
        <w:numPr>
          <w:ilvl w:val="1"/>
          <w:numId w:val="102"/>
        </w:numPr>
        <w:spacing w:after="45" w:line="343" w:lineRule="auto"/>
        <w:ind w:left="816"/>
        <w:rPr>
          <w:rFonts w:ascii="Inter" w:eastAsia="Inter" w:hAnsi="Inter" w:cs="Inter"/>
          <w:b/>
        </w:rPr>
      </w:pPr>
      <w:proofErr w:type="spellStart"/>
      <w:r>
        <w:rPr>
          <w:rFonts w:hint="eastAsia"/>
        </w:rPr>
        <w:t>dismissRoom</w:t>
      </w:r>
      <w:proofErr w:type="spellEnd"/>
      <w:r>
        <w:rPr>
          <w:rFonts w:hint="eastAsia"/>
        </w:rPr>
        <w:t xml:space="preserve">(): </w:t>
      </w:r>
      <w:r>
        <w:rPr>
          <w:rFonts w:hint="eastAsia"/>
          <w:b/>
        </w:rPr>
        <w:t>void</w:t>
      </w:r>
      <w:r>
        <w:rPr>
          <w:rFonts w:hint="eastAsia"/>
          <w:b/>
        </w:rPr>
        <w:t>——</w:t>
      </w:r>
      <w:r>
        <w:rPr>
          <w:rFonts w:hint="eastAsia"/>
          <w:b/>
        </w:rPr>
        <w:t>1</w:t>
      </w:r>
      <w:r>
        <w:rPr>
          <w:rFonts w:hint="eastAsia"/>
        </w:rPr>
        <w:t xml:space="preserve"> </w:t>
      </w:r>
      <w:r>
        <w:rPr>
          <w:rFonts w:hint="eastAsia"/>
        </w:rPr>
        <w:t>向放映</w:t>
      </w:r>
      <w:proofErr w:type="gramStart"/>
      <w:r>
        <w:rPr>
          <w:rFonts w:hint="eastAsia"/>
        </w:rPr>
        <w:t>厅创建</w:t>
      </w:r>
      <w:proofErr w:type="gramEnd"/>
      <w:r>
        <w:rPr>
          <w:rFonts w:hint="eastAsia"/>
        </w:rPr>
        <w:t>者提供解散房间的选项。</w:t>
      </w:r>
    </w:p>
    <w:p w14:paraId="719F309A" w14:textId="77777777" w:rsidR="003513D8" w:rsidRDefault="00000000">
      <w:pPr>
        <w:numPr>
          <w:ilvl w:val="1"/>
          <w:numId w:val="102"/>
        </w:numPr>
        <w:spacing w:after="45" w:line="343" w:lineRule="auto"/>
        <w:ind w:left="816"/>
      </w:pPr>
      <w:proofErr w:type="spellStart"/>
      <w:r>
        <w:rPr>
          <w:rFonts w:ascii="DM Mono" w:eastAsia="DM Mono" w:hAnsi="DM Mono" w:cs="DM Mono" w:hint="eastAsia"/>
          <w:color w:val="0F0F10"/>
        </w:rPr>
        <w:t>reques</w:t>
      </w:r>
      <w:r>
        <w:rPr>
          <w:rFonts w:ascii="DM Mono" w:eastAsia="DM Mono" w:hAnsi="DM Mono" w:cs="DM Mono"/>
          <w:color w:val="0F0F10"/>
        </w:rPr>
        <w:t>t</w:t>
      </w:r>
      <w:r>
        <w:rPr>
          <w:rFonts w:ascii="DM Mono" w:eastAsia="DM Mono" w:hAnsi="DM Mono" w:cs="DM Mono" w:hint="eastAsia"/>
          <w:color w:val="0F0F10"/>
        </w:rPr>
        <w:t>DismissRoom</w:t>
      </w:r>
      <w:proofErr w:type="spellEnd"/>
      <w:r>
        <w:rPr>
          <w:rFonts w:ascii="DM Mono" w:eastAsia="DM Mono" w:hAnsi="DM Mono" w:cs="DM Mono"/>
          <w:color w:val="0F0F10"/>
        </w:rPr>
        <w:t>(</w:t>
      </w:r>
      <w:proofErr w:type="spellStart"/>
      <w:r>
        <w:rPr>
          <w:rFonts w:ascii="DM Mono" w:eastAsia="DM Mono" w:hAnsi="DM Mono" w:cs="DM Mono" w:hint="eastAsia"/>
          <w:color w:val="0F0F10"/>
        </w:rPr>
        <w:t>roomId</w:t>
      </w:r>
      <w:proofErr w:type="spellEnd"/>
      <w:r>
        <w:rPr>
          <w:rFonts w:ascii="DM Mono" w:eastAsia="DM Mono" w:hAnsi="DM Mono" w:cs="DM Mono" w:hint="eastAsia"/>
          <w:color w:val="0F0F10"/>
        </w:rPr>
        <w:t xml:space="preserve">, </w:t>
      </w:r>
      <w:proofErr w:type="spellStart"/>
      <w:r>
        <w:rPr>
          <w:rFonts w:ascii="DM Mono" w:eastAsia="DM Mono" w:hAnsi="DM Mono" w:cs="DM Mono" w:hint="eastAsia"/>
          <w:color w:val="0F0F10"/>
        </w:rPr>
        <w:t>userId</w:t>
      </w:r>
      <w:proofErr w:type="spellEnd"/>
      <w:r>
        <w:rPr>
          <w:rFonts w:ascii="DM Mono" w:eastAsia="DM Mono" w:hAnsi="DM Mono" w:cs="DM Mono"/>
          <w:color w:val="0F0F10"/>
        </w:rPr>
        <w:t>)</w:t>
      </w:r>
      <w:r>
        <w:rPr>
          <w:rFonts w:ascii="Inter" w:eastAsia="Inter" w:hAnsi="Inter" w:cs="Inter"/>
          <w:color w:val="1A1C1E"/>
          <w:shd w:val="clear" w:color="auto" w:fill="FFFFFF"/>
        </w:rPr>
        <w:t xml:space="preserve">: </w:t>
      </w:r>
      <w:r>
        <w:rPr>
          <w:rFonts w:ascii="Inter" w:eastAsia="Inter" w:hAnsi="Inter" w:cs="Inter"/>
          <w:b/>
          <w:color w:val="1A1C1E"/>
          <w:shd w:val="clear" w:color="auto" w:fill="FFFFFF"/>
        </w:rPr>
        <w:t>void</w:t>
      </w:r>
      <w:r>
        <w:rPr>
          <w:rFonts w:ascii="Inter" w:eastAsia="Inter" w:hAnsi="Inter" w:cs="Inter" w:hint="eastAsia"/>
          <w:b/>
          <w:color w:val="1A1C1E"/>
          <w:shd w:val="clear" w:color="auto" w:fill="FFFFFF"/>
        </w:rPr>
        <w:t xml:space="preserve"> —— 1.1</w:t>
      </w:r>
      <w:r>
        <w:rPr>
          <w:rFonts w:ascii="Inter" w:eastAsia="Inter" w:hAnsi="Inter" w:cs="Inter" w:hint="eastAsia"/>
          <w:color w:val="1A1C1E"/>
          <w:shd w:val="clear" w:color="auto" w:fill="FFFFFF"/>
        </w:rPr>
        <w:t>当放映</w:t>
      </w:r>
      <w:proofErr w:type="gramStart"/>
      <w:r>
        <w:rPr>
          <w:rFonts w:ascii="Inter" w:eastAsia="Inter" w:hAnsi="Inter" w:cs="Inter" w:hint="eastAsia"/>
          <w:color w:val="1A1C1E"/>
          <w:shd w:val="clear" w:color="auto" w:fill="FFFFFF"/>
        </w:rPr>
        <w:t>厅创建</w:t>
      </w:r>
      <w:proofErr w:type="gramEnd"/>
      <w:r>
        <w:rPr>
          <w:rFonts w:ascii="Inter" w:eastAsia="Inter" w:hAnsi="Inter" w:cs="Inter" w:hint="eastAsia"/>
          <w:color w:val="1A1C1E"/>
          <w:shd w:val="clear" w:color="auto" w:fill="FFFFFF"/>
        </w:rPr>
        <w:t>者选择解散房间时向</w:t>
      </w:r>
      <w:proofErr w:type="spellStart"/>
      <w:r>
        <w:rPr>
          <w:rFonts w:ascii="Inter" w:eastAsia="Inter" w:hAnsi="Inter" w:cs="Inter" w:hint="eastAsia"/>
          <w:color w:val="1A1C1E"/>
          <w:shd w:val="clear" w:color="auto" w:fill="FFFFFF"/>
        </w:rPr>
        <w:t>RoomDismissalController</w:t>
      </w:r>
      <w:proofErr w:type="spellEnd"/>
      <w:r>
        <w:rPr>
          <w:rFonts w:ascii="Inter" w:eastAsia="Inter" w:hAnsi="Inter" w:cs="Inter" w:hint="eastAsia"/>
          <w:color w:val="1A1C1E"/>
          <w:shd w:val="clear" w:color="auto" w:fill="FFFFFF"/>
        </w:rPr>
        <w:t>发出解散房间的请求。</w:t>
      </w:r>
    </w:p>
    <w:p w14:paraId="03186AAD" w14:textId="77777777" w:rsidR="003513D8" w:rsidRDefault="00000000">
      <w:pPr>
        <w:numPr>
          <w:ilvl w:val="1"/>
          <w:numId w:val="102"/>
        </w:numPr>
        <w:spacing w:after="45" w:line="343" w:lineRule="auto"/>
        <w:ind w:left="816"/>
        <w:rPr>
          <w:rFonts w:ascii="Inter" w:eastAsia="Inter" w:hAnsi="Inter" w:cs="Inter"/>
          <w:color w:val="1A1C1E"/>
          <w:shd w:val="clear" w:color="auto" w:fill="FFFFFF"/>
        </w:rPr>
      </w:pPr>
      <w:proofErr w:type="spellStart"/>
      <w:r>
        <w:rPr>
          <w:rFonts w:ascii="Inter" w:eastAsia="Inter" w:hAnsi="Inter" w:cs="Inter" w:hint="eastAsia"/>
          <w:color w:val="1A1C1E"/>
          <w:shd w:val="clear" w:color="auto" w:fill="FFFFFF"/>
        </w:rPr>
        <w:t>colse</w:t>
      </w:r>
      <w:proofErr w:type="spellEnd"/>
      <w:r>
        <w:rPr>
          <w:rFonts w:ascii="Inter" w:eastAsia="Inter" w:hAnsi="Inter" w:cs="Inter" w:hint="eastAsia"/>
          <w:color w:val="1A1C1E"/>
          <w:shd w:val="clear" w:color="auto" w:fill="FFFFFF"/>
        </w:rPr>
        <w:t xml:space="preserve">(): </w:t>
      </w:r>
      <w:r>
        <w:rPr>
          <w:rFonts w:ascii="Inter" w:eastAsia="Inter" w:hAnsi="Inter" w:cs="Inter" w:hint="eastAsia"/>
          <w:b/>
          <w:color w:val="1A1C1E"/>
          <w:shd w:val="clear" w:color="auto" w:fill="FFFFFF"/>
        </w:rPr>
        <w:t xml:space="preserve">void——2.1.8.1 </w:t>
      </w:r>
      <w:r>
        <w:rPr>
          <w:rFonts w:ascii="Inter" w:eastAsia="Inter" w:hAnsi="Inter" w:cs="Inter" w:hint="eastAsia"/>
          <w:color w:val="1A1C1E"/>
          <w:shd w:val="clear" w:color="auto" w:fill="FFFFFF"/>
        </w:rPr>
        <w:t>解散房间后，关闭房间管理界面。</w:t>
      </w:r>
    </w:p>
    <w:p w14:paraId="5AC12385" w14:textId="77777777" w:rsidR="003513D8" w:rsidRDefault="00000000">
      <w:pPr>
        <w:rPr>
          <w:sz w:val="28"/>
        </w:rPr>
      </w:pPr>
      <w:proofErr w:type="spellStart"/>
      <w:r>
        <w:rPr>
          <w:rFonts w:hint="eastAsia"/>
          <w:sz w:val="28"/>
        </w:rPr>
        <w:t>RoomDismissal</w:t>
      </w:r>
      <w:r>
        <w:rPr>
          <w:sz w:val="28"/>
        </w:rPr>
        <w:t>UI</w:t>
      </w:r>
      <w:proofErr w:type="spellEnd"/>
      <w:r>
        <w:rPr>
          <w:sz w:val="28"/>
        </w:rPr>
        <w:t xml:space="preserve"> (</w:t>
      </w:r>
      <w:r>
        <w:rPr>
          <w:rFonts w:hint="eastAsia"/>
          <w:sz w:val="28"/>
        </w:rPr>
        <w:t>解散确认</w:t>
      </w:r>
      <w:r>
        <w:rPr>
          <w:sz w:val="28"/>
        </w:rPr>
        <w:t>界面</w:t>
      </w:r>
      <w:r>
        <w:rPr>
          <w:sz w:val="28"/>
        </w:rPr>
        <w:t>)</w:t>
      </w:r>
    </w:p>
    <w:p w14:paraId="3E7C99C2" w14:textId="77777777" w:rsidR="003513D8" w:rsidRDefault="00000000">
      <w:pPr>
        <w:numPr>
          <w:ilvl w:val="0"/>
          <w:numId w:val="103"/>
        </w:numPr>
        <w:spacing w:after="45" w:line="343" w:lineRule="auto"/>
      </w:pPr>
      <w:r>
        <w:rPr>
          <w:rFonts w:ascii="Inter" w:eastAsia="Inter" w:hAnsi="Inter" w:cs="Inter"/>
          <w:b/>
          <w:color w:val="1A1C1E"/>
          <w:shd w:val="clear" w:color="auto" w:fill="FFFFFF"/>
        </w:rPr>
        <w:t>属性 (Attributes)</w:t>
      </w:r>
      <w:r>
        <w:rPr>
          <w:rFonts w:ascii="Inter" w:eastAsia="Inter" w:hAnsi="Inter" w:cs="Inter"/>
          <w:color w:val="1A1C1E"/>
          <w:shd w:val="clear" w:color="auto" w:fill="FFFFFF"/>
        </w:rPr>
        <w:t>:</w:t>
      </w:r>
    </w:p>
    <w:p w14:paraId="4D237C4B" w14:textId="77777777" w:rsidR="003513D8" w:rsidRDefault="00000000">
      <w:pPr>
        <w:numPr>
          <w:ilvl w:val="1"/>
          <w:numId w:val="103"/>
        </w:numPr>
        <w:spacing w:after="45" w:line="343" w:lineRule="auto"/>
        <w:ind w:left="816"/>
        <w:rPr>
          <w:b/>
        </w:rPr>
      </w:pPr>
      <w:r>
        <w:rPr>
          <w:rFonts w:ascii="DM Mono" w:eastAsia="DM Mono" w:hAnsi="DM Mono" w:cs="DM Mono" w:hint="eastAsia"/>
          <w:color w:val="0F0F10"/>
        </w:rPr>
        <w:t xml:space="preserve">caution: </w:t>
      </w:r>
      <w:r>
        <w:rPr>
          <w:rFonts w:ascii="DM Mono" w:eastAsia="DM Mono" w:hAnsi="DM Mono" w:cs="DM Mono" w:hint="eastAsia"/>
          <w:b/>
          <w:color w:val="0F0F10"/>
        </w:rPr>
        <w:t>string——</w:t>
      </w:r>
      <w:r>
        <w:rPr>
          <w:rFonts w:ascii="DM Mono" w:eastAsia="DM Mono" w:hAnsi="DM Mono" w:cs="DM Mono" w:hint="eastAsia"/>
          <w:color w:val="0F0F10"/>
        </w:rPr>
        <w:t>向放映</w:t>
      </w:r>
      <w:proofErr w:type="gramStart"/>
      <w:r>
        <w:rPr>
          <w:rFonts w:ascii="DM Mono" w:eastAsia="DM Mono" w:hAnsi="DM Mono" w:cs="DM Mono" w:hint="eastAsia"/>
          <w:color w:val="0F0F10"/>
        </w:rPr>
        <w:t>厅创建</w:t>
      </w:r>
      <w:proofErr w:type="gramEnd"/>
      <w:r>
        <w:rPr>
          <w:rFonts w:ascii="DM Mono" w:eastAsia="DM Mono" w:hAnsi="DM Mono" w:cs="DM Mono" w:hint="eastAsia"/>
          <w:color w:val="0F0F10"/>
        </w:rPr>
        <w:t>者发出的解散房间警示信息。</w:t>
      </w:r>
    </w:p>
    <w:p w14:paraId="65643AC3" w14:textId="77777777" w:rsidR="003513D8" w:rsidRDefault="00000000">
      <w:pPr>
        <w:numPr>
          <w:ilvl w:val="0"/>
          <w:numId w:val="103"/>
        </w:numPr>
        <w:spacing w:after="45" w:line="343" w:lineRule="auto"/>
      </w:pPr>
      <w:r>
        <w:rPr>
          <w:rFonts w:ascii="Inter" w:eastAsia="Inter" w:hAnsi="Inter" w:cs="Inter"/>
          <w:b/>
          <w:color w:val="1A1C1E"/>
          <w:shd w:val="clear" w:color="auto" w:fill="FFFFFF"/>
        </w:rPr>
        <w:t>操作 (Operations)</w:t>
      </w:r>
      <w:r>
        <w:rPr>
          <w:rFonts w:ascii="Inter" w:eastAsia="Inter" w:hAnsi="Inter" w:cs="Inter"/>
          <w:color w:val="1A1C1E"/>
          <w:shd w:val="clear" w:color="auto" w:fill="FFFFFF"/>
        </w:rPr>
        <w:t>:</w:t>
      </w:r>
    </w:p>
    <w:p w14:paraId="512F2BCC" w14:textId="77777777" w:rsidR="003513D8" w:rsidRDefault="00000000">
      <w:pPr>
        <w:numPr>
          <w:ilvl w:val="1"/>
          <w:numId w:val="103"/>
        </w:numPr>
        <w:spacing w:after="45" w:line="343" w:lineRule="auto"/>
        <w:ind w:left="816"/>
      </w:pPr>
      <w:proofErr w:type="spellStart"/>
      <w:r>
        <w:rPr>
          <w:rFonts w:ascii="DM Mono" w:eastAsia="DM Mono" w:hAnsi="DM Mono" w:cs="DM Mono" w:hint="eastAsia"/>
          <w:color w:val="0F0F10"/>
        </w:rPr>
        <w:lastRenderedPageBreak/>
        <w:t>showCautionDialog</w:t>
      </w:r>
      <w:proofErr w:type="spellEnd"/>
      <w:r>
        <w:rPr>
          <w:rFonts w:ascii="DM Mono" w:eastAsia="DM Mono" w:hAnsi="DM Mono" w:cs="DM Mono" w:hint="eastAsia"/>
          <w:color w:val="0F0F10"/>
        </w:rPr>
        <w:t xml:space="preserve">(): </w:t>
      </w:r>
      <w:r>
        <w:rPr>
          <w:rFonts w:ascii="DM Mono" w:eastAsia="DM Mono" w:hAnsi="DM Mono" w:cs="DM Mono" w:hint="eastAsia"/>
          <w:b/>
          <w:color w:val="0F0F10"/>
        </w:rPr>
        <w:t>void——1.1.1</w:t>
      </w:r>
      <w:r>
        <w:rPr>
          <w:rFonts w:ascii="DM Mono" w:eastAsia="DM Mono" w:hAnsi="DM Mono" w:cs="DM Mono" w:hint="eastAsia"/>
          <w:color w:val="0F0F10"/>
        </w:rPr>
        <w:t>展示解散房间确认对话框</w:t>
      </w:r>
    </w:p>
    <w:p w14:paraId="19B00C99" w14:textId="77777777" w:rsidR="003513D8" w:rsidRDefault="00000000">
      <w:pPr>
        <w:numPr>
          <w:ilvl w:val="1"/>
          <w:numId w:val="103"/>
        </w:numPr>
        <w:spacing w:after="45" w:line="343" w:lineRule="auto"/>
        <w:ind w:left="816"/>
      </w:pPr>
      <w:proofErr w:type="spellStart"/>
      <w:r>
        <w:rPr>
          <w:rFonts w:hint="eastAsia"/>
        </w:rPr>
        <w:t>userConfirmed</w:t>
      </w:r>
      <w:proofErr w:type="spellEnd"/>
      <w:r>
        <w:rPr>
          <w:rFonts w:hint="eastAsia"/>
        </w:rPr>
        <w:t xml:space="preserve">(): </w:t>
      </w:r>
      <w:r>
        <w:rPr>
          <w:rFonts w:hint="eastAsia"/>
          <w:b/>
        </w:rPr>
        <w:t>void</w:t>
      </w:r>
      <w:r>
        <w:rPr>
          <w:rFonts w:hint="eastAsia"/>
          <w:b/>
        </w:rPr>
        <w:t>——</w:t>
      </w:r>
      <w:r>
        <w:rPr>
          <w:rFonts w:hint="eastAsia"/>
          <w:b/>
        </w:rPr>
        <w:t>2.1</w:t>
      </w:r>
      <w:r>
        <w:rPr>
          <w:rFonts w:hint="eastAsia"/>
        </w:rPr>
        <w:t>放映</w:t>
      </w:r>
      <w:proofErr w:type="gramStart"/>
      <w:r>
        <w:rPr>
          <w:rFonts w:hint="eastAsia"/>
        </w:rPr>
        <w:t>厅创建</w:t>
      </w:r>
      <w:proofErr w:type="gramEnd"/>
      <w:r>
        <w:rPr>
          <w:rFonts w:hint="eastAsia"/>
        </w:rPr>
        <w:t>者确认解散房间，向</w:t>
      </w:r>
      <w:proofErr w:type="spellStart"/>
      <w:r>
        <w:rPr>
          <w:rFonts w:hint="eastAsia"/>
        </w:rPr>
        <w:t>RoomDismissalController</w:t>
      </w:r>
      <w:proofErr w:type="spellEnd"/>
      <w:r>
        <w:rPr>
          <w:rFonts w:hint="eastAsia"/>
        </w:rPr>
        <w:t>传递信息。</w:t>
      </w:r>
    </w:p>
    <w:p w14:paraId="11E01B1B" w14:textId="77777777" w:rsidR="003513D8" w:rsidRDefault="00000000">
      <w:pPr>
        <w:numPr>
          <w:ilvl w:val="1"/>
          <w:numId w:val="103"/>
        </w:numPr>
        <w:spacing w:after="45" w:line="343" w:lineRule="auto"/>
        <w:ind w:left="816"/>
      </w:pPr>
      <w:r>
        <w:rPr>
          <w:rFonts w:hint="eastAsia"/>
        </w:rPr>
        <w:t xml:space="preserve">close(): </w:t>
      </w:r>
      <w:r>
        <w:rPr>
          <w:rFonts w:hint="eastAsia"/>
          <w:b/>
        </w:rPr>
        <w:t>void</w:t>
      </w:r>
      <w:r>
        <w:rPr>
          <w:rFonts w:hint="eastAsia"/>
          <w:b/>
        </w:rPr>
        <w:t>——</w:t>
      </w:r>
      <w:r>
        <w:rPr>
          <w:rFonts w:hint="eastAsia"/>
          <w:b/>
        </w:rPr>
        <w:t xml:space="preserve">2 </w:t>
      </w:r>
      <w:r>
        <w:rPr>
          <w:rFonts w:hint="eastAsia"/>
        </w:rPr>
        <w:t>放映</w:t>
      </w:r>
      <w:proofErr w:type="gramStart"/>
      <w:r>
        <w:rPr>
          <w:rFonts w:hint="eastAsia"/>
        </w:rPr>
        <w:t>厅创建</w:t>
      </w:r>
      <w:proofErr w:type="gramEnd"/>
      <w:r>
        <w:rPr>
          <w:rFonts w:hint="eastAsia"/>
        </w:rPr>
        <w:t>者确认房间后，关闭解散确认界面。</w:t>
      </w:r>
    </w:p>
    <w:p w14:paraId="5D7CA643" w14:textId="77777777" w:rsidR="003513D8" w:rsidRDefault="003513D8">
      <w:pPr>
        <w:pStyle w:val="a6"/>
      </w:pPr>
    </w:p>
    <w:p w14:paraId="12032ECF" w14:textId="77777777" w:rsidR="003513D8" w:rsidRDefault="003513D8">
      <w:pPr>
        <w:pStyle w:val="a6"/>
        <w:rPr>
          <w:sz w:val="32"/>
        </w:rPr>
      </w:pPr>
    </w:p>
    <w:p w14:paraId="1F278634" w14:textId="77777777" w:rsidR="003513D8" w:rsidRDefault="00000000">
      <w:pPr>
        <w:pStyle w:val="a6"/>
        <w:rPr>
          <w:b/>
          <w:sz w:val="32"/>
        </w:rPr>
      </w:pPr>
      <w:r>
        <w:rPr>
          <w:rFonts w:hint="eastAsia"/>
          <w:b/>
          <w:sz w:val="32"/>
        </w:rPr>
        <w:t>控制类</w:t>
      </w:r>
    </w:p>
    <w:p w14:paraId="4A544BE9" w14:textId="77777777" w:rsidR="003513D8" w:rsidRDefault="00000000">
      <w:pPr>
        <w:rPr>
          <w:sz w:val="28"/>
        </w:rPr>
      </w:pPr>
      <w:proofErr w:type="spellStart"/>
      <w:r>
        <w:rPr>
          <w:rFonts w:hint="eastAsia"/>
          <w:sz w:val="28"/>
        </w:rPr>
        <w:t>RoomDismissal</w:t>
      </w:r>
      <w:r>
        <w:rPr>
          <w:sz w:val="28"/>
        </w:rPr>
        <w:t>Controller</w:t>
      </w:r>
      <w:proofErr w:type="spellEnd"/>
      <w:r>
        <w:rPr>
          <w:sz w:val="28"/>
        </w:rPr>
        <w:t xml:space="preserve"> (</w:t>
      </w:r>
      <w:r>
        <w:rPr>
          <w:rFonts w:hint="eastAsia"/>
          <w:sz w:val="28"/>
        </w:rPr>
        <w:t>房间解散控制器</w:t>
      </w:r>
      <w:r>
        <w:rPr>
          <w:sz w:val="28"/>
        </w:rPr>
        <w:t>)</w:t>
      </w:r>
    </w:p>
    <w:p w14:paraId="1EF10D60" w14:textId="77777777" w:rsidR="003513D8" w:rsidRDefault="00000000">
      <w:pPr>
        <w:numPr>
          <w:ilvl w:val="0"/>
          <w:numId w:val="104"/>
        </w:numPr>
        <w:spacing w:after="45" w:line="343" w:lineRule="auto"/>
      </w:pPr>
      <w:r>
        <w:rPr>
          <w:rFonts w:ascii="Inter" w:eastAsia="Inter" w:hAnsi="Inter" w:cs="Inter"/>
          <w:b/>
          <w:color w:val="1A1C1E"/>
          <w:shd w:val="clear" w:color="auto" w:fill="FFFFFF"/>
        </w:rPr>
        <w:t>操作 (Operations)</w:t>
      </w:r>
      <w:r>
        <w:rPr>
          <w:rFonts w:ascii="Inter" w:eastAsia="Inter" w:hAnsi="Inter" w:cs="Inter"/>
          <w:color w:val="1A1C1E"/>
          <w:shd w:val="clear" w:color="auto" w:fill="FFFFFF"/>
        </w:rPr>
        <w:t>:</w:t>
      </w:r>
    </w:p>
    <w:p w14:paraId="209AECA6" w14:textId="77777777" w:rsidR="003513D8" w:rsidRDefault="00000000">
      <w:pPr>
        <w:numPr>
          <w:ilvl w:val="1"/>
          <w:numId w:val="104"/>
        </w:numPr>
        <w:spacing w:after="45" w:line="343" w:lineRule="auto"/>
        <w:ind w:left="816"/>
        <w:rPr>
          <w:rFonts w:ascii="Inter" w:eastAsia="Inter" w:hAnsi="Inter" w:cs="Inter"/>
          <w:color w:val="1A1C1E"/>
          <w:shd w:val="clear" w:color="auto" w:fill="FFFFFF"/>
        </w:rPr>
      </w:pPr>
      <w:proofErr w:type="spellStart"/>
      <w:r>
        <w:rPr>
          <w:rFonts w:ascii="Inter" w:eastAsia="Inter" w:hAnsi="Inter" w:cs="Inter" w:hint="eastAsia"/>
          <w:color w:val="1A1C1E"/>
          <w:shd w:val="clear" w:color="auto" w:fill="FFFFFF"/>
        </w:rPr>
        <w:t>acceptDismissRequest</w:t>
      </w:r>
      <w:proofErr w:type="spellEnd"/>
      <w:r>
        <w:rPr>
          <w:rFonts w:ascii="Inter" w:eastAsia="Inter" w:hAnsi="Inter" w:cs="Inter" w:hint="eastAsia"/>
          <w:color w:val="1A1C1E"/>
          <w:shd w:val="clear" w:color="auto" w:fill="FFFFFF"/>
        </w:rPr>
        <w:t>():</w:t>
      </w:r>
      <w:r>
        <w:rPr>
          <w:rFonts w:ascii="Inter" w:eastAsia="Inter" w:hAnsi="Inter" w:cs="Inter" w:hint="eastAsia"/>
          <w:b/>
          <w:color w:val="1A1C1E"/>
          <w:shd w:val="clear" w:color="auto" w:fill="FFFFFF"/>
        </w:rPr>
        <w:t>void——</w:t>
      </w:r>
      <w:r>
        <w:rPr>
          <w:rFonts w:ascii="Inter" w:eastAsia="Inter" w:hAnsi="Inter" w:cs="Inter" w:hint="eastAsia"/>
          <w:color w:val="1A1C1E"/>
          <w:shd w:val="clear" w:color="auto" w:fill="FFFFFF"/>
        </w:rPr>
        <w:t>接受解散房间的请求，并且展示</w:t>
      </w:r>
      <w:proofErr w:type="spellStart"/>
      <w:r>
        <w:rPr>
          <w:rFonts w:ascii="Inter" w:eastAsia="Inter" w:hAnsi="Inter" w:cs="Inter" w:hint="eastAsia"/>
          <w:color w:val="1A1C1E"/>
          <w:shd w:val="clear" w:color="auto" w:fill="FFFFFF"/>
        </w:rPr>
        <w:t>RoomDismissalUI</w:t>
      </w:r>
      <w:proofErr w:type="spellEnd"/>
      <w:r>
        <w:rPr>
          <w:rFonts w:ascii="Inter" w:eastAsia="Inter" w:hAnsi="Inter" w:cs="Inter" w:hint="eastAsia"/>
          <w:color w:val="1A1C1E"/>
          <w:shd w:val="clear" w:color="auto" w:fill="FFFFFF"/>
        </w:rPr>
        <w:t>。</w:t>
      </w:r>
    </w:p>
    <w:p w14:paraId="72756ECC" w14:textId="77777777" w:rsidR="003513D8" w:rsidRDefault="00000000">
      <w:pPr>
        <w:numPr>
          <w:ilvl w:val="1"/>
          <w:numId w:val="104"/>
        </w:numPr>
        <w:spacing w:after="45" w:line="343" w:lineRule="auto"/>
        <w:ind w:left="816"/>
      </w:pPr>
      <w:proofErr w:type="spellStart"/>
      <w:r>
        <w:rPr>
          <w:rFonts w:ascii="DM Mono" w:eastAsia="DM Mono" w:hAnsi="DM Mono" w:cs="DM Mono" w:hint="eastAsia"/>
          <w:color w:val="0F0F10"/>
        </w:rPr>
        <w:t>getAllParticipants</w:t>
      </w:r>
      <w:proofErr w:type="spellEnd"/>
      <w:r>
        <w:rPr>
          <w:rFonts w:ascii="DM Mono" w:eastAsia="DM Mono" w:hAnsi="DM Mono" w:cs="DM Mono"/>
          <w:color w:val="0F0F10"/>
        </w:rPr>
        <w:t>(</w:t>
      </w:r>
      <w:proofErr w:type="spellStart"/>
      <w:r>
        <w:rPr>
          <w:rFonts w:ascii="DM Mono" w:eastAsia="DM Mono" w:hAnsi="DM Mono" w:cs="DM Mono" w:hint="eastAsia"/>
          <w:color w:val="0F0F10"/>
        </w:rPr>
        <w:t>roomId</w:t>
      </w:r>
      <w:proofErr w:type="spellEnd"/>
      <w:r>
        <w:rPr>
          <w:rFonts w:ascii="DM Mono" w:eastAsia="DM Mono" w:hAnsi="DM Mono" w:cs="DM Mono"/>
          <w:color w:val="0F0F10"/>
        </w:rPr>
        <w:t>)</w:t>
      </w:r>
      <w:r>
        <w:rPr>
          <w:rFonts w:ascii="Inter" w:eastAsia="Inter" w:hAnsi="Inter" w:cs="Inter"/>
          <w:color w:val="1A1C1E"/>
          <w:shd w:val="clear" w:color="auto" w:fill="FFFFFF"/>
        </w:rPr>
        <w:t xml:space="preserve">: </w:t>
      </w:r>
      <w:r>
        <w:rPr>
          <w:rFonts w:ascii="Inter" w:eastAsia="Inter" w:hAnsi="Inter" w:cs="Inter" w:hint="eastAsia"/>
          <w:b/>
          <w:color w:val="1A1C1E"/>
          <w:shd w:val="clear" w:color="auto" w:fill="FFFFFF"/>
        </w:rPr>
        <w:t>List&lt;Participant&gt;——2.1.3</w:t>
      </w:r>
      <w:r>
        <w:rPr>
          <w:rFonts w:ascii="Inter" w:eastAsia="Inter" w:hAnsi="Inter" w:cs="Inter" w:hint="eastAsia"/>
          <w:color w:val="1A1C1E"/>
          <w:shd w:val="clear" w:color="auto" w:fill="FFFFFF"/>
        </w:rPr>
        <w:t>获取该房间内观众的信息。</w:t>
      </w:r>
    </w:p>
    <w:p w14:paraId="1E2887CA" w14:textId="77777777" w:rsidR="003513D8" w:rsidRDefault="00000000">
      <w:pPr>
        <w:numPr>
          <w:ilvl w:val="1"/>
          <w:numId w:val="104"/>
        </w:numPr>
        <w:spacing w:after="45" w:line="343" w:lineRule="auto"/>
        <w:ind w:left="816"/>
      </w:pPr>
      <w:r>
        <w:rPr>
          <w:rFonts w:ascii="Inter" w:eastAsia="Inter" w:hAnsi="Inter" w:cs="Inter" w:hint="eastAsia"/>
          <w:color w:val="1A1C1E"/>
          <w:shd w:val="clear" w:color="auto" w:fill="FFFFFF"/>
        </w:rPr>
        <w:t>disconnect(</w:t>
      </w:r>
      <w:proofErr w:type="spellStart"/>
      <w:r>
        <w:rPr>
          <w:rFonts w:ascii="Inter" w:eastAsia="Inter" w:hAnsi="Inter" w:cs="Inter" w:hint="eastAsia"/>
          <w:color w:val="1A1C1E"/>
          <w:shd w:val="clear" w:color="auto" w:fill="FFFFFF"/>
        </w:rPr>
        <w:t>participantId</w:t>
      </w:r>
      <w:proofErr w:type="spellEnd"/>
      <w:r>
        <w:rPr>
          <w:rFonts w:ascii="Inter" w:eastAsia="Inter" w:hAnsi="Inter" w:cs="Inter" w:hint="eastAsia"/>
          <w:color w:val="1A1C1E"/>
          <w:shd w:val="clear" w:color="auto" w:fill="FFFFFF"/>
        </w:rPr>
        <w:t>)</w:t>
      </w:r>
      <w:r>
        <w:rPr>
          <w:rFonts w:ascii="Inter" w:eastAsia="Inter" w:hAnsi="Inter" w:cs="Inter"/>
          <w:color w:val="1A1C1E"/>
          <w:shd w:val="clear" w:color="auto" w:fill="FFFFFF"/>
        </w:rPr>
        <w:t xml:space="preserve">: </w:t>
      </w:r>
      <w:r>
        <w:rPr>
          <w:rFonts w:ascii="Inter" w:eastAsia="Inter" w:hAnsi="Inter" w:cs="Inter"/>
          <w:b/>
          <w:color w:val="1A1C1E"/>
          <w:shd w:val="clear" w:color="auto" w:fill="FFFFFF"/>
        </w:rPr>
        <w:t>void</w:t>
      </w:r>
      <w:r>
        <w:rPr>
          <w:rFonts w:ascii="Inter" w:eastAsia="Inter" w:hAnsi="Inter" w:cs="Inter" w:hint="eastAsia"/>
          <w:b/>
          <w:color w:val="1A1C1E"/>
          <w:shd w:val="clear" w:color="auto" w:fill="FFFFFF"/>
        </w:rPr>
        <w:t>——</w:t>
      </w:r>
      <w:r>
        <w:rPr>
          <w:rFonts w:ascii="Inter" w:eastAsia="Inter" w:hAnsi="Inter" w:cs="Inter"/>
          <w:b/>
          <w:color w:val="1A1C1E"/>
          <w:shd w:val="clear" w:color="auto" w:fill="FFFFFF"/>
        </w:rPr>
        <w:t>2.1</w:t>
      </w:r>
      <w:r>
        <w:rPr>
          <w:rFonts w:ascii="Inter" w:eastAsia="Inter" w:hAnsi="Inter" w:cs="Inter" w:hint="eastAsia"/>
          <w:b/>
          <w:color w:val="1A1C1E"/>
          <w:shd w:val="clear" w:color="auto" w:fill="FFFFFF"/>
        </w:rPr>
        <w:t>.5</w:t>
      </w:r>
      <w:r>
        <w:rPr>
          <w:rFonts w:ascii="Inter" w:eastAsia="Inter" w:hAnsi="Inter" w:cs="Inter" w:hint="eastAsia"/>
          <w:color w:val="1A1C1E"/>
          <w:shd w:val="clear" w:color="auto" w:fill="FFFFFF"/>
        </w:rPr>
        <w:t>断开与房间内所有观众的连接。</w:t>
      </w:r>
    </w:p>
    <w:p w14:paraId="13EE17A5" w14:textId="77777777" w:rsidR="003513D8" w:rsidRDefault="00000000">
      <w:pPr>
        <w:numPr>
          <w:ilvl w:val="1"/>
          <w:numId w:val="104"/>
        </w:numPr>
        <w:spacing w:after="45" w:line="343" w:lineRule="auto"/>
        <w:ind w:left="816"/>
      </w:pPr>
      <w:proofErr w:type="spellStart"/>
      <w:r>
        <w:rPr>
          <w:rFonts w:ascii="Inter" w:eastAsia="Inter" w:hAnsi="Inter" w:cs="Inter" w:hint="eastAsia"/>
          <w:color w:val="1A1C1E"/>
          <w:shd w:val="clear" w:color="auto" w:fill="FFFFFF"/>
        </w:rPr>
        <w:t>destroyRoom</w:t>
      </w:r>
      <w:proofErr w:type="spellEnd"/>
      <w:r>
        <w:rPr>
          <w:rFonts w:ascii="Inter" w:eastAsia="Inter" w:hAnsi="Inter" w:cs="Inter" w:hint="eastAsia"/>
          <w:color w:val="1A1C1E"/>
          <w:shd w:val="clear" w:color="auto" w:fill="FFFFFF"/>
        </w:rPr>
        <w:t>(</w:t>
      </w:r>
      <w:proofErr w:type="spellStart"/>
      <w:r>
        <w:rPr>
          <w:rFonts w:ascii="Inter" w:eastAsia="Inter" w:hAnsi="Inter" w:cs="Inter" w:hint="eastAsia"/>
          <w:color w:val="1A1C1E"/>
          <w:shd w:val="clear" w:color="auto" w:fill="FFFFFF"/>
        </w:rPr>
        <w:t>roomId</w:t>
      </w:r>
      <w:proofErr w:type="spellEnd"/>
      <w:r>
        <w:rPr>
          <w:rFonts w:ascii="Inter" w:eastAsia="Inter" w:hAnsi="Inter" w:cs="Inter" w:hint="eastAsia"/>
          <w:color w:val="1A1C1E"/>
          <w:shd w:val="clear" w:color="auto" w:fill="FFFFFF"/>
        </w:rPr>
        <w:t>)</w:t>
      </w:r>
      <w:r>
        <w:rPr>
          <w:rFonts w:ascii="Inter" w:eastAsia="Inter" w:hAnsi="Inter" w:cs="Inter"/>
          <w:color w:val="1A1C1E"/>
          <w:shd w:val="clear" w:color="auto" w:fill="FFFFFF"/>
        </w:rPr>
        <w:t xml:space="preserve">: </w:t>
      </w:r>
      <w:r>
        <w:rPr>
          <w:rFonts w:ascii="Inter" w:eastAsia="Inter" w:hAnsi="Inter" w:cs="Inter"/>
          <w:b/>
          <w:color w:val="1A1C1E"/>
          <w:shd w:val="clear" w:color="auto" w:fill="FFFFFF"/>
        </w:rPr>
        <w:t>void</w:t>
      </w:r>
      <w:r>
        <w:rPr>
          <w:rFonts w:ascii="Inter" w:eastAsia="Inter" w:hAnsi="Inter" w:cs="Inter" w:hint="eastAsia"/>
          <w:b/>
          <w:color w:val="1A1C1E"/>
          <w:shd w:val="clear" w:color="auto" w:fill="FFFFFF"/>
        </w:rPr>
        <w:t>——</w:t>
      </w:r>
      <w:r>
        <w:rPr>
          <w:rFonts w:ascii="Inter" w:eastAsia="Inter" w:hAnsi="Inter" w:cs="Inter"/>
          <w:b/>
          <w:color w:val="1A1C1E"/>
          <w:shd w:val="clear" w:color="auto" w:fill="FFFFFF"/>
        </w:rPr>
        <w:t>2.1.</w:t>
      </w:r>
      <w:r>
        <w:rPr>
          <w:rFonts w:ascii="Inter" w:eastAsia="Inter" w:hAnsi="Inter" w:cs="Inter" w:hint="eastAsia"/>
          <w:b/>
          <w:color w:val="1A1C1E"/>
          <w:shd w:val="clear" w:color="auto" w:fill="FFFFFF"/>
        </w:rPr>
        <w:t xml:space="preserve">6 </w:t>
      </w:r>
      <w:r>
        <w:rPr>
          <w:rFonts w:ascii="Inter" w:eastAsia="Inter" w:hAnsi="Inter" w:cs="Inter" w:hint="eastAsia"/>
          <w:color w:val="1A1C1E"/>
          <w:shd w:val="clear" w:color="auto" w:fill="FFFFFF"/>
        </w:rPr>
        <w:t>解散房间</w:t>
      </w:r>
    </w:p>
    <w:p w14:paraId="300DBE74" w14:textId="77777777" w:rsidR="003513D8" w:rsidRDefault="00000000">
      <w:pPr>
        <w:numPr>
          <w:ilvl w:val="1"/>
          <w:numId w:val="104"/>
        </w:numPr>
        <w:spacing w:after="45" w:line="343" w:lineRule="auto"/>
        <w:ind w:left="816"/>
        <w:rPr>
          <w:rFonts w:ascii="Inter" w:eastAsia="Inter" w:hAnsi="Inter" w:cs="Inter"/>
          <w:color w:val="1A1C1E"/>
          <w:shd w:val="clear" w:color="auto" w:fill="FFFFFF"/>
        </w:rPr>
      </w:pPr>
      <w:proofErr w:type="spellStart"/>
      <w:r>
        <w:rPr>
          <w:rFonts w:ascii="Inter" w:eastAsia="Inter" w:hAnsi="Inter" w:cs="Inter" w:hint="eastAsia"/>
          <w:color w:val="1A1C1E"/>
          <w:shd w:val="clear" w:color="auto" w:fill="FFFFFF"/>
        </w:rPr>
        <w:t>dismissComplete</w:t>
      </w:r>
      <w:proofErr w:type="spellEnd"/>
      <w:r>
        <w:rPr>
          <w:rFonts w:ascii="Inter" w:eastAsia="Inter" w:hAnsi="Inter" w:cs="Inter" w:hint="eastAsia"/>
          <w:color w:val="1A1C1E"/>
          <w:shd w:val="clear" w:color="auto" w:fill="FFFFFF"/>
        </w:rPr>
        <w:t xml:space="preserve">(): </w:t>
      </w:r>
      <w:r>
        <w:rPr>
          <w:rFonts w:ascii="Inter" w:eastAsia="Inter" w:hAnsi="Inter" w:cs="Inter" w:hint="eastAsia"/>
          <w:b/>
          <w:color w:val="1A1C1E"/>
          <w:shd w:val="clear" w:color="auto" w:fill="FFFFFF"/>
        </w:rPr>
        <w:t>void——2.1.8</w:t>
      </w:r>
      <w:r>
        <w:rPr>
          <w:rFonts w:ascii="Inter" w:eastAsia="Inter" w:hAnsi="Inter" w:cs="Inter" w:hint="eastAsia"/>
          <w:color w:val="1A1C1E"/>
          <w:shd w:val="clear" w:color="auto" w:fill="FFFFFF"/>
        </w:rPr>
        <w:t xml:space="preserve"> 成功解散房间，并且关闭</w:t>
      </w:r>
      <w:proofErr w:type="spellStart"/>
      <w:r>
        <w:rPr>
          <w:rFonts w:ascii="Inter" w:eastAsia="Inter" w:hAnsi="Inter" w:cs="Inter" w:hint="eastAsia"/>
          <w:color w:val="1A1C1E"/>
          <w:shd w:val="clear" w:color="auto" w:fill="FFFFFF"/>
        </w:rPr>
        <w:t>RoomManagementUI</w:t>
      </w:r>
      <w:proofErr w:type="spellEnd"/>
      <w:r>
        <w:rPr>
          <w:rFonts w:ascii="Inter" w:eastAsia="Inter" w:hAnsi="Inter" w:cs="Inter" w:hint="eastAsia"/>
          <w:color w:val="1A1C1E"/>
          <w:shd w:val="clear" w:color="auto" w:fill="FFFFFF"/>
        </w:rPr>
        <w:t>。</w:t>
      </w:r>
    </w:p>
    <w:p w14:paraId="1A5033BF" w14:textId="77777777" w:rsidR="003513D8" w:rsidRDefault="00000000">
      <w:pPr>
        <w:rPr>
          <w:sz w:val="28"/>
        </w:rPr>
      </w:pPr>
      <w:proofErr w:type="spellStart"/>
      <w:r>
        <w:rPr>
          <w:sz w:val="28"/>
        </w:rPr>
        <w:t>Sync</w:t>
      </w:r>
      <w:r>
        <w:rPr>
          <w:rFonts w:hint="eastAsia"/>
          <w:sz w:val="28"/>
        </w:rPr>
        <w:t>Event</w:t>
      </w:r>
      <w:r>
        <w:rPr>
          <w:sz w:val="28"/>
        </w:rPr>
        <w:t>Controller</w:t>
      </w:r>
      <w:proofErr w:type="spellEnd"/>
      <w:r>
        <w:rPr>
          <w:sz w:val="28"/>
        </w:rPr>
        <w:t xml:space="preserve"> (</w:t>
      </w:r>
      <w:r>
        <w:rPr>
          <w:sz w:val="28"/>
        </w:rPr>
        <w:t>同步</w:t>
      </w:r>
      <w:r>
        <w:rPr>
          <w:rFonts w:hint="eastAsia"/>
          <w:sz w:val="28"/>
        </w:rPr>
        <w:t>事件</w:t>
      </w:r>
      <w:r>
        <w:rPr>
          <w:sz w:val="28"/>
        </w:rPr>
        <w:t>控制器</w:t>
      </w:r>
      <w:r>
        <w:rPr>
          <w:sz w:val="28"/>
        </w:rPr>
        <w:t>)</w:t>
      </w:r>
    </w:p>
    <w:p w14:paraId="11DDE46E" w14:textId="77777777" w:rsidR="003513D8" w:rsidRDefault="00000000">
      <w:pPr>
        <w:numPr>
          <w:ilvl w:val="0"/>
          <w:numId w:val="105"/>
        </w:numPr>
        <w:spacing w:after="45" w:line="343" w:lineRule="auto"/>
      </w:pPr>
      <w:r>
        <w:rPr>
          <w:rFonts w:ascii="Inter" w:eastAsia="Inter" w:hAnsi="Inter" w:cs="Inter"/>
          <w:b/>
          <w:color w:val="1A1C1E"/>
          <w:shd w:val="clear" w:color="auto" w:fill="FFFFFF"/>
        </w:rPr>
        <w:t>操作 (Operations)</w:t>
      </w:r>
      <w:r>
        <w:rPr>
          <w:rFonts w:ascii="Inter" w:eastAsia="Inter" w:hAnsi="Inter" w:cs="Inter"/>
          <w:color w:val="1A1C1E"/>
          <w:shd w:val="clear" w:color="auto" w:fill="FFFFFF"/>
        </w:rPr>
        <w:t>:</w:t>
      </w:r>
    </w:p>
    <w:p w14:paraId="089112BA" w14:textId="77777777" w:rsidR="003513D8" w:rsidRDefault="00000000">
      <w:pPr>
        <w:numPr>
          <w:ilvl w:val="1"/>
          <w:numId w:val="105"/>
        </w:numPr>
        <w:spacing w:after="45" w:line="343" w:lineRule="auto"/>
        <w:ind w:left="816"/>
      </w:pPr>
      <w:proofErr w:type="spellStart"/>
      <w:r>
        <w:rPr>
          <w:rFonts w:ascii="Inter" w:eastAsia="Inter" w:hAnsi="Inter" w:cs="Inter" w:hint="eastAsia"/>
          <w:color w:val="1A1C1E"/>
          <w:shd w:val="clear" w:color="auto" w:fill="FFFFFF"/>
        </w:rPr>
        <w:t>stopBroadcasting</w:t>
      </w:r>
      <w:proofErr w:type="spellEnd"/>
      <w:r>
        <w:rPr>
          <w:rFonts w:ascii="Inter" w:eastAsia="Inter" w:hAnsi="Inter" w:cs="Inter" w:hint="eastAsia"/>
          <w:color w:val="1A1C1E"/>
          <w:shd w:val="clear" w:color="auto" w:fill="FFFFFF"/>
        </w:rPr>
        <w:t>(</w:t>
      </w:r>
      <w:proofErr w:type="spellStart"/>
      <w:r>
        <w:rPr>
          <w:rFonts w:ascii="Inter" w:eastAsia="Inter" w:hAnsi="Inter" w:cs="Inter" w:hint="eastAsia"/>
          <w:color w:val="1A1C1E"/>
          <w:shd w:val="clear" w:color="auto" w:fill="FFFFFF"/>
        </w:rPr>
        <w:t>roomId</w:t>
      </w:r>
      <w:proofErr w:type="spellEnd"/>
      <w:r>
        <w:rPr>
          <w:rFonts w:ascii="Inter" w:eastAsia="Inter" w:hAnsi="Inter" w:cs="Inter" w:hint="eastAsia"/>
          <w:color w:val="1A1C1E"/>
          <w:shd w:val="clear" w:color="auto" w:fill="FFFFFF"/>
        </w:rPr>
        <w:t xml:space="preserve">): </w:t>
      </w:r>
      <w:r>
        <w:rPr>
          <w:rFonts w:ascii="Inter" w:eastAsia="Inter" w:hAnsi="Inter" w:cs="Inter" w:hint="eastAsia"/>
          <w:b/>
          <w:color w:val="1A1C1E"/>
          <w:shd w:val="clear" w:color="auto" w:fill="FFFFFF"/>
        </w:rPr>
        <w:t>void——2.1.1</w:t>
      </w:r>
      <w:r>
        <w:rPr>
          <w:rFonts w:ascii="Inter" w:eastAsia="Inter" w:hAnsi="Inter" w:cs="Inter" w:hint="eastAsia"/>
          <w:color w:val="1A1C1E"/>
          <w:shd w:val="clear" w:color="auto" w:fill="FFFFFF"/>
        </w:rPr>
        <w:t>停止向该房间的同步事件广播服务</w:t>
      </w:r>
      <w:r>
        <w:rPr>
          <w:rFonts w:ascii="Inter" w:eastAsia="Inter" w:hAnsi="Inter" w:cs="Inter"/>
          <w:color w:val="1A1C1E"/>
          <w:shd w:val="clear" w:color="auto" w:fill="FFFFFF"/>
        </w:rPr>
        <w:t>。</w:t>
      </w:r>
    </w:p>
    <w:p w14:paraId="408816FA" w14:textId="77777777" w:rsidR="003513D8" w:rsidRDefault="00000000">
      <w:pPr>
        <w:spacing w:after="45" w:line="343" w:lineRule="auto"/>
        <w:rPr>
          <w:rFonts w:ascii="Inter" w:eastAsia="Inter" w:hAnsi="Inter" w:cs="Inter"/>
          <w:color w:val="1A1C1E"/>
          <w:sz w:val="28"/>
          <w:shd w:val="clear" w:color="auto" w:fill="FFFFFF"/>
        </w:rPr>
      </w:pPr>
      <w:proofErr w:type="spellStart"/>
      <w:r>
        <w:rPr>
          <w:rFonts w:ascii="Inter" w:eastAsia="Inter" w:hAnsi="Inter" w:cs="Inter" w:hint="eastAsia"/>
          <w:color w:val="1A1C1E"/>
          <w:sz w:val="28"/>
          <w:shd w:val="clear" w:color="auto" w:fill="FFFFFF"/>
        </w:rPr>
        <w:t>ChatController</w:t>
      </w:r>
      <w:proofErr w:type="spellEnd"/>
      <w:r>
        <w:rPr>
          <w:rFonts w:ascii="Inter" w:eastAsia="Inter" w:hAnsi="Inter" w:cs="Inter" w:hint="eastAsia"/>
          <w:color w:val="1A1C1E"/>
          <w:sz w:val="28"/>
          <w:shd w:val="clear" w:color="auto" w:fill="FFFFFF"/>
        </w:rPr>
        <w:t>(聊天控制器)</w:t>
      </w:r>
    </w:p>
    <w:p w14:paraId="3FE65182" w14:textId="77777777" w:rsidR="003513D8" w:rsidRDefault="00000000">
      <w:pPr>
        <w:numPr>
          <w:ilvl w:val="0"/>
          <w:numId w:val="105"/>
        </w:numPr>
        <w:spacing w:after="45" w:line="343" w:lineRule="auto"/>
      </w:pPr>
      <w:r>
        <w:rPr>
          <w:rFonts w:ascii="Inter" w:eastAsia="Inter" w:hAnsi="Inter" w:cs="Inter"/>
          <w:b/>
          <w:color w:val="1A1C1E"/>
          <w:shd w:val="clear" w:color="auto" w:fill="FFFFFF"/>
        </w:rPr>
        <w:t>操作 (Operations)</w:t>
      </w:r>
      <w:r>
        <w:rPr>
          <w:rFonts w:ascii="Inter" w:eastAsia="Inter" w:hAnsi="Inter" w:cs="Inter"/>
          <w:color w:val="1A1C1E"/>
          <w:shd w:val="clear" w:color="auto" w:fill="FFFFFF"/>
        </w:rPr>
        <w:t>:</w:t>
      </w:r>
    </w:p>
    <w:p w14:paraId="01D1B628" w14:textId="77777777" w:rsidR="003513D8" w:rsidRDefault="00000000">
      <w:pPr>
        <w:numPr>
          <w:ilvl w:val="1"/>
          <w:numId w:val="105"/>
        </w:numPr>
        <w:spacing w:after="45" w:line="343" w:lineRule="auto"/>
        <w:ind w:left="816"/>
      </w:pPr>
      <w:proofErr w:type="spellStart"/>
      <w:r>
        <w:rPr>
          <w:rFonts w:ascii="Inter" w:eastAsia="Inter" w:hAnsi="Inter" w:cs="Inter" w:hint="eastAsia"/>
          <w:color w:val="1A1C1E"/>
          <w:shd w:val="clear" w:color="auto" w:fill="FFFFFF"/>
        </w:rPr>
        <w:t>stopBroadcasting</w:t>
      </w:r>
      <w:proofErr w:type="spellEnd"/>
      <w:r>
        <w:rPr>
          <w:rFonts w:ascii="Inter" w:eastAsia="Inter" w:hAnsi="Inter" w:cs="Inter" w:hint="eastAsia"/>
          <w:color w:val="1A1C1E"/>
          <w:shd w:val="clear" w:color="auto" w:fill="FFFFFF"/>
        </w:rPr>
        <w:t>(</w:t>
      </w:r>
      <w:proofErr w:type="spellStart"/>
      <w:r>
        <w:rPr>
          <w:rFonts w:ascii="Inter" w:eastAsia="Inter" w:hAnsi="Inter" w:cs="Inter" w:hint="eastAsia"/>
          <w:color w:val="1A1C1E"/>
          <w:shd w:val="clear" w:color="auto" w:fill="FFFFFF"/>
        </w:rPr>
        <w:t>roomId</w:t>
      </w:r>
      <w:proofErr w:type="spellEnd"/>
      <w:r>
        <w:rPr>
          <w:rFonts w:ascii="Inter" w:eastAsia="Inter" w:hAnsi="Inter" w:cs="Inter" w:hint="eastAsia"/>
          <w:color w:val="1A1C1E"/>
          <w:shd w:val="clear" w:color="auto" w:fill="FFFFFF"/>
        </w:rPr>
        <w:t xml:space="preserve">): </w:t>
      </w:r>
      <w:r>
        <w:rPr>
          <w:rFonts w:ascii="Inter" w:eastAsia="Inter" w:hAnsi="Inter" w:cs="Inter" w:hint="eastAsia"/>
          <w:b/>
          <w:color w:val="1A1C1E"/>
          <w:shd w:val="clear" w:color="auto" w:fill="FFFFFF"/>
        </w:rPr>
        <w:t>void——2.1.2</w:t>
      </w:r>
      <w:r>
        <w:rPr>
          <w:rFonts w:ascii="Inter" w:eastAsia="Inter" w:hAnsi="Inter" w:cs="Inter" w:hint="eastAsia"/>
          <w:color w:val="1A1C1E"/>
          <w:shd w:val="clear" w:color="auto" w:fill="FFFFFF"/>
        </w:rPr>
        <w:t>停止向该房间的消息广播服务</w:t>
      </w:r>
      <w:r>
        <w:rPr>
          <w:rFonts w:ascii="Inter" w:eastAsia="Inter" w:hAnsi="Inter" w:cs="Inter"/>
          <w:color w:val="1A1C1E"/>
          <w:shd w:val="clear" w:color="auto" w:fill="FFFFFF"/>
        </w:rPr>
        <w:t>。</w:t>
      </w:r>
    </w:p>
    <w:p w14:paraId="6545CC69" w14:textId="77777777" w:rsidR="003513D8" w:rsidRDefault="003513D8">
      <w:pPr>
        <w:spacing w:after="45" w:line="343" w:lineRule="auto"/>
      </w:pPr>
    </w:p>
    <w:p w14:paraId="41BFB49C" w14:textId="77777777" w:rsidR="003513D8" w:rsidRDefault="00000000">
      <w:pPr>
        <w:pStyle w:val="a6"/>
        <w:rPr>
          <w:b/>
          <w:sz w:val="32"/>
        </w:rPr>
      </w:pPr>
      <w:r>
        <w:rPr>
          <w:rFonts w:hint="eastAsia"/>
          <w:b/>
          <w:sz w:val="32"/>
        </w:rPr>
        <w:t>实体类</w:t>
      </w:r>
    </w:p>
    <w:p w14:paraId="728094B1" w14:textId="77777777" w:rsidR="003513D8" w:rsidRDefault="00000000">
      <w:pPr>
        <w:rPr>
          <w:sz w:val="28"/>
        </w:rPr>
      </w:pPr>
      <w:r>
        <w:rPr>
          <w:sz w:val="28"/>
        </w:rPr>
        <w:t>Room (</w:t>
      </w:r>
      <w:r>
        <w:rPr>
          <w:sz w:val="28"/>
        </w:rPr>
        <w:t>房间</w:t>
      </w:r>
      <w:r>
        <w:rPr>
          <w:sz w:val="28"/>
        </w:rPr>
        <w:t>)</w:t>
      </w:r>
    </w:p>
    <w:p w14:paraId="49D54A34" w14:textId="77777777" w:rsidR="003513D8" w:rsidRDefault="00000000">
      <w:pPr>
        <w:numPr>
          <w:ilvl w:val="0"/>
          <w:numId w:val="106"/>
        </w:numPr>
        <w:spacing w:after="45" w:line="343" w:lineRule="auto"/>
      </w:pPr>
      <w:r>
        <w:rPr>
          <w:rFonts w:ascii="Inter" w:eastAsia="Inter" w:hAnsi="Inter" w:cs="Inter"/>
          <w:b/>
          <w:color w:val="1A1C1E"/>
          <w:shd w:val="clear" w:color="auto" w:fill="FFFFFF"/>
        </w:rPr>
        <w:t>属性 (Attributes)</w:t>
      </w:r>
      <w:r>
        <w:rPr>
          <w:rFonts w:ascii="Inter" w:eastAsia="Inter" w:hAnsi="Inter" w:cs="Inter"/>
          <w:color w:val="1A1C1E"/>
          <w:shd w:val="clear" w:color="auto" w:fill="FFFFFF"/>
        </w:rPr>
        <w:t>:</w:t>
      </w:r>
    </w:p>
    <w:p w14:paraId="168C8921" w14:textId="77777777" w:rsidR="003513D8" w:rsidRDefault="00000000">
      <w:pPr>
        <w:numPr>
          <w:ilvl w:val="1"/>
          <w:numId w:val="106"/>
        </w:numPr>
        <w:spacing w:after="45" w:line="343" w:lineRule="auto"/>
        <w:ind w:left="816"/>
        <w:rPr>
          <w:rFonts w:ascii="Inter" w:eastAsia="Inter" w:hAnsi="Inter" w:cs="Inter"/>
          <w:color w:val="1A1C1E"/>
          <w:shd w:val="clear" w:color="auto" w:fill="FFFFFF"/>
        </w:rPr>
      </w:pPr>
      <w:proofErr w:type="spellStart"/>
      <w:r>
        <w:rPr>
          <w:rFonts w:ascii="Inter" w:eastAsia="Inter" w:hAnsi="Inter" w:cs="Inter" w:hint="eastAsia"/>
          <w:color w:val="1A1C1E"/>
          <w:shd w:val="clear" w:color="auto" w:fill="FFFFFF"/>
        </w:rPr>
        <w:t>participantsList</w:t>
      </w:r>
      <w:proofErr w:type="spellEnd"/>
      <w:r>
        <w:rPr>
          <w:rFonts w:ascii="Inter" w:eastAsia="Inter" w:hAnsi="Inter" w:cs="Inter" w:hint="eastAsia"/>
          <w:color w:val="1A1C1E"/>
          <w:shd w:val="clear" w:color="auto" w:fill="FFFFFF"/>
        </w:rPr>
        <w:t>：</w:t>
      </w:r>
      <w:r>
        <w:rPr>
          <w:rFonts w:ascii="Inter" w:eastAsia="Inter" w:hAnsi="Inter" w:cs="Inter" w:hint="eastAsia"/>
          <w:b/>
          <w:color w:val="1A1C1E"/>
          <w:shd w:val="clear" w:color="auto" w:fill="FFFFFF"/>
        </w:rPr>
        <w:t>List&lt;</w:t>
      </w:r>
      <w:proofErr w:type="spellStart"/>
      <w:r>
        <w:rPr>
          <w:rFonts w:ascii="Inter" w:eastAsia="Inter" w:hAnsi="Inter" w:cs="Inter" w:hint="eastAsia"/>
          <w:b/>
          <w:color w:val="1A1C1E"/>
          <w:shd w:val="clear" w:color="auto" w:fill="FFFFFF"/>
        </w:rPr>
        <w:t>Particicpant</w:t>
      </w:r>
      <w:proofErr w:type="spellEnd"/>
      <w:r>
        <w:rPr>
          <w:rFonts w:ascii="Inter" w:eastAsia="Inter" w:hAnsi="Inter" w:cs="Inter" w:hint="eastAsia"/>
          <w:b/>
          <w:color w:val="1A1C1E"/>
          <w:shd w:val="clear" w:color="auto" w:fill="FFFFFF"/>
        </w:rPr>
        <w:t>&gt;——</w:t>
      </w:r>
      <w:r>
        <w:rPr>
          <w:rFonts w:ascii="Inter" w:eastAsia="Inter" w:hAnsi="Inter" w:cs="Inter" w:hint="eastAsia"/>
          <w:color w:val="1A1C1E"/>
          <w:shd w:val="clear" w:color="auto" w:fill="FFFFFF"/>
        </w:rPr>
        <w:t>成员列表</w:t>
      </w:r>
    </w:p>
    <w:p w14:paraId="28758178" w14:textId="77777777" w:rsidR="003513D8" w:rsidRDefault="00000000">
      <w:pPr>
        <w:numPr>
          <w:ilvl w:val="0"/>
          <w:numId w:val="106"/>
        </w:numPr>
        <w:spacing w:after="45" w:line="343" w:lineRule="auto"/>
      </w:pPr>
      <w:r>
        <w:rPr>
          <w:rFonts w:ascii="Inter" w:eastAsia="Inter" w:hAnsi="Inter" w:cs="Inter"/>
          <w:b/>
          <w:color w:val="1A1C1E"/>
          <w:shd w:val="clear" w:color="auto" w:fill="FFFFFF"/>
        </w:rPr>
        <w:t>操作 (Operations)</w:t>
      </w:r>
      <w:r>
        <w:rPr>
          <w:rFonts w:ascii="Inter" w:eastAsia="Inter" w:hAnsi="Inter" w:cs="Inter"/>
          <w:color w:val="1A1C1E"/>
          <w:shd w:val="clear" w:color="auto" w:fill="FFFFFF"/>
        </w:rPr>
        <w:t>:</w:t>
      </w:r>
    </w:p>
    <w:p w14:paraId="3EF4A133" w14:textId="77777777" w:rsidR="003513D8" w:rsidRDefault="00000000">
      <w:pPr>
        <w:numPr>
          <w:ilvl w:val="1"/>
          <w:numId w:val="106"/>
        </w:numPr>
        <w:spacing w:after="45" w:line="343" w:lineRule="auto"/>
        <w:ind w:left="816"/>
      </w:pPr>
      <w:proofErr w:type="spellStart"/>
      <w:r>
        <w:rPr>
          <w:rFonts w:hint="eastAsia"/>
        </w:rPr>
        <w:t>returnParticipants</w:t>
      </w:r>
      <w:proofErr w:type="spellEnd"/>
      <w:r>
        <w:rPr>
          <w:rFonts w:hint="eastAsia"/>
        </w:rPr>
        <w:t>():</w:t>
      </w:r>
      <w:r>
        <w:rPr>
          <w:rFonts w:ascii="Inter" w:eastAsia="Inter" w:hAnsi="Inter" w:cs="Inter" w:hint="eastAsia"/>
          <w:b/>
          <w:color w:val="1A1C1E"/>
          <w:shd w:val="clear" w:color="auto" w:fill="FFFFFF"/>
        </w:rPr>
        <w:t>List&lt;Participant&gt;——2.1.4</w:t>
      </w:r>
      <w:r>
        <w:rPr>
          <w:rFonts w:ascii="Inter" w:eastAsia="Inter" w:hAnsi="Inter" w:cs="Inter" w:hint="eastAsia"/>
          <w:color w:val="1A1C1E"/>
          <w:shd w:val="clear" w:color="auto" w:fill="FFFFFF"/>
        </w:rPr>
        <w:t>返回房间内观众的信息</w:t>
      </w:r>
    </w:p>
    <w:p w14:paraId="49D8FBBE" w14:textId="77777777" w:rsidR="003513D8" w:rsidRDefault="00000000">
      <w:pPr>
        <w:numPr>
          <w:ilvl w:val="1"/>
          <w:numId w:val="106"/>
        </w:numPr>
        <w:spacing w:after="45" w:line="343" w:lineRule="auto"/>
        <w:ind w:left="816"/>
        <w:rPr>
          <w:rFonts w:ascii="Inter" w:eastAsia="Inter" w:hAnsi="Inter" w:cs="Inter"/>
          <w:color w:val="1A1C1E"/>
          <w:shd w:val="clear" w:color="auto" w:fill="FFFFFF"/>
        </w:rPr>
      </w:pPr>
      <w:r>
        <w:rPr>
          <w:rFonts w:ascii="Inter" w:eastAsia="Inter" w:hAnsi="Inter" w:cs="Inter" w:hint="eastAsia"/>
          <w:color w:val="1A1C1E"/>
          <w:shd w:val="clear" w:color="auto" w:fill="FFFFFF"/>
        </w:rPr>
        <w:t>destroy():</w:t>
      </w:r>
      <w:r>
        <w:rPr>
          <w:rFonts w:ascii="Inter" w:eastAsia="Inter" w:hAnsi="Inter" w:cs="Inter" w:hint="eastAsia"/>
          <w:b/>
          <w:color w:val="1A1C1E"/>
          <w:shd w:val="clear" w:color="auto" w:fill="FFFFFF"/>
        </w:rPr>
        <w:t>void——2.1.6</w:t>
      </w:r>
      <w:r>
        <w:rPr>
          <w:rFonts w:ascii="Inter" w:eastAsia="Inter" w:hAnsi="Inter" w:cs="Inter" w:hint="eastAsia"/>
          <w:color w:val="1A1C1E"/>
          <w:shd w:val="clear" w:color="auto" w:fill="FFFFFF"/>
        </w:rPr>
        <w:t>房间销毁</w:t>
      </w:r>
    </w:p>
    <w:p w14:paraId="243E762D" w14:textId="77777777" w:rsidR="003513D8" w:rsidRDefault="00000000">
      <w:pPr>
        <w:pStyle w:val="2"/>
      </w:pPr>
      <w:bookmarkStart w:id="75" w:name="_Toc219328571"/>
      <w:r>
        <w:rPr>
          <w:rFonts w:hint="eastAsia"/>
        </w:rPr>
        <w:t>状态模型</w:t>
      </w:r>
      <w:bookmarkEnd w:id="75"/>
    </w:p>
    <w:p w14:paraId="0B486123" w14:textId="77777777" w:rsidR="003513D8" w:rsidRDefault="00000000">
      <w:pPr>
        <w:pStyle w:val="a2"/>
      </w:pPr>
      <w:proofErr w:type="gramStart"/>
      <w:r>
        <w:lastRenderedPageBreak/>
        <w:t>本板块</w:t>
      </w:r>
      <w:proofErr w:type="gramEnd"/>
      <w:r>
        <w:t>将针对具有复杂生命周期的核心类</w:t>
      </w:r>
      <w:r>
        <w:rPr>
          <w:rFonts w:hint="eastAsia"/>
        </w:rPr>
        <w:t>（）</w:t>
      </w:r>
      <w:r>
        <w:t>，绘制状态机图</w:t>
      </w:r>
      <w:r>
        <w:rPr>
          <w:rFonts w:hint="eastAsia"/>
        </w:rPr>
        <w:t>。</w:t>
      </w:r>
      <w:r>
        <w:t>我们将重点捕捉状态的迁移触发条件与内部转换逻辑，确保系统在处理诸如</w:t>
      </w:r>
      <w:r>
        <w:t>“</w:t>
      </w:r>
      <w:r>
        <w:t>暂停、跳转、缓冲</w:t>
      </w:r>
      <w:r>
        <w:t>”</w:t>
      </w:r>
      <w:r>
        <w:t>等高频并发事件时，能够始终保持内在逻辑的一致性，防止由于状态冲突导致的同步失效。</w:t>
      </w:r>
    </w:p>
    <w:p w14:paraId="72C32572" w14:textId="77777777" w:rsidR="003513D8" w:rsidRDefault="00000000">
      <w:pPr>
        <w:pStyle w:val="a6"/>
      </w:pPr>
      <w:r>
        <w:rPr>
          <w:rFonts w:hint="eastAsia"/>
        </w:rPr>
        <w:t>参与社交影院</w:t>
      </w:r>
    </w:p>
    <w:p w14:paraId="43808D49" w14:textId="77777777" w:rsidR="003513D8" w:rsidRDefault="00000000">
      <w:pPr>
        <w:pStyle w:val="a6"/>
        <w:numPr>
          <w:ilvl w:val="0"/>
          <w:numId w:val="107"/>
        </w:numPr>
        <w:rPr>
          <w:rFonts w:ascii="等线" w:eastAsia="等线" w:hAnsi="等线" w:cs="等线" w:hint="eastAsia"/>
          <w:color w:val="000000"/>
          <w:sz w:val="22"/>
        </w:rPr>
      </w:pPr>
      <w:r>
        <w:rPr>
          <w:rFonts w:ascii="等线" w:eastAsia="等线" w:hAnsi="等线" w:cs="等线"/>
          <w:color w:val="000000"/>
          <w:sz w:val="22"/>
        </w:rPr>
        <w:t>UML 状态机图</w:t>
      </w:r>
    </w:p>
    <w:p w14:paraId="35B90190" w14:textId="77777777" w:rsidR="003513D8" w:rsidRDefault="00000000">
      <w:pPr>
        <w:pStyle w:val="a6"/>
        <w:rPr>
          <w:rFonts w:ascii="等线" w:eastAsia="等线" w:hAnsi="等线" w:cs="等线" w:hint="eastAsia"/>
          <w:color w:val="000000"/>
          <w:sz w:val="22"/>
        </w:rPr>
      </w:pPr>
      <w:r>
        <w:rPr>
          <w:rFonts w:ascii="等线" w:eastAsia="等线" w:hAnsi="等线" w:cs="等线" w:hint="eastAsia"/>
          <w:noProof/>
          <w:color w:val="000000"/>
          <w:sz w:val="22"/>
        </w:rPr>
        <w:lastRenderedPageBreak/>
        <w:drawing>
          <wp:inline distT="0" distB="0" distL="0" distR="0" wp14:anchorId="6F5B8952" wp14:editId="25AFFA2A">
            <wp:extent cx="6234430" cy="8613775"/>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5"/>
                    <a:stretch>
                      <a:fillRect/>
                    </a:stretch>
                  </pic:blipFill>
                  <pic:spPr>
                    <a:xfrm>
                      <a:off x="0" y="0"/>
                      <a:ext cx="6234430" cy="8614142"/>
                    </a:xfrm>
                    <a:prstGeom prst="rect">
                      <a:avLst/>
                    </a:prstGeom>
                  </pic:spPr>
                </pic:pic>
              </a:graphicData>
            </a:graphic>
          </wp:inline>
        </w:drawing>
      </w:r>
    </w:p>
    <w:p w14:paraId="157DB533" w14:textId="77777777" w:rsidR="003513D8" w:rsidRDefault="003513D8">
      <w:pPr>
        <w:pStyle w:val="a6"/>
        <w:rPr>
          <w:rFonts w:ascii="等线" w:eastAsia="等线" w:hAnsi="等线" w:cs="等线" w:hint="eastAsia"/>
          <w:color w:val="000000"/>
          <w:sz w:val="22"/>
        </w:rPr>
      </w:pPr>
    </w:p>
    <w:p w14:paraId="129D2EBC" w14:textId="77777777" w:rsidR="003513D8" w:rsidRDefault="00000000">
      <w:pPr>
        <w:pStyle w:val="a6"/>
        <w:numPr>
          <w:ilvl w:val="0"/>
          <w:numId w:val="107"/>
        </w:numPr>
        <w:rPr>
          <w:rFonts w:ascii="等线" w:eastAsia="等线" w:hAnsi="等线" w:cs="等线" w:hint="eastAsia"/>
          <w:color w:val="000000"/>
          <w:sz w:val="22"/>
        </w:rPr>
      </w:pPr>
      <w:r>
        <w:rPr>
          <w:rFonts w:ascii="等线" w:eastAsia="等线" w:hAnsi="等线" w:cs="等线"/>
          <w:color w:val="000000"/>
          <w:sz w:val="22"/>
        </w:rPr>
        <w:lastRenderedPageBreak/>
        <w:t>状态模型的核心状态分类</w:t>
      </w:r>
    </w:p>
    <w:p w14:paraId="3316A788" w14:textId="77777777" w:rsidR="003513D8" w:rsidRDefault="00000000">
      <w:pPr>
        <w:spacing w:after="45" w:line="343" w:lineRule="auto"/>
        <w:rPr>
          <w:rFonts w:ascii="Inter" w:eastAsia="Inter" w:hAnsi="Inter" w:cs="Inter"/>
          <w:color w:val="1A1C1E"/>
          <w:sz w:val="21"/>
          <w:shd w:val="clear" w:color="auto" w:fill="FFFFFF"/>
        </w:rPr>
      </w:pPr>
      <w:r>
        <w:rPr>
          <w:rFonts w:ascii="Inter" w:eastAsia="Inter" w:hAnsi="Inter" w:cs="Inter"/>
          <w:color w:val="1A1C1E"/>
          <w:sz w:val="21"/>
          <w:shd w:val="clear" w:color="auto" w:fill="FFFFFF"/>
        </w:rPr>
        <w:t xml:space="preserve">整个流程的状态可分为 4 </w:t>
      </w:r>
      <w:proofErr w:type="gramStart"/>
      <w:r>
        <w:rPr>
          <w:rFonts w:ascii="Inter" w:eastAsia="Inter" w:hAnsi="Inter" w:cs="Inter"/>
          <w:color w:val="1A1C1E"/>
          <w:sz w:val="21"/>
          <w:shd w:val="clear" w:color="auto" w:fill="FFFFFF"/>
        </w:rPr>
        <w:t>个</w:t>
      </w:r>
      <w:proofErr w:type="gramEnd"/>
      <w:r>
        <w:rPr>
          <w:rFonts w:ascii="Inter" w:eastAsia="Inter" w:hAnsi="Inter" w:cs="Inter"/>
          <w:color w:val="1A1C1E"/>
          <w:sz w:val="21"/>
          <w:shd w:val="clear" w:color="auto" w:fill="FFFFFF"/>
        </w:rPr>
        <w:t xml:space="preserve">阶段 + 2 </w:t>
      </w:r>
      <w:proofErr w:type="gramStart"/>
      <w:r>
        <w:rPr>
          <w:rFonts w:ascii="Inter" w:eastAsia="Inter" w:hAnsi="Inter" w:cs="Inter"/>
          <w:color w:val="1A1C1E"/>
          <w:sz w:val="21"/>
          <w:shd w:val="clear" w:color="auto" w:fill="FFFFFF"/>
        </w:rPr>
        <w:t>个</w:t>
      </w:r>
      <w:proofErr w:type="gramEnd"/>
      <w:r>
        <w:rPr>
          <w:rFonts w:ascii="Inter" w:eastAsia="Inter" w:hAnsi="Inter" w:cs="Inter"/>
          <w:color w:val="1A1C1E"/>
          <w:sz w:val="21"/>
          <w:shd w:val="clear" w:color="auto" w:fill="FFFFFF"/>
        </w:rPr>
        <w:t>并行子状态，对应图中的模块：</w:t>
      </w:r>
    </w:p>
    <w:tbl>
      <w:tblPr>
        <w:tblStyle w:val="af5"/>
        <w:tblW w:w="0" w:type="auto"/>
        <w:tblLayout w:type="fixed"/>
        <w:tblLook w:val="04A0" w:firstRow="1" w:lastRow="0" w:firstColumn="1" w:lastColumn="0" w:noHBand="0" w:noVBand="1"/>
      </w:tblPr>
      <w:tblGrid>
        <w:gridCol w:w="2345"/>
        <w:gridCol w:w="3715"/>
        <w:gridCol w:w="3870"/>
      </w:tblGrid>
      <w:tr w:rsidR="003513D8" w14:paraId="3AAEA1CD" w14:textId="77777777">
        <w:tc>
          <w:tcPr>
            <w:tcW w:w="234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0725DFF5" w14:textId="77777777" w:rsidR="003513D8" w:rsidRDefault="00000000">
            <w:pPr>
              <w:spacing w:after="160" w:line="276" w:lineRule="auto"/>
            </w:pPr>
            <w:r>
              <w:rPr>
                <w:rFonts w:ascii="等线" w:eastAsia="等线" w:hAnsi="等线" w:cs="等线"/>
                <w:b/>
                <w:color w:val="000000"/>
                <w:sz w:val="22"/>
              </w:rPr>
              <w:t>阶段分类</w:t>
            </w:r>
          </w:p>
        </w:tc>
        <w:tc>
          <w:tcPr>
            <w:tcW w:w="37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530D5B6C" w14:textId="77777777" w:rsidR="003513D8" w:rsidRDefault="00000000">
            <w:pPr>
              <w:spacing w:after="160" w:line="276" w:lineRule="auto"/>
            </w:pPr>
            <w:r>
              <w:rPr>
                <w:rFonts w:ascii="等线" w:eastAsia="等线" w:hAnsi="等线" w:cs="等线"/>
                <w:b/>
                <w:color w:val="000000"/>
                <w:sz w:val="22"/>
              </w:rPr>
              <w:t>核心状态（图中节点）</w:t>
            </w:r>
          </w:p>
        </w:tc>
        <w:tc>
          <w:tcPr>
            <w:tcW w:w="38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42791886" w14:textId="77777777" w:rsidR="003513D8" w:rsidRDefault="00000000">
            <w:pPr>
              <w:spacing w:after="160" w:line="276" w:lineRule="auto"/>
            </w:pPr>
            <w:r>
              <w:rPr>
                <w:rFonts w:ascii="等线" w:eastAsia="等线" w:hAnsi="等线" w:cs="等线"/>
                <w:b/>
                <w:color w:val="000000"/>
                <w:sz w:val="22"/>
              </w:rPr>
              <w:t>对应基本流步骤</w:t>
            </w:r>
          </w:p>
        </w:tc>
      </w:tr>
      <w:tr w:rsidR="003513D8" w14:paraId="3774C409" w14:textId="77777777">
        <w:tc>
          <w:tcPr>
            <w:tcW w:w="234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5881F622" w14:textId="77777777" w:rsidR="003513D8" w:rsidRDefault="00000000">
            <w:pPr>
              <w:spacing w:after="160" w:line="276" w:lineRule="auto"/>
            </w:pPr>
            <w:r>
              <w:rPr>
                <w:rFonts w:ascii="等线" w:eastAsia="等线" w:hAnsi="等线" w:cs="等线"/>
                <w:color w:val="000000"/>
                <w:sz w:val="22"/>
              </w:rPr>
              <w:t>1. 创建与初始化阶段</w:t>
            </w:r>
          </w:p>
        </w:tc>
        <w:tc>
          <w:tcPr>
            <w:tcW w:w="37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0CCC6D31" w14:textId="77777777" w:rsidR="003513D8" w:rsidRDefault="00000000">
            <w:pPr>
              <w:spacing w:after="160" w:line="276" w:lineRule="auto"/>
            </w:pPr>
            <w:r>
              <w:rPr>
                <w:rFonts w:ascii="等线" w:eastAsia="等线" w:hAnsi="等线" w:cs="等线"/>
                <w:color w:val="000000"/>
                <w:sz w:val="22"/>
              </w:rPr>
              <w:t>空闲 / 待创建、填写初始信息、校验参数、房间创建中、设置创建者昵称、等待片源设置</w:t>
            </w:r>
          </w:p>
        </w:tc>
        <w:tc>
          <w:tcPr>
            <w:tcW w:w="38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1985A76D" w14:textId="77777777" w:rsidR="003513D8" w:rsidRDefault="00000000">
            <w:pPr>
              <w:spacing w:after="160" w:line="276" w:lineRule="auto"/>
            </w:pPr>
            <w:r>
              <w:rPr>
                <w:rFonts w:ascii="等线" w:eastAsia="等线" w:hAnsi="等线" w:cs="等线"/>
                <w:color w:val="000000"/>
                <w:sz w:val="22"/>
              </w:rPr>
              <w:t>步骤 1-8</w:t>
            </w:r>
          </w:p>
        </w:tc>
      </w:tr>
      <w:tr w:rsidR="003513D8" w14:paraId="32C228CF" w14:textId="77777777">
        <w:trPr>
          <w:trHeight w:val="773"/>
        </w:trPr>
        <w:tc>
          <w:tcPr>
            <w:tcW w:w="234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15915308" w14:textId="77777777" w:rsidR="003513D8" w:rsidRDefault="00000000">
            <w:pPr>
              <w:spacing w:after="160" w:line="276" w:lineRule="auto"/>
            </w:pPr>
            <w:r>
              <w:rPr>
                <w:rFonts w:ascii="等线" w:eastAsia="等线" w:hAnsi="等线" w:cs="等线"/>
                <w:color w:val="000000"/>
                <w:sz w:val="22"/>
              </w:rPr>
              <w:t>2. 片源设置阶段</w:t>
            </w:r>
          </w:p>
        </w:tc>
        <w:tc>
          <w:tcPr>
            <w:tcW w:w="37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032B1182" w14:textId="77777777" w:rsidR="003513D8" w:rsidRDefault="00000000">
            <w:pPr>
              <w:spacing w:after="160" w:line="276" w:lineRule="auto"/>
            </w:pPr>
            <w:r>
              <w:rPr>
                <w:rFonts w:ascii="等线" w:eastAsia="等线" w:hAnsi="等线" w:cs="等线"/>
                <w:color w:val="000000"/>
                <w:sz w:val="22"/>
              </w:rPr>
              <w:t>验证片源链接、视频就绪_暂停</w:t>
            </w:r>
          </w:p>
        </w:tc>
        <w:tc>
          <w:tcPr>
            <w:tcW w:w="38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264B532A" w14:textId="77777777" w:rsidR="003513D8" w:rsidRDefault="00000000">
            <w:pPr>
              <w:spacing w:after="160" w:line="276" w:lineRule="auto"/>
            </w:pPr>
            <w:r>
              <w:rPr>
                <w:rFonts w:ascii="等线" w:eastAsia="等线" w:hAnsi="等线" w:cs="等线"/>
                <w:color w:val="000000"/>
                <w:sz w:val="22"/>
              </w:rPr>
              <w:t>步骤 9-11</w:t>
            </w:r>
          </w:p>
        </w:tc>
      </w:tr>
      <w:tr w:rsidR="003513D8" w14:paraId="67CA6D8F" w14:textId="77777777">
        <w:trPr>
          <w:trHeight w:val="818"/>
        </w:trPr>
        <w:tc>
          <w:tcPr>
            <w:tcW w:w="234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5DA460AB" w14:textId="77777777" w:rsidR="003513D8" w:rsidRDefault="00000000">
            <w:pPr>
              <w:spacing w:after="160" w:line="276" w:lineRule="auto"/>
            </w:pPr>
            <w:r>
              <w:rPr>
                <w:rFonts w:ascii="等线" w:eastAsia="等线" w:hAnsi="等线" w:cs="等线"/>
                <w:color w:val="000000"/>
                <w:sz w:val="22"/>
              </w:rPr>
              <w:t>3. 放映运行阶段</w:t>
            </w:r>
          </w:p>
        </w:tc>
        <w:tc>
          <w:tcPr>
            <w:tcW w:w="37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061D674D" w14:textId="77777777" w:rsidR="003513D8" w:rsidRDefault="00000000">
            <w:pPr>
              <w:spacing w:after="160" w:line="276" w:lineRule="auto"/>
            </w:pPr>
            <w:r>
              <w:rPr>
                <w:rFonts w:ascii="等线" w:eastAsia="等线" w:hAnsi="等线" w:cs="等线"/>
                <w:color w:val="000000"/>
                <w:sz w:val="22"/>
              </w:rPr>
              <w:t>暂停中、播放中、同步控制循环</w:t>
            </w:r>
          </w:p>
        </w:tc>
        <w:tc>
          <w:tcPr>
            <w:tcW w:w="38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3110AD05" w14:textId="77777777" w:rsidR="003513D8" w:rsidRDefault="00000000">
            <w:pPr>
              <w:spacing w:after="160" w:line="276" w:lineRule="auto"/>
            </w:pPr>
            <w:r>
              <w:rPr>
                <w:rFonts w:ascii="等线" w:eastAsia="等线" w:hAnsi="等线" w:cs="等线"/>
                <w:color w:val="000000"/>
                <w:sz w:val="22"/>
              </w:rPr>
              <w:t>步骤 20-26</w:t>
            </w:r>
          </w:p>
        </w:tc>
      </w:tr>
      <w:tr w:rsidR="003513D8" w14:paraId="77044CC2" w14:textId="77777777">
        <w:trPr>
          <w:trHeight w:val="803"/>
        </w:trPr>
        <w:tc>
          <w:tcPr>
            <w:tcW w:w="234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5BD9F17F" w14:textId="77777777" w:rsidR="003513D8" w:rsidRDefault="00000000">
            <w:pPr>
              <w:spacing w:after="160" w:line="276" w:lineRule="auto"/>
            </w:pPr>
            <w:r>
              <w:rPr>
                <w:rFonts w:ascii="等线" w:eastAsia="等线" w:hAnsi="等线" w:cs="等线"/>
                <w:color w:val="000000"/>
                <w:sz w:val="22"/>
              </w:rPr>
              <w:t>4. 结束阶段</w:t>
            </w:r>
          </w:p>
        </w:tc>
        <w:tc>
          <w:tcPr>
            <w:tcW w:w="37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53127A37" w14:textId="77777777" w:rsidR="003513D8" w:rsidRDefault="00000000">
            <w:pPr>
              <w:spacing w:after="160" w:line="276" w:lineRule="auto"/>
            </w:pPr>
            <w:r>
              <w:rPr>
                <w:rFonts w:ascii="等线" w:eastAsia="等线" w:hAnsi="等线" w:cs="等线"/>
                <w:color w:val="000000"/>
                <w:sz w:val="22"/>
              </w:rPr>
              <w:t>确认解散、销毁房间</w:t>
            </w:r>
          </w:p>
        </w:tc>
        <w:tc>
          <w:tcPr>
            <w:tcW w:w="38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06E76B19" w14:textId="77777777" w:rsidR="003513D8" w:rsidRDefault="00000000">
            <w:pPr>
              <w:spacing w:after="160" w:line="276" w:lineRule="auto"/>
            </w:pPr>
            <w:r>
              <w:rPr>
                <w:rFonts w:ascii="等线" w:eastAsia="等线" w:hAnsi="等线" w:cs="等线"/>
                <w:color w:val="000000"/>
                <w:sz w:val="22"/>
              </w:rPr>
              <w:t>步骤 30-35</w:t>
            </w:r>
          </w:p>
        </w:tc>
      </w:tr>
      <w:tr w:rsidR="003513D8" w14:paraId="1D65497C" w14:textId="77777777">
        <w:trPr>
          <w:trHeight w:val="713"/>
        </w:trPr>
        <w:tc>
          <w:tcPr>
            <w:tcW w:w="234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7B01B4E5" w14:textId="77777777" w:rsidR="003513D8" w:rsidRDefault="00000000">
            <w:pPr>
              <w:spacing w:after="160" w:line="276" w:lineRule="auto"/>
            </w:pPr>
            <w:r>
              <w:rPr>
                <w:rFonts w:ascii="等线" w:eastAsia="等线" w:hAnsi="等线" w:cs="等线"/>
                <w:color w:val="000000"/>
                <w:sz w:val="22"/>
              </w:rPr>
              <w:t>并行</w:t>
            </w:r>
            <w:proofErr w:type="gramStart"/>
            <w:r>
              <w:rPr>
                <w:rFonts w:ascii="等线" w:eastAsia="等线" w:hAnsi="等线" w:cs="等线"/>
                <w:color w:val="000000"/>
                <w:sz w:val="22"/>
              </w:rPr>
              <w:t>子状态</w:t>
            </w:r>
            <w:proofErr w:type="gramEnd"/>
            <w:r>
              <w:rPr>
                <w:rFonts w:ascii="等线" w:eastAsia="等线" w:hAnsi="等线" w:cs="等线"/>
                <w:color w:val="000000"/>
                <w:sz w:val="22"/>
              </w:rPr>
              <w:t xml:space="preserve"> 1</w:t>
            </w:r>
          </w:p>
        </w:tc>
        <w:tc>
          <w:tcPr>
            <w:tcW w:w="37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0B85B04D" w14:textId="77777777" w:rsidR="003513D8" w:rsidRDefault="00000000">
            <w:pPr>
              <w:spacing w:after="160" w:line="276" w:lineRule="auto"/>
            </w:pPr>
            <w:r>
              <w:rPr>
                <w:rFonts w:ascii="等线" w:eastAsia="等线" w:hAnsi="等线" w:cs="等线"/>
                <w:color w:val="000000"/>
                <w:sz w:val="22"/>
              </w:rPr>
              <w:t>观众加入（同步对齐）</w:t>
            </w:r>
          </w:p>
        </w:tc>
        <w:tc>
          <w:tcPr>
            <w:tcW w:w="38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22C93E3C" w14:textId="77777777" w:rsidR="003513D8" w:rsidRDefault="00000000">
            <w:pPr>
              <w:spacing w:after="160" w:line="276" w:lineRule="auto"/>
            </w:pPr>
            <w:r>
              <w:rPr>
                <w:rFonts w:ascii="等线" w:eastAsia="等线" w:hAnsi="等线" w:cs="等线"/>
                <w:color w:val="000000"/>
                <w:sz w:val="22"/>
              </w:rPr>
              <w:t>步骤 12-19</w:t>
            </w:r>
          </w:p>
        </w:tc>
      </w:tr>
      <w:tr w:rsidR="003513D8" w14:paraId="3FA00796" w14:textId="77777777">
        <w:trPr>
          <w:trHeight w:val="788"/>
        </w:trPr>
        <w:tc>
          <w:tcPr>
            <w:tcW w:w="234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51C0CAAD" w14:textId="77777777" w:rsidR="003513D8" w:rsidRDefault="00000000">
            <w:pPr>
              <w:spacing w:after="160" w:line="276" w:lineRule="auto"/>
            </w:pPr>
            <w:r>
              <w:rPr>
                <w:rFonts w:ascii="等线" w:eastAsia="等线" w:hAnsi="等线" w:cs="等线"/>
                <w:color w:val="000000"/>
                <w:sz w:val="22"/>
              </w:rPr>
              <w:t>并行</w:t>
            </w:r>
            <w:proofErr w:type="gramStart"/>
            <w:r>
              <w:rPr>
                <w:rFonts w:ascii="等线" w:eastAsia="等线" w:hAnsi="等线" w:cs="等线"/>
                <w:color w:val="000000"/>
                <w:sz w:val="22"/>
              </w:rPr>
              <w:t>子状态</w:t>
            </w:r>
            <w:proofErr w:type="gramEnd"/>
            <w:r>
              <w:rPr>
                <w:rFonts w:ascii="等线" w:eastAsia="等线" w:hAnsi="等线" w:cs="等线"/>
                <w:color w:val="000000"/>
                <w:sz w:val="22"/>
              </w:rPr>
              <w:t xml:space="preserve"> 2</w:t>
            </w:r>
          </w:p>
        </w:tc>
        <w:tc>
          <w:tcPr>
            <w:tcW w:w="37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6C2C2443" w14:textId="77777777" w:rsidR="003513D8" w:rsidRDefault="00000000">
            <w:pPr>
              <w:spacing w:after="160" w:line="276" w:lineRule="auto"/>
            </w:pPr>
            <w:r>
              <w:rPr>
                <w:rFonts w:ascii="等线" w:eastAsia="等线" w:hAnsi="等线" w:cs="等线"/>
                <w:color w:val="000000"/>
                <w:sz w:val="22"/>
              </w:rPr>
              <w:t>聊天互动</w:t>
            </w:r>
          </w:p>
        </w:tc>
        <w:tc>
          <w:tcPr>
            <w:tcW w:w="38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14:paraId="7478213D" w14:textId="77777777" w:rsidR="003513D8" w:rsidRDefault="00000000">
            <w:pPr>
              <w:spacing w:after="160" w:line="276" w:lineRule="auto"/>
            </w:pPr>
            <w:r>
              <w:rPr>
                <w:rFonts w:ascii="等线" w:eastAsia="等线" w:hAnsi="等线" w:cs="等线"/>
                <w:color w:val="000000"/>
                <w:sz w:val="22"/>
              </w:rPr>
              <w:t>步骤 27-29</w:t>
            </w:r>
          </w:p>
        </w:tc>
      </w:tr>
    </w:tbl>
    <w:p w14:paraId="794FEB04" w14:textId="77777777" w:rsidR="003513D8" w:rsidRDefault="003513D8">
      <w:pPr>
        <w:pStyle w:val="a6"/>
        <w:rPr>
          <w:rFonts w:ascii="等线" w:eastAsia="等线" w:hAnsi="等线" w:cs="等线" w:hint="eastAsia"/>
          <w:color w:val="000000"/>
          <w:sz w:val="22"/>
        </w:rPr>
      </w:pPr>
    </w:p>
    <w:p w14:paraId="09F7FD61" w14:textId="77777777" w:rsidR="003513D8" w:rsidRDefault="00000000">
      <w:pPr>
        <w:pStyle w:val="a6"/>
        <w:numPr>
          <w:ilvl w:val="0"/>
          <w:numId w:val="107"/>
        </w:numPr>
        <w:rPr>
          <w:rFonts w:ascii="等线" w:eastAsia="等线" w:hAnsi="等线" w:cs="等线" w:hint="eastAsia"/>
          <w:color w:val="000000"/>
          <w:sz w:val="22"/>
        </w:rPr>
      </w:pPr>
      <w:r>
        <w:rPr>
          <w:rFonts w:ascii="等线" w:eastAsia="等线" w:hAnsi="等线" w:cs="等线"/>
          <w:color w:val="000000"/>
          <w:sz w:val="22"/>
        </w:rPr>
        <w:t>状态流转的关键逻辑</w:t>
      </w:r>
    </w:p>
    <w:p w14:paraId="09C02EB6" w14:textId="77777777" w:rsidR="003513D8" w:rsidRDefault="00000000">
      <w:pPr>
        <w:spacing w:after="160" w:line="276" w:lineRule="auto"/>
      </w:pPr>
      <w:r>
        <w:rPr>
          <w:rFonts w:ascii="等线" w:eastAsia="等线" w:hAnsi="等线" w:cs="等线"/>
          <w:color w:val="000000"/>
          <w:sz w:val="22"/>
        </w:rPr>
        <w:t>结合图和基本流，核心状态的触发条件与行为如下：</w:t>
      </w:r>
    </w:p>
    <w:p w14:paraId="2CCC9FA2" w14:textId="77777777" w:rsidR="003513D8" w:rsidRDefault="00000000">
      <w:pPr>
        <w:spacing w:after="160" w:line="276" w:lineRule="auto"/>
      </w:pPr>
      <w:r>
        <w:rPr>
          <w:rFonts w:ascii="等线" w:eastAsia="等线" w:hAnsi="等线" w:cs="等线"/>
          <w:color w:val="000000"/>
          <w:sz w:val="22"/>
        </w:rPr>
        <w:t>1. 创建与初始化阶段</w:t>
      </w:r>
    </w:p>
    <w:p w14:paraId="4114E770" w14:textId="77777777" w:rsidR="003513D8" w:rsidRDefault="00000000">
      <w:pPr>
        <w:numPr>
          <w:ilvl w:val="0"/>
          <w:numId w:val="108"/>
        </w:numPr>
        <w:tabs>
          <w:tab w:val="left" w:pos="720"/>
        </w:tabs>
        <w:spacing w:after="160" w:line="276" w:lineRule="auto"/>
      </w:pPr>
      <w:r>
        <w:rPr>
          <w:rFonts w:ascii="等线" w:eastAsia="等线" w:hAnsi="等线" w:cs="等线"/>
          <w:b/>
          <w:color w:val="000000"/>
          <w:sz w:val="22"/>
        </w:rPr>
        <w:t xml:space="preserve">空闲 / </w:t>
      </w:r>
      <w:proofErr w:type="gramStart"/>
      <w:r>
        <w:rPr>
          <w:rFonts w:ascii="等线" w:eastAsia="等线" w:hAnsi="等线" w:cs="等线"/>
          <w:b/>
          <w:color w:val="000000"/>
          <w:sz w:val="22"/>
        </w:rPr>
        <w:t>待创建</w:t>
      </w:r>
      <w:proofErr w:type="gramEnd"/>
      <w:r>
        <w:rPr>
          <w:rFonts w:ascii="等线" w:eastAsia="等线" w:hAnsi="等线" w:cs="等线"/>
          <w:b/>
          <w:color w:val="000000"/>
          <w:sz w:val="22"/>
        </w:rPr>
        <w:t xml:space="preserve"> → 填写初始信息</w:t>
      </w:r>
      <w:r>
        <w:rPr>
          <w:rFonts w:ascii="等线" w:eastAsia="等线" w:hAnsi="等线" w:cs="等线"/>
          <w:color w:val="000000"/>
          <w:sz w:val="22"/>
        </w:rPr>
        <w:t>：触发事件是 “放映厅创建者发起社交影院放映”（步骤 1）。</w:t>
      </w:r>
    </w:p>
    <w:p w14:paraId="59FF8881" w14:textId="77777777" w:rsidR="003513D8" w:rsidRDefault="00000000">
      <w:pPr>
        <w:numPr>
          <w:ilvl w:val="0"/>
          <w:numId w:val="108"/>
        </w:numPr>
        <w:tabs>
          <w:tab w:val="left" w:pos="720"/>
        </w:tabs>
        <w:spacing w:after="160" w:line="276" w:lineRule="auto"/>
      </w:pPr>
      <w:r>
        <w:rPr>
          <w:rFonts w:ascii="等线" w:eastAsia="等线" w:hAnsi="等线" w:cs="等线"/>
          <w:b/>
          <w:color w:val="000000"/>
          <w:sz w:val="22"/>
        </w:rPr>
        <w:t>填写初始信息 → 校验参数</w:t>
      </w:r>
      <w:r>
        <w:rPr>
          <w:rFonts w:ascii="等线" w:eastAsia="等线" w:hAnsi="等线" w:cs="等线"/>
          <w:color w:val="000000"/>
          <w:sz w:val="22"/>
        </w:rPr>
        <w:t>：触发事件是 “提交创建请求”（步骤 3）。</w:t>
      </w:r>
    </w:p>
    <w:p w14:paraId="3B24AE61" w14:textId="77777777" w:rsidR="003513D8" w:rsidRDefault="00000000">
      <w:pPr>
        <w:numPr>
          <w:ilvl w:val="0"/>
          <w:numId w:val="108"/>
        </w:numPr>
        <w:tabs>
          <w:tab w:val="left" w:pos="720"/>
        </w:tabs>
        <w:spacing w:after="160" w:line="276" w:lineRule="auto"/>
      </w:pPr>
      <w:r>
        <w:rPr>
          <w:rFonts w:ascii="等线" w:eastAsia="等线" w:hAnsi="等线" w:cs="等线"/>
          <w:b/>
          <w:color w:val="000000"/>
          <w:sz w:val="22"/>
        </w:rPr>
        <w:t>校验参数 → 房间创建中</w:t>
      </w:r>
      <w:r>
        <w:rPr>
          <w:rFonts w:ascii="等线" w:eastAsia="等线" w:hAnsi="等线" w:cs="等线"/>
          <w:color w:val="000000"/>
          <w:sz w:val="22"/>
        </w:rPr>
        <w:t xml:space="preserve">：触发条件是 “参数校验通过”（步骤 4）；行为是 “生成房间 ID + 初始化 </w:t>
      </w:r>
      <w:proofErr w:type="spellStart"/>
      <w:r>
        <w:rPr>
          <w:rFonts w:ascii="等线" w:eastAsia="等线" w:hAnsi="等线" w:cs="等线"/>
          <w:color w:val="000000"/>
          <w:sz w:val="22"/>
        </w:rPr>
        <w:t>VideoState</w:t>
      </w:r>
      <w:proofErr w:type="spellEnd"/>
      <w:r>
        <w:rPr>
          <w:rFonts w:ascii="等线" w:eastAsia="等线" w:hAnsi="等线" w:cs="等线"/>
          <w:color w:val="000000"/>
          <w:sz w:val="22"/>
        </w:rPr>
        <w:t>”（步骤 5-6）。</w:t>
      </w:r>
    </w:p>
    <w:p w14:paraId="0942A033" w14:textId="77777777" w:rsidR="003513D8" w:rsidRDefault="00000000">
      <w:pPr>
        <w:numPr>
          <w:ilvl w:val="0"/>
          <w:numId w:val="108"/>
        </w:numPr>
        <w:tabs>
          <w:tab w:val="left" w:pos="720"/>
        </w:tabs>
        <w:spacing w:after="160" w:line="276" w:lineRule="auto"/>
      </w:pPr>
      <w:r>
        <w:rPr>
          <w:rFonts w:ascii="等线" w:eastAsia="等线" w:hAnsi="等线" w:cs="等线"/>
          <w:b/>
          <w:color w:val="000000"/>
          <w:sz w:val="22"/>
        </w:rPr>
        <w:t>房间创建中 → 等待片源设置</w:t>
      </w:r>
      <w:r>
        <w:rPr>
          <w:rFonts w:ascii="等线" w:eastAsia="等线" w:hAnsi="等线" w:cs="等线"/>
          <w:color w:val="000000"/>
          <w:sz w:val="22"/>
        </w:rPr>
        <w:t>：触发事件是 “设置创建者昵称”（步骤 7）；行为是 “展示房间界面”（步骤 8）。</w:t>
      </w:r>
    </w:p>
    <w:p w14:paraId="5C0879A6" w14:textId="77777777" w:rsidR="003513D8" w:rsidRDefault="00000000">
      <w:pPr>
        <w:spacing w:after="160" w:line="276" w:lineRule="auto"/>
      </w:pPr>
      <w:r>
        <w:rPr>
          <w:rFonts w:ascii="等线" w:eastAsia="等线" w:hAnsi="等线" w:cs="等线"/>
          <w:color w:val="000000"/>
          <w:sz w:val="22"/>
        </w:rPr>
        <w:t>2. 片源设置阶段</w:t>
      </w:r>
    </w:p>
    <w:p w14:paraId="4C2FCD31" w14:textId="77777777" w:rsidR="003513D8" w:rsidRDefault="00000000">
      <w:pPr>
        <w:numPr>
          <w:ilvl w:val="0"/>
          <w:numId w:val="109"/>
        </w:numPr>
        <w:tabs>
          <w:tab w:val="left" w:pos="720"/>
        </w:tabs>
        <w:spacing w:after="160" w:line="276" w:lineRule="auto"/>
      </w:pPr>
      <w:r>
        <w:rPr>
          <w:rFonts w:ascii="等线" w:eastAsia="等线" w:hAnsi="等线" w:cs="等线"/>
          <w:b/>
          <w:color w:val="000000"/>
          <w:sz w:val="22"/>
        </w:rPr>
        <w:t>等待片源设置 → 验证片源链接</w:t>
      </w:r>
      <w:r>
        <w:rPr>
          <w:rFonts w:ascii="等线" w:eastAsia="等线" w:hAnsi="等线" w:cs="等线"/>
          <w:color w:val="000000"/>
          <w:sz w:val="22"/>
        </w:rPr>
        <w:t>：触发事件是 “选择设置片源并输入链接”（步骤 9）。</w:t>
      </w:r>
    </w:p>
    <w:p w14:paraId="60DF9C40" w14:textId="77777777" w:rsidR="003513D8" w:rsidRDefault="00000000">
      <w:pPr>
        <w:numPr>
          <w:ilvl w:val="0"/>
          <w:numId w:val="109"/>
        </w:numPr>
        <w:tabs>
          <w:tab w:val="left" w:pos="720"/>
        </w:tabs>
        <w:spacing w:after="160" w:line="276" w:lineRule="auto"/>
      </w:pPr>
      <w:r>
        <w:rPr>
          <w:rFonts w:ascii="等线" w:eastAsia="等线" w:hAnsi="等线" w:cs="等线"/>
          <w:b/>
          <w:color w:val="000000"/>
          <w:sz w:val="22"/>
        </w:rPr>
        <w:t>验证片源链接 → 视频就绪_暂停</w:t>
      </w:r>
      <w:r>
        <w:rPr>
          <w:rFonts w:ascii="等线" w:eastAsia="等线" w:hAnsi="等线" w:cs="等线"/>
          <w:color w:val="000000"/>
          <w:sz w:val="22"/>
        </w:rPr>
        <w:t xml:space="preserve">：触发条件是 “链接验证通过”（步骤 10）；行为是 “更新 </w:t>
      </w:r>
      <w:proofErr w:type="spellStart"/>
      <w:r>
        <w:rPr>
          <w:rFonts w:ascii="等线" w:eastAsia="等线" w:hAnsi="等线" w:cs="等线"/>
          <w:color w:val="000000"/>
          <w:sz w:val="22"/>
        </w:rPr>
        <w:t>VideoState</w:t>
      </w:r>
      <w:proofErr w:type="spellEnd"/>
      <w:r>
        <w:rPr>
          <w:rFonts w:ascii="等线" w:eastAsia="等线" w:hAnsi="等线" w:cs="等线"/>
          <w:color w:val="000000"/>
          <w:sz w:val="22"/>
        </w:rPr>
        <w:t xml:space="preserve"> + 广播 CHANGE_SOURCE”（步骤 11）。</w:t>
      </w:r>
    </w:p>
    <w:p w14:paraId="7D7A4014" w14:textId="77777777" w:rsidR="003513D8" w:rsidRDefault="00000000">
      <w:pPr>
        <w:spacing w:after="160" w:line="276" w:lineRule="auto"/>
      </w:pPr>
      <w:r>
        <w:rPr>
          <w:rFonts w:ascii="等线" w:eastAsia="等线" w:hAnsi="等线" w:cs="等线"/>
          <w:color w:val="000000"/>
          <w:sz w:val="22"/>
        </w:rPr>
        <w:t>3. 放映运行阶段（核心循环）</w:t>
      </w:r>
    </w:p>
    <w:p w14:paraId="55F930A2" w14:textId="77777777" w:rsidR="003513D8" w:rsidRDefault="00000000">
      <w:pPr>
        <w:numPr>
          <w:ilvl w:val="0"/>
          <w:numId w:val="110"/>
        </w:numPr>
        <w:tabs>
          <w:tab w:val="left" w:pos="720"/>
        </w:tabs>
        <w:spacing w:after="160" w:line="276" w:lineRule="auto"/>
      </w:pPr>
      <w:r>
        <w:rPr>
          <w:rFonts w:ascii="等线" w:eastAsia="等线" w:hAnsi="等线" w:cs="等线"/>
          <w:b/>
          <w:color w:val="000000"/>
          <w:sz w:val="22"/>
        </w:rPr>
        <w:t>视频就绪_暂停 → 暂停中</w:t>
      </w:r>
      <w:r>
        <w:rPr>
          <w:rFonts w:ascii="等线" w:eastAsia="等线" w:hAnsi="等线" w:cs="等线"/>
          <w:color w:val="000000"/>
          <w:sz w:val="22"/>
        </w:rPr>
        <w:t>：默认进入的初始状态（</w:t>
      </w:r>
      <w:proofErr w:type="spellStart"/>
      <w:r>
        <w:rPr>
          <w:rFonts w:ascii="等线" w:eastAsia="等线" w:hAnsi="等线" w:cs="等线"/>
          <w:color w:val="000000"/>
          <w:sz w:val="22"/>
        </w:rPr>
        <w:t>VideoState</w:t>
      </w:r>
      <w:proofErr w:type="spellEnd"/>
      <w:r>
        <w:rPr>
          <w:rFonts w:ascii="等线" w:eastAsia="等线" w:hAnsi="等线" w:cs="等线"/>
          <w:color w:val="000000"/>
          <w:sz w:val="22"/>
        </w:rPr>
        <w:t xml:space="preserve"> 初始为暂停）。</w:t>
      </w:r>
    </w:p>
    <w:p w14:paraId="53CB89F2" w14:textId="77777777" w:rsidR="003513D8" w:rsidRDefault="00000000">
      <w:pPr>
        <w:numPr>
          <w:ilvl w:val="0"/>
          <w:numId w:val="110"/>
        </w:numPr>
        <w:tabs>
          <w:tab w:val="left" w:pos="720"/>
        </w:tabs>
        <w:spacing w:after="160" w:line="276" w:lineRule="auto"/>
      </w:pPr>
      <w:r>
        <w:rPr>
          <w:rFonts w:ascii="等线" w:eastAsia="等线" w:hAnsi="等线" w:cs="等线"/>
          <w:b/>
          <w:color w:val="000000"/>
          <w:sz w:val="22"/>
        </w:rPr>
        <w:t>暂停中 → 播放中</w:t>
      </w:r>
      <w:r>
        <w:rPr>
          <w:rFonts w:ascii="等线" w:eastAsia="等线" w:hAnsi="等线" w:cs="等线"/>
          <w:color w:val="000000"/>
          <w:sz w:val="22"/>
        </w:rPr>
        <w:t xml:space="preserve">：触发事件是 “创建者点击开始播放”（步骤 20）；行为是 “更新 </w:t>
      </w:r>
      <w:proofErr w:type="spellStart"/>
      <w:r>
        <w:rPr>
          <w:rFonts w:ascii="等线" w:eastAsia="等线" w:hAnsi="等线" w:cs="等线"/>
          <w:color w:val="000000"/>
          <w:sz w:val="22"/>
        </w:rPr>
        <w:t>VideoState</w:t>
      </w:r>
      <w:proofErr w:type="spellEnd"/>
      <w:r>
        <w:rPr>
          <w:rFonts w:ascii="等线" w:eastAsia="等线" w:hAnsi="等线" w:cs="等线"/>
          <w:color w:val="000000"/>
          <w:sz w:val="22"/>
        </w:rPr>
        <w:t xml:space="preserve"> </w:t>
      </w:r>
      <w:r>
        <w:rPr>
          <w:rFonts w:ascii="等线" w:eastAsia="等线" w:hAnsi="等线" w:cs="等线"/>
          <w:color w:val="000000"/>
          <w:sz w:val="22"/>
        </w:rPr>
        <w:lastRenderedPageBreak/>
        <w:t>为播放 + 广播 PLAY”（步骤 22-23）。</w:t>
      </w:r>
    </w:p>
    <w:p w14:paraId="4277F39D" w14:textId="77777777" w:rsidR="003513D8" w:rsidRDefault="00000000">
      <w:pPr>
        <w:numPr>
          <w:ilvl w:val="0"/>
          <w:numId w:val="110"/>
        </w:numPr>
        <w:tabs>
          <w:tab w:val="left" w:pos="720"/>
        </w:tabs>
        <w:spacing w:after="160" w:line="276" w:lineRule="auto"/>
      </w:pPr>
      <w:r>
        <w:rPr>
          <w:rFonts w:ascii="等线" w:eastAsia="等线" w:hAnsi="等线" w:cs="等线"/>
          <w:b/>
          <w:color w:val="000000"/>
          <w:sz w:val="22"/>
        </w:rPr>
        <w:t>播放中 / 暂停中 → 同步控制循环</w:t>
      </w:r>
      <w:r>
        <w:rPr>
          <w:rFonts w:ascii="等线" w:eastAsia="等线" w:hAnsi="等线" w:cs="等线"/>
          <w:color w:val="000000"/>
          <w:sz w:val="22"/>
        </w:rPr>
        <w:t>：触发事件是 “创建者执行控制操作（播放 / 暂停 / 跳转 / 调</w:t>
      </w:r>
      <w:proofErr w:type="gramStart"/>
      <w:r>
        <w:rPr>
          <w:rFonts w:ascii="等线" w:eastAsia="等线" w:hAnsi="等线" w:cs="等线"/>
          <w:color w:val="000000"/>
          <w:sz w:val="22"/>
        </w:rPr>
        <w:t>倍</w:t>
      </w:r>
      <w:proofErr w:type="gramEnd"/>
      <w:r>
        <w:rPr>
          <w:rFonts w:ascii="等线" w:eastAsia="等线" w:hAnsi="等线" w:cs="等线"/>
          <w:color w:val="000000"/>
          <w:sz w:val="22"/>
        </w:rPr>
        <w:t xml:space="preserve">速）”（步骤 25）；行为是 “校验权限      → 更新 </w:t>
      </w:r>
      <w:proofErr w:type="spellStart"/>
      <w:r>
        <w:rPr>
          <w:rFonts w:ascii="等线" w:eastAsia="等线" w:hAnsi="等线" w:cs="等线"/>
          <w:color w:val="000000"/>
          <w:sz w:val="22"/>
        </w:rPr>
        <w:t>VideoState</w:t>
      </w:r>
      <w:proofErr w:type="spellEnd"/>
      <w:r>
        <w:rPr>
          <w:rFonts w:ascii="等线" w:eastAsia="等线" w:hAnsi="等线" w:cs="等线"/>
          <w:color w:val="000000"/>
          <w:sz w:val="22"/>
        </w:rPr>
        <w:t xml:space="preserve"> → 广播对应      </w:t>
      </w:r>
      <w:proofErr w:type="spellStart"/>
      <w:r>
        <w:rPr>
          <w:rFonts w:ascii="等线" w:eastAsia="等线" w:hAnsi="等线" w:cs="等线"/>
          <w:color w:val="000000"/>
          <w:sz w:val="22"/>
        </w:rPr>
        <w:t>Sync_Event</w:t>
      </w:r>
      <w:proofErr w:type="spellEnd"/>
      <w:r>
        <w:rPr>
          <w:rFonts w:ascii="等线" w:eastAsia="等线" w:hAnsi="等线" w:cs="等线"/>
          <w:color w:val="000000"/>
          <w:sz w:val="22"/>
        </w:rPr>
        <w:t xml:space="preserve"> → 观众强制对齐”（步骤 26）。</w:t>
      </w:r>
    </w:p>
    <w:p w14:paraId="0EC99AB1" w14:textId="77777777" w:rsidR="003513D8" w:rsidRDefault="00000000">
      <w:pPr>
        <w:spacing w:after="160" w:line="276" w:lineRule="auto"/>
      </w:pPr>
      <w:r>
        <w:rPr>
          <w:rFonts w:ascii="等线" w:eastAsia="等线" w:hAnsi="等线" w:cs="等线"/>
          <w:color w:val="000000"/>
          <w:sz w:val="22"/>
        </w:rPr>
        <w:t>4. 并行</w:t>
      </w:r>
      <w:proofErr w:type="gramStart"/>
      <w:r>
        <w:rPr>
          <w:rFonts w:ascii="等线" w:eastAsia="等线" w:hAnsi="等线" w:cs="等线"/>
          <w:color w:val="000000"/>
          <w:sz w:val="22"/>
        </w:rPr>
        <w:t>子状态</w:t>
      </w:r>
      <w:proofErr w:type="gramEnd"/>
      <w:r>
        <w:rPr>
          <w:rFonts w:ascii="等线" w:eastAsia="等线" w:hAnsi="等线" w:cs="等线"/>
          <w:color w:val="000000"/>
          <w:sz w:val="22"/>
        </w:rPr>
        <w:t>的流转</w:t>
      </w:r>
    </w:p>
    <w:p w14:paraId="674024CE" w14:textId="77777777" w:rsidR="003513D8" w:rsidRDefault="00000000">
      <w:pPr>
        <w:numPr>
          <w:ilvl w:val="0"/>
          <w:numId w:val="111"/>
        </w:numPr>
        <w:tabs>
          <w:tab w:val="left" w:pos="720"/>
        </w:tabs>
        <w:spacing w:after="160" w:line="276" w:lineRule="auto"/>
      </w:pPr>
      <w:r>
        <w:rPr>
          <w:rFonts w:ascii="等线" w:eastAsia="等线" w:hAnsi="等线" w:cs="等线"/>
          <w:b/>
          <w:color w:val="000000"/>
          <w:sz w:val="22"/>
        </w:rPr>
        <w:t>观众加入</w:t>
      </w:r>
      <w:r>
        <w:rPr>
          <w:rFonts w:ascii="等线" w:eastAsia="等线" w:hAnsi="等线" w:cs="等线"/>
          <w:color w:val="000000"/>
          <w:sz w:val="22"/>
        </w:rPr>
        <w:t xml:space="preserve">：可在 “等待片源设置 / 暂停中      / 播放中” 任意状态触发（步骤 12）；行为是 “校验身份 → 建立连接 →      下发 </w:t>
      </w:r>
      <w:proofErr w:type="spellStart"/>
      <w:r>
        <w:rPr>
          <w:rFonts w:ascii="等线" w:eastAsia="等线" w:hAnsi="等线" w:cs="等线"/>
          <w:color w:val="000000"/>
          <w:sz w:val="22"/>
        </w:rPr>
        <w:t>VideoState</w:t>
      </w:r>
      <w:proofErr w:type="spellEnd"/>
      <w:r>
        <w:rPr>
          <w:rFonts w:ascii="等线" w:eastAsia="等线" w:hAnsi="等线" w:cs="等线"/>
          <w:color w:val="000000"/>
          <w:sz w:val="22"/>
        </w:rPr>
        <w:t xml:space="preserve"> 同步数据 → 观众对齐状态”（步骤 13-19）。</w:t>
      </w:r>
    </w:p>
    <w:p w14:paraId="22D0EEFF" w14:textId="77777777" w:rsidR="003513D8" w:rsidRDefault="00000000">
      <w:pPr>
        <w:numPr>
          <w:ilvl w:val="0"/>
          <w:numId w:val="111"/>
        </w:numPr>
        <w:tabs>
          <w:tab w:val="left" w:pos="720"/>
        </w:tabs>
        <w:spacing w:after="160" w:line="276" w:lineRule="auto"/>
      </w:pPr>
      <w:r>
        <w:rPr>
          <w:rFonts w:ascii="等线" w:eastAsia="等线" w:hAnsi="等线" w:cs="等线"/>
          <w:b/>
          <w:color w:val="000000"/>
          <w:sz w:val="22"/>
        </w:rPr>
        <w:t>聊天互动</w:t>
      </w:r>
      <w:r>
        <w:rPr>
          <w:rFonts w:ascii="等线" w:eastAsia="等线" w:hAnsi="等线" w:cs="等线"/>
          <w:color w:val="000000"/>
          <w:sz w:val="22"/>
        </w:rPr>
        <w:t>：可在 “暂停中 / 播放中” 任意状态触发（步骤 27）；行为是 “验证消息合</w:t>
      </w:r>
      <w:proofErr w:type="gramStart"/>
      <w:r>
        <w:rPr>
          <w:rFonts w:ascii="等线" w:eastAsia="等线" w:hAnsi="等线" w:cs="等线"/>
          <w:color w:val="000000"/>
          <w:sz w:val="22"/>
        </w:rPr>
        <w:t>规</w:t>
      </w:r>
      <w:proofErr w:type="gramEnd"/>
      <w:r>
        <w:rPr>
          <w:rFonts w:ascii="等线" w:eastAsia="等线" w:hAnsi="等线" w:cs="等线"/>
          <w:color w:val="000000"/>
          <w:sz w:val="22"/>
        </w:rPr>
        <w:t xml:space="preserve"> → 广播消息”（步骤      28-29），且不影响视频播放状态。</w:t>
      </w:r>
    </w:p>
    <w:p w14:paraId="446D5F4A" w14:textId="77777777" w:rsidR="003513D8" w:rsidRDefault="00000000">
      <w:pPr>
        <w:spacing w:after="160" w:line="276" w:lineRule="auto"/>
      </w:pPr>
      <w:r>
        <w:rPr>
          <w:rFonts w:ascii="等线" w:eastAsia="等线" w:hAnsi="等线" w:cs="等线"/>
          <w:color w:val="000000"/>
          <w:sz w:val="22"/>
        </w:rPr>
        <w:t>5. 结束阶段</w:t>
      </w:r>
    </w:p>
    <w:p w14:paraId="32ED6BA1" w14:textId="77777777" w:rsidR="003513D8" w:rsidRDefault="00000000">
      <w:pPr>
        <w:numPr>
          <w:ilvl w:val="0"/>
          <w:numId w:val="112"/>
        </w:numPr>
        <w:tabs>
          <w:tab w:val="left" w:pos="720"/>
        </w:tabs>
        <w:spacing w:after="160" w:line="276" w:lineRule="auto"/>
      </w:pPr>
      <w:r>
        <w:rPr>
          <w:rFonts w:ascii="等线" w:eastAsia="等线" w:hAnsi="等线" w:cs="等线"/>
          <w:b/>
          <w:color w:val="000000"/>
          <w:sz w:val="22"/>
        </w:rPr>
        <w:t>任意状态 → 确认解散</w:t>
      </w:r>
      <w:r>
        <w:rPr>
          <w:rFonts w:ascii="等线" w:eastAsia="等线" w:hAnsi="等线" w:cs="等线"/>
          <w:color w:val="000000"/>
          <w:sz w:val="22"/>
        </w:rPr>
        <w:t>：触发事件是 “创建者选择解散房间”（步骤 30）。</w:t>
      </w:r>
    </w:p>
    <w:p w14:paraId="5946DFD8" w14:textId="77777777" w:rsidR="003513D8" w:rsidRDefault="00000000">
      <w:pPr>
        <w:numPr>
          <w:ilvl w:val="0"/>
          <w:numId w:val="112"/>
        </w:numPr>
        <w:tabs>
          <w:tab w:val="left" w:pos="720"/>
        </w:tabs>
        <w:spacing w:after="160" w:line="276" w:lineRule="auto"/>
      </w:pPr>
      <w:r>
        <w:rPr>
          <w:rFonts w:ascii="等线" w:eastAsia="等线" w:hAnsi="等线" w:cs="等线"/>
          <w:b/>
          <w:color w:val="000000"/>
          <w:sz w:val="22"/>
        </w:rPr>
        <w:t>确认解散 → 销毁房间</w:t>
      </w:r>
      <w:r>
        <w:rPr>
          <w:rFonts w:ascii="等线" w:eastAsia="等线" w:hAnsi="等线" w:cs="等线"/>
          <w:color w:val="000000"/>
          <w:sz w:val="22"/>
        </w:rPr>
        <w:t xml:space="preserve">：触发事件是 “创建者确认解散”（步骤 32）；行为是 “断开连接 + 销毁房间 / </w:t>
      </w:r>
      <w:proofErr w:type="spellStart"/>
      <w:r>
        <w:rPr>
          <w:rFonts w:ascii="等线" w:eastAsia="等线" w:hAnsi="等线" w:cs="等线"/>
          <w:color w:val="000000"/>
          <w:sz w:val="22"/>
        </w:rPr>
        <w:t>VideoState</w:t>
      </w:r>
      <w:proofErr w:type="spellEnd"/>
      <w:r>
        <w:rPr>
          <w:rFonts w:ascii="等线" w:eastAsia="等线" w:hAnsi="等线" w:cs="等线"/>
          <w:color w:val="000000"/>
          <w:sz w:val="22"/>
        </w:rPr>
        <w:t>”（步骤 33-34）。</w:t>
      </w:r>
    </w:p>
    <w:p w14:paraId="0F0651F0" w14:textId="77777777" w:rsidR="003513D8" w:rsidRDefault="003513D8">
      <w:pPr>
        <w:pStyle w:val="a6"/>
        <w:rPr>
          <w:rFonts w:ascii="等线" w:eastAsia="等线" w:hAnsi="等线" w:cs="等线" w:hint="eastAsia"/>
          <w:color w:val="000000"/>
          <w:sz w:val="22"/>
        </w:rPr>
      </w:pPr>
    </w:p>
    <w:p w14:paraId="00823052" w14:textId="77777777" w:rsidR="003513D8" w:rsidRDefault="00000000">
      <w:pPr>
        <w:pStyle w:val="a6"/>
        <w:numPr>
          <w:ilvl w:val="0"/>
          <w:numId w:val="107"/>
        </w:numPr>
        <w:rPr>
          <w:rFonts w:ascii="等线" w:eastAsia="等线" w:hAnsi="等线" w:cs="等线" w:hint="eastAsia"/>
          <w:color w:val="000000"/>
          <w:sz w:val="22"/>
        </w:rPr>
      </w:pPr>
      <w:r>
        <w:rPr>
          <w:rFonts w:ascii="等线" w:eastAsia="等线" w:hAnsi="等线" w:cs="等线"/>
          <w:color w:val="000000"/>
          <w:sz w:val="22"/>
        </w:rPr>
        <w:t>状态模型的核心特点</w:t>
      </w:r>
    </w:p>
    <w:p w14:paraId="1D845BE2" w14:textId="77777777" w:rsidR="003513D8" w:rsidRDefault="00000000">
      <w:pPr>
        <w:tabs>
          <w:tab w:val="left" w:pos="644"/>
        </w:tabs>
        <w:spacing w:after="160" w:line="276" w:lineRule="auto"/>
      </w:pPr>
      <w:r>
        <w:rPr>
          <w:rFonts w:ascii="等线" w:eastAsia="等线" w:hAnsi="等线" w:cs="等线"/>
          <w:color w:val="000000"/>
          <w:sz w:val="22"/>
        </w:rPr>
        <w:t>1.</w:t>
      </w:r>
      <w:r>
        <w:rPr>
          <w:rFonts w:ascii="等线" w:eastAsia="等线" w:hAnsi="等线" w:cs="等线"/>
          <w:b/>
          <w:color w:val="000000"/>
          <w:sz w:val="22"/>
        </w:rPr>
        <w:t>VideoState 作为唯一数据源</w:t>
      </w:r>
      <w:r>
        <w:rPr>
          <w:rFonts w:ascii="等线" w:eastAsia="等线" w:hAnsi="等线" w:cs="等线"/>
          <w:color w:val="000000"/>
          <w:sz w:val="22"/>
        </w:rPr>
        <w:t xml:space="preserve">：所有播放状态的变更都以 </w:t>
      </w:r>
      <w:proofErr w:type="spellStart"/>
      <w:r>
        <w:rPr>
          <w:rFonts w:ascii="等线" w:eastAsia="等线" w:hAnsi="等线" w:cs="等线"/>
          <w:color w:val="000000"/>
          <w:sz w:val="22"/>
        </w:rPr>
        <w:t>VideoState</w:t>
      </w:r>
      <w:proofErr w:type="spellEnd"/>
      <w:r>
        <w:rPr>
          <w:rFonts w:ascii="等线" w:eastAsia="等线" w:hAnsi="等线" w:cs="等线"/>
          <w:color w:val="000000"/>
          <w:sz w:val="22"/>
        </w:rPr>
        <w:t xml:space="preserve"> 为准，观众端仅被动同步（对应步骤 16、22、26）。</w:t>
      </w:r>
    </w:p>
    <w:p w14:paraId="79C5B960" w14:textId="77777777" w:rsidR="003513D8" w:rsidRDefault="00000000">
      <w:pPr>
        <w:tabs>
          <w:tab w:val="left" w:pos="644"/>
        </w:tabs>
        <w:spacing w:line="360" w:lineRule="auto"/>
      </w:pPr>
      <w:r>
        <w:rPr>
          <w:rFonts w:ascii="Arial" w:hAnsi="Arial" w:cs="Arial"/>
          <w:color w:val="1F2329"/>
        </w:rPr>
        <w:t>2.</w:t>
      </w:r>
      <w:r>
        <w:rPr>
          <w:rFonts w:ascii="等线" w:eastAsia="等线" w:hAnsi="等线" w:cs="等线"/>
          <w:b/>
          <w:color w:val="000000"/>
          <w:sz w:val="22"/>
        </w:rPr>
        <w:t>观众加入的同步机制：</w:t>
      </w:r>
      <w:r>
        <w:rPr>
          <w:rFonts w:ascii="等线" w:eastAsia="等线" w:hAnsi="等线" w:cs="等线"/>
          <w:color w:val="000000"/>
          <w:sz w:val="22"/>
        </w:rPr>
        <w:t>模型中体现了观众加入不是直接进入播放，而是先进入一个隐式的 “同步对齐” 过程（步骤 16-17）。这解释了为什么新观众加入时能看到正确的进度，而不是从头开始。</w:t>
      </w:r>
    </w:p>
    <w:p w14:paraId="3165A022" w14:textId="77777777" w:rsidR="003513D8" w:rsidRDefault="00000000">
      <w:pPr>
        <w:tabs>
          <w:tab w:val="left" w:pos="644"/>
        </w:tabs>
        <w:spacing w:after="160" w:line="276" w:lineRule="auto"/>
      </w:pPr>
      <w:r>
        <w:rPr>
          <w:rFonts w:ascii="等线" w:eastAsia="等线" w:hAnsi="等线" w:cs="等线"/>
          <w:color w:val="000000"/>
          <w:sz w:val="22"/>
        </w:rPr>
        <w:t>3.</w:t>
      </w:r>
      <w:r>
        <w:rPr>
          <w:rFonts w:ascii="等线" w:eastAsia="等线" w:hAnsi="等线" w:cs="等线"/>
          <w:b/>
          <w:color w:val="000000"/>
          <w:sz w:val="22"/>
        </w:rPr>
        <w:t>片源的独立性</w:t>
      </w:r>
      <w:r>
        <w:rPr>
          <w:rFonts w:ascii="等线" w:eastAsia="等线" w:hAnsi="等线" w:cs="等线"/>
          <w:color w:val="000000"/>
          <w:sz w:val="22"/>
        </w:rPr>
        <w:t>：设计了 STATE_ROOM_READY_NO_VIDEO 状态。这意味着房间创建后、视频加载前，房主和观众（如果提前进入）可以处于一个 “只有聊天 / 配置，没有画面” 的状态。</w:t>
      </w:r>
    </w:p>
    <w:p w14:paraId="22BD0B26" w14:textId="77777777" w:rsidR="003513D8" w:rsidRDefault="00000000">
      <w:pPr>
        <w:tabs>
          <w:tab w:val="left" w:pos="644"/>
          <w:tab w:val="left" w:pos="720"/>
        </w:tabs>
        <w:spacing w:after="160" w:line="276" w:lineRule="auto"/>
      </w:pPr>
      <w:r>
        <w:rPr>
          <w:rFonts w:ascii="等线" w:eastAsia="等线" w:hAnsi="等线" w:cs="等线"/>
          <w:color w:val="000000"/>
          <w:sz w:val="22"/>
        </w:rPr>
        <w:t>4.</w:t>
      </w:r>
      <w:r>
        <w:rPr>
          <w:rFonts w:ascii="等线" w:eastAsia="等线" w:hAnsi="等线" w:cs="等线"/>
          <w:b/>
          <w:color w:val="000000"/>
          <w:sz w:val="22"/>
        </w:rPr>
        <w:t>并行行为独立</w:t>
      </w:r>
      <w:r>
        <w:rPr>
          <w:rFonts w:ascii="等线" w:eastAsia="等线" w:hAnsi="等线" w:cs="等线"/>
          <w:color w:val="000000"/>
          <w:sz w:val="22"/>
        </w:rPr>
        <w:t>：“观众加入”“聊天互动” 是并行于播放控制的行为，不影响</w:t>
      </w:r>
      <w:proofErr w:type="gramStart"/>
      <w:r>
        <w:rPr>
          <w:rFonts w:ascii="等线" w:eastAsia="等线" w:hAnsi="等线" w:cs="等线"/>
          <w:color w:val="000000"/>
          <w:sz w:val="22"/>
        </w:rPr>
        <w:t>主状态</w:t>
      </w:r>
      <w:proofErr w:type="gramEnd"/>
      <w:r>
        <w:rPr>
          <w:rFonts w:ascii="等线" w:eastAsia="等线" w:hAnsi="等线" w:cs="等线"/>
          <w:color w:val="000000"/>
          <w:sz w:val="22"/>
        </w:rPr>
        <w:t>流转。</w:t>
      </w:r>
    </w:p>
    <w:p w14:paraId="49617FA1" w14:textId="77777777" w:rsidR="003513D8" w:rsidRDefault="00000000">
      <w:pPr>
        <w:numPr>
          <w:ilvl w:val="0"/>
          <w:numId w:val="113"/>
        </w:numPr>
        <w:tabs>
          <w:tab w:val="left" w:pos="644"/>
          <w:tab w:val="left" w:pos="720"/>
        </w:tabs>
        <w:spacing w:after="160" w:line="276" w:lineRule="auto"/>
        <w:rPr>
          <w:rFonts w:ascii="等线" w:eastAsia="等线" w:hAnsi="等线" w:cs="等线" w:hint="eastAsia"/>
          <w:color w:val="000000"/>
          <w:sz w:val="22"/>
        </w:rPr>
      </w:pPr>
      <w:r>
        <w:rPr>
          <w:rFonts w:ascii="等线" w:eastAsia="等线" w:hAnsi="等线" w:cs="等线"/>
          <w:b/>
          <w:color w:val="000000"/>
          <w:sz w:val="22"/>
        </w:rPr>
        <w:t>强制同步机制</w:t>
      </w:r>
      <w:r>
        <w:rPr>
          <w:rFonts w:ascii="等线" w:eastAsia="等线" w:hAnsi="等线" w:cs="等线"/>
          <w:color w:val="000000"/>
          <w:sz w:val="22"/>
        </w:rPr>
        <w:t xml:space="preserve">：播放控制操作会触发全局 </w:t>
      </w:r>
      <w:proofErr w:type="spellStart"/>
      <w:r>
        <w:rPr>
          <w:rFonts w:ascii="等线" w:eastAsia="等线" w:hAnsi="等线" w:cs="等线"/>
          <w:color w:val="000000"/>
          <w:sz w:val="22"/>
        </w:rPr>
        <w:t>Sync_Event</w:t>
      </w:r>
      <w:proofErr w:type="spellEnd"/>
      <w:r>
        <w:rPr>
          <w:rFonts w:ascii="等线" w:eastAsia="等线" w:hAnsi="等线" w:cs="等线"/>
          <w:color w:val="000000"/>
          <w:sz w:val="22"/>
        </w:rPr>
        <w:t>，观众</w:t>
      </w:r>
      <w:proofErr w:type="gramStart"/>
      <w:r>
        <w:rPr>
          <w:rFonts w:ascii="等线" w:eastAsia="等线" w:hAnsi="等线" w:cs="等线"/>
          <w:color w:val="000000"/>
          <w:sz w:val="22"/>
        </w:rPr>
        <w:t>端必须</w:t>
      </w:r>
      <w:proofErr w:type="gramEnd"/>
      <w:r>
        <w:rPr>
          <w:rFonts w:ascii="等线" w:eastAsia="等线" w:hAnsi="等线" w:cs="等线"/>
          <w:color w:val="000000"/>
          <w:sz w:val="22"/>
        </w:rPr>
        <w:t>强制对齐（对应步骤 26）。</w:t>
      </w:r>
    </w:p>
    <w:p w14:paraId="3C6A20A0" w14:textId="77777777" w:rsidR="003513D8" w:rsidRDefault="003513D8">
      <w:pPr>
        <w:pStyle w:val="a6"/>
        <w:rPr>
          <w:rFonts w:ascii="等线" w:eastAsia="等线" w:hAnsi="等线" w:cs="等线" w:hint="eastAsia"/>
          <w:color w:val="000000"/>
          <w:sz w:val="22"/>
        </w:rPr>
      </w:pPr>
    </w:p>
    <w:p w14:paraId="4E726B7F" w14:textId="77777777" w:rsidR="003513D8" w:rsidRDefault="003513D8">
      <w:pPr>
        <w:pStyle w:val="a6"/>
      </w:pPr>
    </w:p>
    <w:p w14:paraId="1692CB05" w14:textId="77777777" w:rsidR="003513D8" w:rsidRDefault="00000000">
      <w:pPr>
        <w:pStyle w:val="2"/>
      </w:pPr>
      <w:bookmarkStart w:id="76" w:name="_Toc219328572"/>
      <w:r>
        <w:rPr>
          <w:rFonts w:hint="eastAsia"/>
        </w:rPr>
        <w:t>完善分析类图</w:t>
      </w:r>
      <w:bookmarkEnd w:id="76"/>
    </w:p>
    <w:p w14:paraId="1883372A" w14:textId="77777777" w:rsidR="003513D8" w:rsidRDefault="00000000">
      <w:pPr>
        <w:rPr>
          <w:rFonts w:ascii="方正仿宋_GBK" w:eastAsia="方正仿宋_GBK" w:hAnsi="方正仿宋_GBK" w:cs="方正仿宋_GBK"/>
        </w:rPr>
      </w:pPr>
      <w:r>
        <w:rPr>
          <w:rFonts w:ascii="方正仿宋_GBK" w:eastAsia="方正仿宋_GBK" w:hAnsi="方正仿宋_GBK" w:cs="方正仿宋_GBK"/>
        </w:rPr>
        <w:t>在</w:t>
      </w:r>
      <w:proofErr w:type="gramStart"/>
      <w:r>
        <w:rPr>
          <w:rFonts w:ascii="方正仿宋_GBK" w:eastAsia="方正仿宋_GBK" w:hAnsi="方正仿宋_GBK" w:cs="方正仿宋_GBK"/>
        </w:rPr>
        <w:t>本板块</w:t>
      </w:r>
      <w:proofErr w:type="gramEnd"/>
      <w:r>
        <w:rPr>
          <w:rFonts w:ascii="方正仿宋_GBK" w:eastAsia="方正仿宋_GBK" w:hAnsi="方正仿宋_GBK" w:cs="方正仿宋_GBK"/>
        </w:rPr>
        <w:t>中，我们将执行以下关键工作：</w:t>
      </w:r>
    </w:p>
    <w:p w14:paraId="7CE81082" w14:textId="77777777" w:rsidR="003513D8" w:rsidRDefault="00000000">
      <w:pPr>
        <w:rPr>
          <w:rFonts w:ascii="方正仿宋_GBK" w:eastAsia="方正仿宋_GBK" w:hAnsi="方正仿宋_GBK" w:cs="方正仿宋_GBK"/>
        </w:rPr>
      </w:pPr>
      <w:r>
        <w:rPr>
          <w:rFonts w:ascii="方正仿宋_GBK" w:eastAsia="方正仿宋_GBK" w:hAnsi="方正仿宋_GBK" w:cs="方正仿宋_GBK"/>
        </w:rPr>
        <w:t>提取操作：根据顺序图中的消息传递，为每个类补齐必备的函数签名。</w:t>
      </w:r>
    </w:p>
    <w:p w14:paraId="6DCE4BA7" w14:textId="77777777" w:rsidR="003513D8" w:rsidRDefault="00000000">
      <w:pPr>
        <w:rPr>
          <w:rFonts w:ascii="方正仿宋_GBK" w:eastAsia="方正仿宋_GBK" w:hAnsi="方正仿宋_GBK" w:cs="方正仿宋_GBK"/>
        </w:rPr>
      </w:pPr>
      <w:r>
        <w:rPr>
          <w:rFonts w:ascii="方正仿宋_GBK" w:eastAsia="方正仿宋_GBK" w:hAnsi="方正仿宋_GBK" w:cs="方正仿宋_GBK"/>
        </w:rPr>
        <w:t>定义属性：根据状态模型中的状态位和业务需求，明确各实体的核心数据字段。</w:t>
      </w:r>
    </w:p>
    <w:p w14:paraId="1E392C66" w14:textId="77777777" w:rsidR="003513D8" w:rsidRDefault="00000000">
      <w:pPr>
        <w:pStyle w:val="a6"/>
        <w:rPr>
          <w:rFonts w:ascii="方正仿宋_GBK" w:eastAsia="方正仿宋_GBK" w:hAnsi="方正仿宋_GBK" w:cs="方正仿宋_GBK"/>
        </w:rPr>
      </w:pPr>
      <w:r>
        <w:rPr>
          <w:rFonts w:ascii="方正仿宋_GBK" w:eastAsia="方正仿宋_GBK" w:hAnsi="方正仿宋_GBK" w:cs="方正仿宋_GBK"/>
        </w:rPr>
        <w:t>梳理关联：根据对象间的协作频率与依赖强度，建立严谨的逻辑连接（如聚合、组合关系）。</w:t>
      </w:r>
    </w:p>
    <w:p w14:paraId="1268F9BB" w14:textId="77777777" w:rsidR="003513D8" w:rsidRDefault="003513D8">
      <w:pPr>
        <w:pStyle w:val="a6"/>
        <w:rPr>
          <w:rFonts w:ascii="方正仿宋_GBK" w:eastAsia="方正仿宋_GBK" w:hAnsi="方正仿宋_GBK" w:cs="方正仿宋_GBK"/>
        </w:rPr>
      </w:pPr>
    </w:p>
    <w:p w14:paraId="60414902" w14:textId="77777777" w:rsidR="003513D8" w:rsidRDefault="003513D8">
      <w:pPr>
        <w:pStyle w:val="a6"/>
        <w:rPr>
          <w:rFonts w:ascii="方正仿宋_GBK" w:eastAsia="方正仿宋_GBK" w:hAnsi="方正仿宋_GBK" w:cs="方正仿宋_GBK"/>
        </w:rPr>
      </w:pPr>
    </w:p>
    <w:p w14:paraId="439AB5E8" w14:textId="77777777" w:rsidR="003513D8" w:rsidRDefault="00000000">
      <w:pPr>
        <w:pStyle w:val="a6"/>
        <w:rPr>
          <w:rFonts w:ascii="方正仿宋_GBK" w:eastAsia="方正仿宋_GBK" w:hAnsi="方正仿宋_GBK" w:cs="方正仿宋_GBK"/>
        </w:rPr>
      </w:pPr>
      <w:r>
        <w:rPr>
          <w:rFonts w:ascii="方正仿宋_GBK" w:eastAsia="方正仿宋_GBK" w:hAnsi="方正仿宋_GBK" w:cs="方正仿宋_GBK"/>
          <w:noProof/>
        </w:rPr>
        <w:drawing>
          <wp:inline distT="0" distB="0" distL="0" distR="0" wp14:anchorId="6B1CDBF8" wp14:editId="4D2FBA92">
            <wp:extent cx="6815455" cy="4129405"/>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6">
                      <a:extLst>
                        <a:ext uri="{96DAC541-7B7A-43D3-8B79-37D633B846F1}">
                          <asvg:svgBlip xmlns:asvg="http://schemas.microsoft.com/office/drawing/2016/SVG/main" r:embed="rId17"/>
                        </a:ext>
                      </a:extLst>
                    </a:blip>
                    <a:stretch>
                      <a:fillRect/>
                    </a:stretch>
                  </pic:blipFill>
                  <pic:spPr>
                    <a:xfrm>
                      <a:off x="0" y="0"/>
                      <a:ext cx="6815455" cy="4129495"/>
                    </a:xfrm>
                    <a:prstGeom prst="rect">
                      <a:avLst/>
                    </a:prstGeom>
                  </pic:spPr>
                </pic:pic>
              </a:graphicData>
            </a:graphic>
          </wp:inline>
        </w:drawing>
      </w:r>
    </w:p>
    <w:p w14:paraId="21415981" w14:textId="77777777" w:rsidR="003513D8" w:rsidRDefault="003513D8">
      <w:pPr>
        <w:pStyle w:val="a6"/>
        <w:rPr>
          <w:rFonts w:ascii="方正仿宋_GBK" w:eastAsia="方正仿宋_GBK" w:hAnsi="方正仿宋_GBK" w:cs="方正仿宋_GBK"/>
        </w:rPr>
      </w:pPr>
    </w:p>
    <w:p w14:paraId="631363A2" w14:textId="77777777" w:rsidR="003513D8" w:rsidRDefault="003513D8">
      <w:pPr>
        <w:pStyle w:val="a6"/>
        <w:rPr>
          <w:rFonts w:ascii="方正仿宋_GBK" w:eastAsia="方正仿宋_GBK" w:hAnsi="方正仿宋_GBK" w:cs="方正仿宋_GBK"/>
        </w:rPr>
      </w:pPr>
    </w:p>
    <w:p w14:paraId="79E21969" w14:textId="77777777" w:rsidR="003513D8" w:rsidRDefault="00000000">
      <w:pPr>
        <w:rPr>
          <w:sz w:val="28"/>
        </w:rPr>
      </w:pPr>
      <w:r>
        <w:rPr>
          <w:sz w:val="28"/>
        </w:rPr>
        <w:t>操作和属性</w:t>
      </w:r>
      <w:r>
        <w:rPr>
          <w:rFonts w:hint="eastAsia"/>
          <w:sz w:val="28"/>
        </w:rPr>
        <w:t>介绍</w:t>
      </w:r>
      <w:r>
        <w:rPr>
          <w:sz w:val="28"/>
        </w:rPr>
        <w:t>:</w:t>
      </w:r>
    </w:p>
    <w:p w14:paraId="71F5CFFF" w14:textId="77777777" w:rsidR="003513D8" w:rsidRDefault="003513D8">
      <w:pPr>
        <w:pStyle w:val="a6"/>
        <w:rPr>
          <w:rFonts w:ascii="方正仿宋_GBK" w:eastAsia="方正仿宋_GBK" w:hAnsi="方正仿宋_GBK" w:cs="方正仿宋_GBK"/>
        </w:rPr>
      </w:pPr>
    </w:p>
    <w:p w14:paraId="7E395767" w14:textId="77777777" w:rsidR="003513D8" w:rsidRDefault="00000000">
      <w:pPr>
        <w:spacing w:after="270" w:line="343" w:lineRule="auto"/>
        <w:rPr>
          <w:rFonts w:ascii="Inter" w:eastAsia="Inter" w:hAnsi="Inter" w:cs="Inter"/>
          <w:b/>
          <w:color w:val="1A1C1E"/>
          <w:sz w:val="25"/>
          <w:shd w:val="clear" w:color="auto" w:fill="FFFFFF"/>
        </w:rPr>
      </w:pPr>
      <w:r>
        <w:rPr>
          <w:rFonts w:ascii="Inter" w:eastAsia="Inter" w:hAnsi="Inter" w:cs="Inter" w:hint="eastAsia"/>
          <w:b/>
          <w:color w:val="1A1C1E"/>
          <w:sz w:val="25"/>
          <w:shd w:val="clear" w:color="auto" w:fill="FFFFFF"/>
        </w:rPr>
        <w:t>边界类</w:t>
      </w:r>
    </w:p>
    <w:p w14:paraId="78DB0EAA" w14:textId="77777777" w:rsidR="003513D8" w:rsidRDefault="00000000">
      <w:pPr>
        <w:rPr>
          <w:sz w:val="28"/>
        </w:rPr>
      </w:pPr>
      <w:proofErr w:type="spellStart"/>
      <w:r>
        <w:rPr>
          <w:sz w:val="28"/>
        </w:rPr>
        <w:t>RoomCreationUI</w:t>
      </w:r>
      <w:proofErr w:type="spellEnd"/>
      <w:r>
        <w:rPr>
          <w:sz w:val="28"/>
        </w:rPr>
        <w:t xml:space="preserve"> (</w:t>
      </w:r>
      <w:r>
        <w:rPr>
          <w:sz w:val="28"/>
        </w:rPr>
        <w:t>房间创建界面</w:t>
      </w:r>
      <w:r>
        <w:rPr>
          <w:sz w:val="28"/>
        </w:rPr>
        <w:t>)</w:t>
      </w:r>
    </w:p>
    <w:p w14:paraId="06CE8087" w14:textId="77777777" w:rsidR="003513D8" w:rsidRDefault="00000000">
      <w:pPr>
        <w:numPr>
          <w:ilvl w:val="0"/>
          <w:numId w:val="114"/>
        </w:numPr>
        <w:spacing w:after="45" w:line="343" w:lineRule="auto"/>
      </w:pPr>
      <w:r>
        <w:rPr>
          <w:rFonts w:ascii="Inter" w:eastAsia="Inter" w:hAnsi="Inter" w:cs="Inter"/>
          <w:b/>
          <w:color w:val="1A1C1E"/>
          <w:sz w:val="21"/>
          <w:shd w:val="clear" w:color="auto" w:fill="FFFFFF"/>
        </w:rPr>
        <w:t>属性 (Attributes)</w:t>
      </w:r>
      <w:r>
        <w:rPr>
          <w:rFonts w:ascii="Inter" w:eastAsia="Inter" w:hAnsi="Inter" w:cs="Inter"/>
          <w:color w:val="1A1C1E"/>
          <w:sz w:val="21"/>
          <w:shd w:val="clear" w:color="auto" w:fill="FFFFFF"/>
        </w:rPr>
        <w:t>:</w:t>
      </w:r>
    </w:p>
    <w:p w14:paraId="3B257CC1" w14:textId="77777777" w:rsidR="003513D8" w:rsidRDefault="00000000">
      <w:pPr>
        <w:numPr>
          <w:ilvl w:val="1"/>
          <w:numId w:val="114"/>
        </w:numPr>
        <w:spacing w:after="45" w:line="343" w:lineRule="auto"/>
        <w:ind w:left="821"/>
      </w:pPr>
      <w:proofErr w:type="spellStart"/>
      <w:r>
        <w:rPr>
          <w:rFonts w:ascii="DM Mono" w:eastAsia="DM Mono" w:hAnsi="DM Mono" w:cs="DM Mono"/>
          <w:color w:val="0F0F10"/>
        </w:rPr>
        <w:t>formFields</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Object</w:t>
      </w:r>
      <w:r>
        <w:rPr>
          <w:rFonts w:ascii="Inter" w:eastAsia="Inter" w:hAnsi="Inter" w:cs="Inter"/>
          <w:color w:val="1A1C1E"/>
          <w:sz w:val="21"/>
          <w:shd w:val="clear" w:color="auto" w:fill="FFFFFF"/>
        </w:rPr>
        <w:t xml:space="preserve"> —— 存储用户输入的标题、密码</w:t>
      </w:r>
      <w:r>
        <w:rPr>
          <w:rFonts w:ascii="Inter" w:eastAsia="Inter" w:hAnsi="Inter" w:cs="Inter" w:hint="eastAsia"/>
          <w:color w:val="1A1C1E"/>
          <w:sz w:val="21"/>
          <w:shd w:val="clear" w:color="auto" w:fill="FFFFFF"/>
        </w:rPr>
        <w:t>、最大人数</w:t>
      </w:r>
      <w:r>
        <w:rPr>
          <w:rFonts w:ascii="Inter" w:eastAsia="Inter" w:hAnsi="Inter" w:cs="Inter"/>
          <w:color w:val="1A1C1E"/>
          <w:sz w:val="21"/>
          <w:shd w:val="clear" w:color="auto" w:fill="FFFFFF"/>
        </w:rPr>
        <w:t>等临时数据。</w:t>
      </w:r>
    </w:p>
    <w:p w14:paraId="282FDD6B" w14:textId="77777777" w:rsidR="003513D8" w:rsidRDefault="00000000">
      <w:pPr>
        <w:numPr>
          <w:ilvl w:val="0"/>
          <w:numId w:val="114"/>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4F4E1B86" w14:textId="77777777" w:rsidR="003513D8" w:rsidRDefault="00000000">
      <w:pPr>
        <w:numPr>
          <w:ilvl w:val="1"/>
          <w:numId w:val="114"/>
        </w:numPr>
        <w:spacing w:after="45" w:line="343" w:lineRule="auto"/>
        <w:ind w:left="821"/>
      </w:pPr>
      <w:proofErr w:type="spellStart"/>
      <w:r>
        <w:rPr>
          <w:rFonts w:ascii="DM Mono" w:eastAsia="DM Mono" w:hAnsi="DM Mono" w:cs="DM Mono"/>
          <w:color w:val="0F0F10"/>
        </w:rPr>
        <w:t>displayForm</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展示填写房间信息的表单。</w:t>
      </w:r>
    </w:p>
    <w:p w14:paraId="0282D2BA" w14:textId="77777777" w:rsidR="003513D8" w:rsidRDefault="00000000">
      <w:pPr>
        <w:numPr>
          <w:ilvl w:val="1"/>
          <w:numId w:val="114"/>
        </w:numPr>
        <w:spacing w:after="45" w:line="343" w:lineRule="auto"/>
        <w:ind w:left="821"/>
      </w:pPr>
      <w:proofErr w:type="spellStart"/>
      <w:r>
        <w:rPr>
          <w:rFonts w:ascii="DM Mono" w:eastAsia="DM Mono" w:hAnsi="DM Mono" w:cs="DM Mono"/>
          <w:color w:val="0F0F10"/>
        </w:rPr>
        <w:t>submitConfig</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将用户填写的配置提交给控制器。</w:t>
      </w:r>
    </w:p>
    <w:p w14:paraId="6FDAE463" w14:textId="77777777" w:rsidR="003513D8" w:rsidRDefault="00000000">
      <w:pPr>
        <w:numPr>
          <w:ilvl w:val="1"/>
          <w:numId w:val="114"/>
        </w:numPr>
        <w:spacing w:after="45" w:line="343" w:lineRule="auto"/>
        <w:ind w:left="821"/>
      </w:pPr>
      <w:proofErr w:type="spellStart"/>
      <w:r>
        <w:rPr>
          <w:rFonts w:ascii="DM Mono" w:eastAsia="DM Mono" w:hAnsi="DM Mono" w:cs="DM Mono"/>
          <w:color w:val="0F0F10"/>
        </w:rPr>
        <w:t>promptNicknameInput</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弹出</w:t>
      </w:r>
      <w:proofErr w:type="gramStart"/>
      <w:r>
        <w:rPr>
          <w:rFonts w:ascii="Inter" w:eastAsia="Inter" w:hAnsi="Inter" w:cs="Inter"/>
          <w:color w:val="1A1C1E"/>
          <w:sz w:val="21"/>
          <w:shd w:val="clear" w:color="auto" w:fill="FFFFFF"/>
        </w:rPr>
        <w:t>弹窗要求</w:t>
      </w:r>
      <w:proofErr w:type="gramEnd"/>
      <w:r>
        <w:rPr>
          <w:rFonts w:ascii="Inter" w:eastAsia="Inter" w:hAnsi="Inter" w:cs="Inter"/>
          <w:color w:val="1A1C1E"/>
          <w:sz w:val="21"/>
          <w:shd w:val="clear" w:color="auto" w:fill="FFFFFF"/>
        </w:rPr>
        <w:t>输入昵称。</w:t>
      </w:r>
    </w:p>
    <w:p w14:paraId="3B789A5C" w14:textId="77777777" w:rsidR="003513D8" w:rsidRDefault="00000000">
      <w:pPr>
        <w:numPr>
          <w:ilvl w:val="1"/>
          <w:numId w:val="114"/>
        </w:numPr>
        <w:spacing w:after="45" w:line="343" w:lineRule="auto"/>
        <w:ind w:left="821"/>
      </w:pPr>
      <w:proofErr w:type="spellStart"/>
      <w:r>
        <w:rPr>
          <w:rFonts w:ascii="DM Mono" w:eastAsia="DM Mono" w:hAnsi="DM Mono" w:cs="DM Mono"/>
          <w:color w:val="0F0F10"/>
        </w:rPr>
        <w:t>showRoomInterface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创建成功后跳转至房间主界面。</w:t>
      </w:r>
    </w:p>
    <w:p w14:paraId="1CC697A9" w14:textId="77777777" w:rsidR="003513D8" w:rsidRDefault="00000000">
      <w:pPr>
        <w:rPr>
          <w:sz w:val="28"/>
        </w:rPr>
      </w:pPr>
      <w:proofErr w:type="spellStart"/>
      <w:r>
        <w:rPr>
          <w:sz w:val="28"/>
        </w:rPr>
        <w:t>VideoSourceSettingUI</w:t>
      </w:r>
      <w:proofErr w:type="spellEnd"/>
      <w:r>
        <w:rPr>
          <w:sz w:val="28"/>
        </w:rPr>
        <w:t xml:space="preserve"> (</w:t>
      </w:r>
      <w:r>
        <w:rPr>
          <w:sz w:val="28"/>
        </w:rPr>
        <w:t>片源设置界面</w:t>
      </w:r>
      <w:r>
        <w:rPr>
          <w:sz w:val="28"/>
        </w:rPr>
        <w:t>)</w:t>
      </w:r>
    </w:p>
    <w:p w14:paraId="09B4F8E0" w14:textId="77777777" w:rsidR="003513D8" w:rsidRDefault="00000000">
      <w:pPr>
        <w:numPr>
          <w:ilvl w:val="0"/>
          <w:numId w:val="115"/>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7EBC71FA" w14:textId="77777777" w:rsidR="003513D8" w:rsidRDefault="00000000">
      <w:pPr>
        <w:numPr>
          <w:ilvl w:val="1"/>
          <w:numId w:val="115"/>
        </w:numPr>
        <w:spacing w:after="45" w:line="343" w:lineRule="auto"/>
        <w:ind w:left="821"/>
      </w:pPr>
      <w:proofErr w:type="spellStart"/>
      <w:r>
        <w:rPr>
          <w:rFonts w:ascii="DM Mono" w:eastAsia="DM Mono" w:hAnsi="DM Mono" w:cs="DM Mono"/>
          <w:color w:val="0F0F10"/>
        </w:rPr>
        <w:lastRenderedPageBreak/>
        <w:t>displayInputBox</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展示URL输入框。</w:t>
      </w:r>
    </w:p>
    <w:p w14:paraId="1E6D8466" w14:textId="77777777" w:rsidR="003513D8" w:rsidRDefault="00000000">
      <w:pPr>
        <w:numPr>
          <w:ilvl w:val="1"/>
          <w:numId w:val="115"/>
        </w:numPr>
        <w:spacing w:after="45" w:line="343" w:lineRule="auto"/>
        <w:ind w:left="821"/>
      </w:pPr>
      <w:proofErr w:type="spellStart"/>
      <w:r>
        <w:rPr>
          <w:rFonts w:ascii="DM Mono" w:eastAsia="DM Mono" w:hAnsi="DM Mono" w:cs="DM Mono"/>
          <w:color w:val="0F0F10"/>
        </w:rPr>
        <w:t>submitUrl</w:t>
      </w:r>
      <w:proofErr w:type="spellEnd"/>
      <w:r>
        <w:rPr>
          <w:rFonts w:ascii="DM Mono" w:eastAsia="DM Mono" w:hAnsi="DM Mono" w:cs="DM Mono"/>
          <w:color w:val="0F0F10"/>
        </w:rPr>
        <w:t>(</w:t>
      </w:r>
      <w:proofErr w:type="spellStart"/>
      <w:r>
        <w:rPr>
          <w:rFonts w:ascii="DM Mono" w:eastAsia="DM Mono" w:hAnsi="DM Mono" w:cs="DM Mono"/>
          <w:color w:val="0F0F10"/>
        </w:rPr>
        <w:t>url</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用户点击确认后，将URL发送给 </w:t>
      </w:r>
      <w:proofErr w:type="spellStart"/>
      <w:r>
        <w:rPr>
          <w:rFonts w:ascii="DM Mono" w:eastAsia="DM Mono" w:hAnsi="DM Mono" w:cs="DM Mono"/>
          <w:color w:val="0F0F10"/>
        </w:rPr>
        <w:t>VideoStateController</w:t>
      </w:r>
      <w:proofErr w:type="spellEnd"/>
      <w:r>
        <w:rPr>
          <w:rFonts w:ascii="Inter" w:eastAsia="Inter" w:hAnsi="Inter" w:cs="Inter"/>
          <w:color w:val="1A1C1E"/>
          <w:sz w:val="21"/>
          <w:shd w:val="clear" w:color="auto" w:fill="FFFFFF"/>
        </w:rPr>
        <w:t>。</w:t>
      </w:r>
    </w:p>
    <w:p w14:paraId="6A7D0B34" w14:textId="77777777" w:rsidR="003513D8" w:rsidRDefault="00000000">
      <w:pPr>
        <w:numPr>
          <w:ilvl w:val="1"/>
          <w:numId w:val="115"/>
        </w:numPr>
        <w:spacing w:after="45" w:line="343" w:lineRule="auto"/>
        <w:ind w:left="821"/>
      </w:pPr>
      <w:proofErr w:type="spellStart"/>
      <w:r>
        <w:rPr>
          <w:rFonts w:ascii="DM Mono" w:eastAsia="DM Mono" w:hAnsi="DM Mono" w:cs="DM Mono"/>
          <w:color w:val="0F0F10"/>
        </w:rPr>
        <w:t>showError</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当链接校验失败时提示用户。</w:t>
      </w:r>
    </w:p>
    <w:p w14:paraId="5A23B509" w14:textId="77777777" w:rsidR="003513D8" w:rsidRDefault="00000000">
      <w:pPr>
        <w:rPr>
          <w:sz w:val="28"/>
        </w:rPr>
      </w:pPr>
      <w:proofErr w:type="spellStart"/>
      <w:r>
        <w:rPr>
          <w:sz w:val="28"/>
        </w:rPr>
        <w:t>VideoPlayerUI</w:t>
      </w:r>
      <w:proofErr w:type="spellEnd"/>
      <w:r>
        <w:rPr>
          <w:sz w:val="28"/>
        </w:rPr>
        <w:t xml:space="preserve"> (</w:t>
      </w:r>
      <w:r>
        <w:rPr>
          <w:sz w:val="28"/>
        </w:rPr>
        <w:t>播放器界面</w:t>
      </w:r>
      <w:r>
        <w:rPr>
          <w:sz w:val="28"/>
        </w:rPr>
        <w:t xml:space="preserve"> - </w:t>
      </w:r>
      <w:r>
        <w:rPr>
          <w:sz w:val="28"/>
        </w:rPr>
        <w:t>观众端</w:t>
      </w:r>
      <w:r>
        <w:rPr>
          <w:sz w:val="28"/>
        </w:rPr>
        <w:t>)</w:t>
      </w:r>
    </w:p>
    <w:p w14:paraId="26E510BC" w14:textId="77777777" w:rsidR="003513D8" w:rsidRDefault="00000000">
      <w:pPr>
        <w:numPr>
          <w:ilvl w:val="0"/>
          <w:numId w:val="115"/>
        </w:numPr>
        <w:spacing w:after="45" w:line="343" w:lineRule="auto"/>
      </w:pPr>
      <w:r>
        <w:rPr>
          <w:rFonts w:ascii="Inter" w:eastAsia="Inter" w:hAnsi="Inter" w:cs="Inter"/>
          <w:b/>
          <w:color w:val="1A1C1E"/>
          <w:sz w:val="21"/>
          <w:shd w:val="clear" w:color="auto" w:fill="FFFFFF"/>
        </w:rPr>
        <w:t>属性 (Attributes)</w:t>
      </w:r>
      <w:r>
        <w:rPr>
          <w:rFonts w:ascii="Inter" w:eastAsia="Inter" w:hAnsi="Inter" w:cs="Inter"/>
          <w:color w:val="1A1C1E"/>
          <w:sz w:val="21"/>
          <w:shd w:val="clear" w:color="auto" w:fill="FFFFFF"/>
        </w:rPr>
        <w:t>:</w:t>
      </w:r>
    </w:p>
    <w:p w14:paraId="3CBFB671" w14:textId="77777777" w:rsidR="003513D8" w:rsidRDefault="00000000">
      <w:pPr>
        <w:numPr>
          <w:ilvl w:val="1"/>
          <w:numId w:val="115"/>
        </w:numPr>
        <w:spacing w:after="45" w:line="343" w:lineRule="auto"/>
        <w:ind w:left="821"/>
      </w:pPr>
      <w:proofErr w:type="spellStart"/>
      <w:r>
        <w:rPr>
          <w:rFonts w:ascii="DM Mono" w:eastAsia="DM Mono" w:hAnsi="DM Mono" w:cs="DM Mono"/>
          <w:color w:val="0F0F10"/>
        </w:rPr>
        <w:t>playerInstance</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Object</w:t>
      </w:r>
      <w:r>
        <w:rPr>
          <w:rFonts w:ascii="Inter" w:eastAsia="Inter" w:hAnsi="Inter" w:cs="Inter"/>
          <w:color w:val="1A1C1E"/>
          <w:sz w:val="21"/>
          <w:shd w:val="clear" w:color="auto" w:fill="FFFFFF"/>
        </w:rPr>
        <w:t xml:space="preserve"> —— 本地播放器引擎实例（如HTML5 Video Element</w:t>
      </w:r>
      <w:r>
        <w:rPr>
          <w:rFonts w:ascii="Inter" w:eastAsia="Inter" w:hAnsi="Inter" w:cs="Inter" w:hint="eastAsia"/>
          <w:color w:val="1A1C1E"/>
          <w:sz w:val="21"/>
          <w:shd w:val="clear" w:color="auto" w:fill="FFFFFF"/>
        </w:rPr>
        <w:t>，本项目采用</w:t>
      </w:r>
      <w:proofErr w:type="spellStart"/>
      <w:r>
        <w:rPr>
          <w:rFonts w:ascii="Inter" w:eastAsia="Inter" w:hAnsi="Inter" w:cs="Inter" w:hint="eastAsia"/>
          <w:color w:val="1A1C1E"/>
          <w:sz w:val="21"/>
          <w:shd w:val="clear" w:color="auto" w:fill="FFFFFF"/>
        </w:rPr>
        <w:t>artPlayer</w:t>
      </w:r>
      <w:proofErr w:type="spellEnd"/>
      <w:r>
        <w:rPr>
          <w:rFonts w:ascii="Inter" w:eastAsia="Inter" w:hAnsi="Inter" w:cs="Inter"/>
          <w:color w:val="1A1C1E"/>
          <w:sz w:val="21"/>
          <w:shd w:val="clear" w:color="auto" w:fill="FFFFFF"/>
        </w:rPr>
        <w:t>）。</w:t>
      </w:r>
    </w:p>
    <w:p w14:paraId="21C6E518" w14:textId="77777777" w:rsidR="003513D8" w:rsidRDefault="00000000">
      <w:pPr>
        <w:numPr>
          <w:ilvl w:val="0"/>
          <w:numId w:val="116"/>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664F8D9A" w14:textId="77777777" w:rsidR="003513D8" w:rsidRDefault="00000000">
      <w:pPr>
        <w:numPr>
          <w:ilvl w:val="1"/>
          <w:numId w:val="116"/>
        </w:numPr>
        <w:spacing w:after="45" w:line="343" w:lineRule="auto"/>
        <w:ind w:left="821"/>
      </w:pPr>
      <w:proofErr w:type="spellStart"/>
      <w:r>
        <w:rPr>
          <w:rFonts w:ascii="DM Mono" w:eastAsia="DM Mono" w:hAnsi="DM Mono" w:cs="DM Mono"/>
          <w:color w:val="0F0F10"/>
        </w:rPr>
        <w:t>loadResource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加载视频流。</w:t>
      </w:r>
    </w:p>
    <w:p w14:paraId="14F83C84" w14:textId="77777777" w:rsidR="003513D8" w:rsidRDefault="00000000">
      <w:pPr>
        <w:numPr>
          <w:ilvl w:val="1"/>
          <w:numId w:val="116"/>
        </w:numPr>
        <w:spacing w:after="45" w:line="343" w:lineRule="auto"/>
        <w:ind w:left="821"/>
      </w:pPr>
      <w:proofErr w:type="spellStart"/>
      <w:r>
        <w:rPr>
          <w:rFonts w:ascii="DM Mono" w:eastAsia="DM Mono" w:hAnsi="DM Mono" w:cs="DM Mono"/>
          <w:color w:val="0F0F10"/>
        </w:rPr>
        <w:t>updatePlaybackStatus</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根据同步事件（播放/暂停）更新本地播放器状态。</w:t>
      </w:r>
    </w:p>
    <w:p w14:paraId="12365931" w14:textId="77777777" w:rsidR="003513D8" w:rsidRDefault="00000000">
      <w:pPr>
        <w:numPr>
          <w:ilvl w:val="1"/>
          <w:numId w:val="116"/>
        </w:numPr>
        <w:spacing w:after="45" w:line="343" w:lineRule="auto"/>
        <w:ind w:left="821"/>
      </w:pPr>
      <w:proofErr w:type="spellStart"/>
      <w:r>
        <w:rPr>
          <w:rFonts w:ascii="DM Mono" w:eastAsia="DM Mono" w:hAnsi="DM Mono" w:cs="DM Mono"/>
          <w:color w:val="0F0F10"/>
        </w:rPr>
        <w:t>seekTo</w:t>
      </w:r>
      <w:proofErr w:type="spellEnd"/>
      <w:r>
        <w:rPr>
          <w:rFonts w:ascii="DM Mono" w:eastAsia="DM Mono" w:hAnsi="DM Mono" w:cs="DM Mono"/>
          <w:color w:val="0F0F10"/>
        </w:rPr>
        <w:t>(time)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 xml:space="preserve"> —— </w:t>
      </w:r>
      <w:r>
        <w:rPr>
          <w:rFonts w:ascii="Inter" w:eastAsia="Inter" w:hAnsi="Inter" w:cs="Inter"/>
          <w:color w:val="1A1C1E"/>
          <w:sz w:val="21"/>
          <w:shd w:val="clear" w:color="auto" w:fill="FFFFFF"/>
        </w:rPr>
        <w:t>将进度条拖动到服务器当前的播放时间点，实现进度同步。</w:t>
      </w:r>
    </w:p>
    <w:p w14:paraId="4A0859FB" w14:textId="77777777" w:rsidR="003513D8" w:rsidRDefault="00000000">
      <w:pPr>
        <w:numPr>
          <w:ilvl w:val="1"/>
          <w:numId w:val="116"/>
        </w:numPr>
        <w:spacing w:after="45" w:line="343" w:lineRule="auto"/>
        <w:ind w:left="821"/>
      </w:pPr>
      <w:proofErr w:type="spellStart"/>
      <w:r>
        <w:rPr>
          <w:rFonts w:ascii="DM Mono" w:eastAsia="DM Mono" w:hAnsi="DM Mono" w:cs="DM Mono"/>
          <w:color w:val="0F0F10"/>
        </w:rPr>
        <w:t>setPlaybackRate</w:t>
      </w:r>
      <w:proofErr w:type="spellEnd"/>
      <w:r>
        <w:rPr>
          <w:rFonts w:ascii="DM Mono" w:eastAsia="DM Mono" w:hAnsi="DM Mono" w:cs="DM Mono"/>
          <w:color w:val="0F0F10"/>
        </w:rPr>
        <w:t>(speed)</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 xml:space="preserve"> —— </w:t>
      </w:r>
      <w:r>
        <w:rPr>
          <w:rFonts w:ascii="Inter" w:eastAsia="Inter" w:hAnsi="Inter" w:cs="Inter"/>
          <w:color w:val="1A1C1E"/>
          <w:sz w:val="21"/>
          <w:shd w:val="clear" w:color="auto" w:fill="FFFFFF"/>
        </w:rPr>
        <w:t>设置播放</w:t>
      </w:r>
      <w:proofErr w:type="gramStart"/>
      <w:r>
        <w:rPr>
          <w:rFonts w:ascii="Inter" w:eastAsia="Inter" w:hAnsi="Inter" w:cs="Inter"/>
          <w:color w:val="1A1C1E"/>
          <w:sz w:val="21"/>
          <w:shd w:val="clear" w:color="auto" w:fill="FFFFFF"/>
        </w:rPr>
        <w:t>倍</w:t>
      </w:r>
      <w:proofErr w:type="gramEnd"/>
      <w:r>
        <w:rPr>
          <w:rFonts w:ascii="Inter" w:eastAsia="Inter" w:hAnsi="Inter" w:cs="Inter"/>
          <w:color w:val="1A1C1E"/>
          <w:sz w:val="21"/>
          <w:shd w:val="clear" w:color="auto" w:fill="FFFFFF"/>
        </w:rPr>
        <w:t>速（如1.5倍速）。</w:t>
      </w:r>
    </w:p>
    <w:p w14:paraId="3D70E054" w14:textId="77777777" w:rsidR="003513D8" w:rsidRDefault="00000000">
      <w:pPr>
        <w:numPr>
          <w:ilvl w:val="1"/>
          <w:numId w:val="116"/>
        </w:numPr>
        <w:spacing w:after="45" w:line="343" w:lineRule="auto"/>
        <w:ind w:left="821"/>
      </w:pPr>
      <w:proofErr w:type="spellStart"/>
      <w:r>
        <w:rPr>
          <w:rFonts w:ascii="DM Mono" w:eastAsia="DM Mono" w:hAnsi="DM Mono" w:cs="DM Mono"/>
          <w:color w:val="0F0F10"/>
        </w:rPr>
        <w:t>startEventListener</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 xml:space="preserve">——  </w:t>
      </w:r>
      <w:r>
        <w:rPr>
          <w:rFonts w:ascii="Inter" w:eastAsia="Inter" w:hAnsi="Inter" w:cs="Inter"/>
          <w:color w:val="1A1C1E"/>
          <w:sz w:val="21"/>
          <w:shd w:val="clear" w:color="auto" w:fill="FFFFFF"/>
        </w:rPr>
        <w:t xml:space="preserve"> 初始化完成后，开始监听后续的 WebSocket 消息（如暂停、跳转等实时指令），以保持持续同步。</w:t>
      </w:r>
    </w:p>
    <w:p w14:paraId="2E5AD0CE" w14:textId="77777777" w:rsidR="003513D8" w:rsidRDefault="00000000">
      <w:pPr>
        <w:rPr>
          <w:sz w:val="28"/>
        </w:rPr>
      </w:pPr>
      <w:proofErr w:type="spellStart"/>
      <w:r>
        <w:rPr>
          <w:sz w:val="28"/>
        </w:rPr>
        <w:t>RoomJoiningUI</w:t>
      </w:r>
      <w:proofErr w:type="spellEnd"/>
      <w:r>
        <w:rPr>
          <w:sz w:val="28"/>
        </w:rPr>
        <w:t xml:space="preserve"> (</w:t>
      </w:r>
      <w:r>
        <w:rPr>
          <w:sz w:val="28"/>
        </w:rPr>
        <w:t>房间加入界面</w:t>
      </w:r>
      <w:r>
        <w:rPr>
          <w:sz w:val="28"/>
        </w:rPr>
        <w:t>)</w:t>
      </w:r>
    </w:p>
    <w:p w14:paraId="6D0943F4" w14:textId="77777777" w:rsidR="003513D8" w:rsidRDefault="00000000">
      <w:pPr>
        <w:numPr>
          <w:ilvl w:val="0"/>
          <w:numId w:val="117"/>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1780CEAB" w14:textId="77777777" w:rsidR="003513D8" w:rsidRDefault="00000000">
      <w:pPr>
        <w:numPr>
          <w:ilvl w:val="1"/>
          <w:numId w:val="117"/>
        </w:numPr>
        <w:spacing w:after="45" w:line="343" w:lineRule="auto"/>
        <w:ind w:left="816"/>
      </w:pPr>
      <w:proofErr w:type="spellStart"/>
      <w:r>
        <w:rPr>
          <w:rFonts w:ascii="DM Mono" w:eastAsia="DM Mono" w:hAnsi="DM Mono" w:cs="DM Mono"/>
          <w:color w:val="0F0F10"/>
        </w:rPr>
        <w:t>promptNicknameInput</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 xml:space="preserve"> —— </w:t>
      </w:r>
      <w:r>
        <w:rPr>
          <w:rFonts w:ascii="Inter" w:eastAsia="Inter" w:hAnsi="Inter" w:cs="Inter"/>
          <w:color w:val="1A1C1E"/>
          <w:sz w:val="21"/>
          <w:shd w:val="clear" w:color="auto" w:fill="FFFFFF"/>
        </w:rPr>
        <w:t>当房间校验通过后，显示输入框让用户填写昵称。</w:t>
      </w:r>
    </w:p>
    <w:p w14:paraId="438546AB" w14:textId="77777777" w:rsidR="003513D8" w:rsidRDefault="00000000">
      <w:pPr>
        <w:numPr>
          <w:ilvl w:val="1"/>
          <w:numId w:val="117"/>
        </w:numPr>
        <w:spacing w:after="45" w:line="343" w:lineRule="auto"/>
        <w:ind w:left="816"/>
      </w:pPr>
      <w:proofErr w:type="spellStart"/>
      <w:r>
        <w:rPr>
          <w:rFonts w:ascii="DM Mono" w:eastAsia="DM Mono" w:hAnsi="DM Mono" w:cs="DM Mono"/>
          <w:color w:val="0F0F10"/>
        </w:rPr>
        <w:t>switchToRoomInterface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 xml:space="preserve"> —— </w:t>
      </w:r>
      <w:r>
        <w:rPr>
          <w:rFonts w:ascii="Inter" w:eastAsia="Inter" w:hAnsi="Inter" w:cs="Inter"/>
          <w:color w:val="1A1C1E"/>
          <w:sz w:val="21"/>
          <w:shd w:val="clear" w:color="auto" w:fill="FFFFFF"/>
        </w:rPr>
        <w:t xml:space="preserve">登录成功后，关闭当前窗口，跳转/加载到 </w:t>
      </w:r>
      <w:proofErr w:type="spellStart"/>
      <w:r>
        <w:rPr>
          <w:rFonts w:ascii="DM Mono" w:eastAsia="DM Mono" w:hAnsi="DM Mono" w:cs="DM Mono"/>
          <w:color w:val="0F0F10"/>
        </w:rPr>
        <w:t>VideoPlayerUI</w:t>
      </w:r>
      <w:proofErr w:type="spellEnd"/>
      <w:r>
        <w:rPr>
          <w:rFonts w:ascii="Inter" w:eastAsia="Inter" w:hAnsi="Inter" w:cs="Inter"/>
          <w:color w:val="1A1C1E"/>
          <w:sz w:val="21"/>
          <w:shd w:val="clear" w:color="auto" w:fill="FFFFFF"/>
        </w:rPr>
        <w:t xml:space="preserve"> 界面。</w:t>
      </w:r>
    </w:p>
    <w:p w14:paraId="6AF4F213" w14:textId="77777777" w:rsidR="003513D8" w:rsidRDefault="00000000">
      <w:pPr>
        <w:numPr>
          <w:ilvl w:val="1"/>
          <w:numId w:val="117"/>
        </w:numPr>
        <w:spacing w:after="45" w:line="343" w:lineRule="auto"/>
        <w:ind w:left="816"/>
      </w:pPr>
      <w:proofErr w:type="spellStart"/>
      <w:r>
        <w:rPr>
          <w:rFonts w:ascii="DM Mono" w:eastAsia="DM Mono" w:hAnsi="DM Mono" w:cs="DM Mono"/>
          <w:color w:val="0F0F10"/>
        </w:rPr>
        <w:t>showError</w:t>
      </w:r>
      <w:proofErr w:type="spellEnd"/>
      <w:r>
        <w:rPr>
          <w:rFonts w:ascii="DM Mono" w:eastAsia="DM Mono" w:hAnsi="DM Mono" w:cs="DM Mono"/>
          <w:color w:val="0F0F10"/>
        </w:rPr>
        <w:t>(reason)</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 xml:space="preserve"> —— </w:t>
      </w:r>
      <w:r>
        <w:rPr>
          <w:rFonts w:ascii="Inter" w:eastAsia="Inter" w:hAnsi="Inter" w:cs="Inter"/>
          <w:color w:val="1A1C1E"/>
          <w:sz w:val="21"/>
          <w:shd w:val="clear" w:color="auto" w:fill="FFFFFF"/>
        </w:rPr>
        <w:t xml:space="preserve"> 如果校验失败（如房间不存在），向用户展示错误提示。</w:t>
      </w:r>
    </w:p>
    <w:p w14:paraId="51F7A894" w14:textId="77777777" w:rsidR="003513D8" w:rsidRDefault="00000000">
      <w:pPr>
        <w:rPr>
          <w:sz w:val="28"/>
        </w:rPr>
      </w:pPr>
      <w:proofErr w:type="spellStart"/>
      <w:r>
        <w:rPr>
          <w:sz w:val="28"/>
        </w:rPr>
        <w:t>Room</w:t>
      </w:r>
      <w:r>
        <w:rPr>
          <w:rFonts w:hint="eastAsia"/>
          <w:sz w:val="28"/>
        </w:rPr>
        <w:t>Management</w:t>
      </w:r>
      <w:r>
        <w:rPr>
          <w:sz w:val="28"/>
        </w:rPr>
        <w:t>UI</w:t>
      </w:r>
      <w:proofErr w:type="spellEnd"/>
      <w:r>
        <w:rPr>
          <w:sz w:val="28"/>
        </w:rPr>
        <w:t xml:space="preserve"> (</w:t>
      </w:r>
      <w:r>
        <w:rPr>
          <w:sz w:val="28"/>
        </w:rPr>
        <w:t>房间</w:t>
      </w:r>
      <w:r>
        <w:rPr>
          <w:rFonts w:hint="eastAsia"/>
          <w:sz w:val="28"/>
        </w:rPr>
        <w:t>管理</w:t>
      </w:r>
      <w:r>
        <w:rPr>
          <w:sz w:val="28"/>
        </w:rPr>
        <w:t>界面</w:t>
      </w:r>
      <w:r>
        <w:rPr>
          <w:sz w:val="28"/>
        </w:rPr>
        <w:t>)</w:t>
      </w:r>
    </w:p>
    <w:p w14:paraId="250B2257" w14:textId="77777777" w:rsidR="003513D8" w:rsidRDefault="00000000">
      <w:pPr>
        <w:numPr>
          <w:ilvl w:val="0"/>
          <w:numId w:val="118"/>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37311EA6" w14:textId="77777777" w:rsidR="003513D8" w:rsidRDefault="00000000">
      <w:pPr>
        <w:numPr>
          <w:ilvl w:val="1"/>
          <w:numId w:val="118"/>
        </w:numPr>
        <w:spacing w:after="45" w:line="343" w:lineRule="auto"/>
        <w:ind w:left="821"/>
      </w:pPr>
      <w:r>
        <w:rPr>
          <w:rFonts w:ascii="DM Mono" w:eastAsia="DM Mono" w:hAnsi="DM Mono" w:cs="DM Mono" w:hint="eastAsia"/>
          <w:color w:val="0F0F10"/>
        </w:rPr>
        <w:t>play</w:t>
      </w:r>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放映控制者选择播放视频</w:t>
      </w:r>
      <w:r>
        <w:rPr>
          <w:rFonts w:ascii="Inter" w:eastAsia="Inter" w:hAnsi="Inter" w:cs="Inter"/>
          <w:color w:val="1A1C1E"/>
          <w:sz w:val="21"/>
          <w:shd w:val="clear" w:color="auto" w:fill="FFFFFF"/>
        </w:rPr>
        <w:t>。</w:t>
      </w:r>
    </w:p>
    <w:p w14:paraId="7271A53C" w14:textId="77777777" w:rsidR="003513D8" w:rsidRDefault="00000000">
      <w:pPr>
        <w:numPr>
          <w:ilvl w:val="1"/>
          <w:numId w:val="118"/>
        </w:numPr>
        <w:spacing w:after="45" w:line="343" w:lineRule="auto"/>
        <w:ind w:left="821"/>
      </w:pPr>
      <w:r>
        <w:rPr>
          <w:rFonts w:ascii="DM Mono" w:eastAsia="DM Mono" w:hAnsi="DM Mono" w:cs="DM Mono" w:hint="eastAsia"/>
          <w:color w:val="0F0F10"/>
        </w:rPr>
        <w:t>pause</w:t>
      </w:r>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放映控制者选择暂停视频</w:t>
      </w:r>
      <w:r>
        <w:rPr>
          <w:rFonts w:ascii="Inter" w:eastAsia="Inter" w:hAnsi="Inter" w:cs="Inter"/>
          <w:color w:val="1A1C1E"/>
          <w:sz w:val="21"/>
          <w:shd w:val="clear" w:color="auto" w:fill="FFFFFF"/>
        </w:rPr>
        <w:t>。</w:t>
      </w:r>
    </w:p>
    <w:p w14:paraId="0CDCF453" w14:textId="77777777" w:rsidR="003513D8" w:rsidRDefault="00000000">
      <w:pPr>
        <w:numPr>
          <w:ilvl w:val="1"/>
          <w:numId w:val="118"/>
        </w:numPr>
        <w:spacing w:after="45" w:line="343" w:lineRule="auto"/>
        <w:ind w:left="821"/>
      </w:pPr>
      <w:proofErr w:type="spellStart"/>
      <w:r>
        <w:rPr>
          <w:rFonts w:ascii="DM Mono" w:eastAsia="DM Mono" w:hAnsi="DM Mono" w:cs="DM Mono" w:hint="eastAsia"/>
          <w:color w:val="0F0F10"/>
        </w:rPr>
        <w:t>jumpTo</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放映控制者选择跳转播放进度到指定时间</w:t>
      </w:r>
      <w:r>
        <w:rPr>
          <w:rFonts w:ascii="Inter" w:eastAsia="Inter" w:hAnsi="Inter" w:cs="Inter"/>
          <w:color w:val="1A1C1E"/>
          <w:sz w:val="21"/>
          <w:shd w:val="clear" w:color="auto" w:fill="FFFFFF"/>
        </w:rPr>
        <w:t>。</w:t>
      </w:r>
    </w:p>
    <w:p w14:paraId="1395BBA5" w14:textId="77777777" w:rsidR="003513D8" w:rsidRDefault="00000000">
      <w:pPr>
        <w:numPr>
          <w:ilvl w:val="1"/>
          <w:numId w:val="118"/>
        </w:numPr>
        <w:spacing w:after="45" w:line="343" w:lineRule="auto"/>
        <w:ind w:left="821"/>
      </w:pPr>
      <w:proofErr w:type="spellStart"/>
      <w:r>
        <w:rPr>
          <w:rFonts w:ascii="DM Mono" w:eastAsia="DM Mono" w:hAnsi="DM Mono" w:cs="DM Mono" w:hint="eastAsia"/>
          <w:color w:val="0F0F10"/>
        </w:rPr>
        <w:t>setSpeed</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放映控制者选择设置播放</w:t>
      </w:r>
      <w:proofErr w:type="gramStart"/>
      <w:r>
        <w:rPr>
          <w:rFonts w:ascii="Inter" w:eastAsia="Inter" w:hAnsi="Inter" w:cs="Inter" w:hint="eastAsia"/>
          <w:color w:val="1A1C1E"/>
          <w:sz w:val="21"/>
          <w:shd w:val="clear" w:color="auto" w:fill="FFFFFF"/>
        </w:rPr>
        <w:t>倍</w:t>
      </w:r>
      <w:proofErr w:type="gramEnd"/>
      <w:r>
        <w:rPr>
          <w:rFonts w:ascii="Inter" w:eastAsia="Inter" w:hAnsi="Inter" w:cs="Inter" w:hint="eastAsia"/>
          <w:color w:val="1A1C1E"/>
          <w:sz w:val="21"/>
          <w:shd w:val="clear" w:color="auto" w:fill="FFFFFF"/>
        </w:rPr>
        <w:t>速</w:t>
      </w:r>
      <w:r>
        <w:rPr>
          <w:rFonts w:ascii="Inter" w:eastAsia="Inter" w:hAnsi="Inter" w:cs="Inter"/>
          <w:color w:val="1A1C1E"/>
          <w:sz w:val="21"/>
          <w:shd w:val="clear" w:color="auto" w:fill="FFFFFF"/>
        </w:rPr>
        <w:t>。</w:t>
      </w:r>
    </w:p>
    <w:p w14:paraId="724C51D9" w14:textId="77777777" w:rsidR="003513D8" w:rsidRDefault="00000000">
      <w:pPr>
        <w:numPr>
          <w:ilvl w:val="1"/>
          <w:numId w:val="118"/>
        </w:numPr>
        <w:spacing w:after="45" w:line="343" w:lineRule="auto"/>
        <w:ind w:left="821"/>
        <w:rPr>
          <w:rFonts w:ascii="Inter" w:eastAsia="Inter" w:hAnsi="Inter" w:cs="Inter"/>
          <w:color w:val="1A1C1E"/>
          <w:sz w:val="21"/>
          <w:shd w:val="clear" w:color="auto" w:fill="FFFFFF"/>
        </w:rPr>
      </w:pPr>
      <w:proofErr w:type="spellStart"/>
      <w:r>
        <w:rPr>
          <w:rFonts w:ascii="Inter" w:eastAsia="Inter" w:hAnsi="Inter" w:cs="Inter" w:hint="eastAsia"/>
          <w:color w:val="1A1C1E"/>
          <w:sz w:val="21"/>
          <w:shd w:val="clear" w:color="auto" w:fill="FFFFFF"/>
        </w:rPr>
        <w:t>set</w:t>
      </w:r>
      <w:r>
        <w:rPr>
          <w:rFonts w:ascii="DM Mono" w:eastAsia="DM Mono" w:hAnsi="DM Mono" w:cs="DM Mono"/>
          <w:color w:val="0F0F10"/>
        </w:rPr>
        <w:t>Media</w:t>
      </w:r>
      <w:r>
        <w:rPr>
          <w:rFonts w:ascii="Inter" w:eastAsia="Inter" w:hAnsi="Inter" w:cs="Inter" w:hint="eastAsia"/>
          <w:color w:val="1A1C1E"/>
          <w:sz w:val="21"/>
          <w:shd w:val="clear" w:color="auto" w:fill="FFFFFF"/>
        </w:rPr>
        <w:t>Source</w:t>
      </w:r>
      <w:proofErr w:type="spellEnd"/>
      <w:r>
        <w:rPr>
          <w:rFonts w:ascii="Inter" w:eastAsia="Inter" w:hAnsi="Inter" w:cs="Inter" w:hint="eastAsia"/>
          <w:color w:val="1A1C1E"/>
          <w:sz w:val="21"/>
          <w:shd w:val="clear" w:color="auto" w:fill="FFFFFF"/>
        </w:rPr>
        <w:t xml:space="preserve">(): void </w:t>
      </w:r>
      <w:r>
        <w:rPr>
          <w:rFonts w:ascii="Inter" w:eastAsia="Inter" w:hAnsi="Inter" w:cs="Inter"/>
          <w:color w:val="1A1C1E"/>
          <w:sz w:val="21"/>
          <w:shd w:val="clear" w:color="auto" w:fill="FFFFFF"/>
        </w:rPr>
        <w:t xml:space="preserve">—— </w:t>
      </w:r>
      <w:r>
        <w:rPr>
          <w:rFonts w:ascii="Inter" w:eastAsia="Inter" w:hAnsi="Inter" w:cs="Inter" w:hint="eastAsia"/>
          <w:color w:val="1A1C1E"/>
          <w:sz w:val="21"/>
          <w:shd w:val="clear" w:color="auto" w:fill="FFFFFF"/>
        </w:rPr>
        <w:t>放映控制者选择设置视频源。</w:t>
      </w:r>
    </w:p>
    <w:p w14:paraId="74ECF8C6" w14:textId="77777777" w:rsidR="003513D8" w:rsidRDefault="00000000">
      <w:pPr>
        <w:numPr>
          <w:ilvl w:val="1"/>
          <w:numId w:val="118"/>
        </w:numPr>
        <w:spacing w:after="45" w:line="343" w:lineRule="auto"/>
        <w:ind w:left="821"/>
        <w:rPr>
          <w:rFonts w:ascii="Inter" w:eastAsia="Inter" w:hAnsi="Inter" w:cs="Inter"/>
          <w:color w:val="1A1C1E"/>
          <w:sz w:val="21"/>
          <w:shd w:val="clear" w:color="auto" w:fill="FFFFFF"/>
        </w:rPr>
      </w:pPr>
      <w:r>
        <w:rPr>
          <w:rFonts w:ascii="Inter" w:eastAsia="Inter" w:hAnsi="Inter" w:cs="Inter" w:hint="eastAsia"/>
          <w:color w:val="1A1C1E"/>
          <w:sz w:val="21"/>
          <w:shd w:val="clear" w:color="auto" w:fill="FFFFFF"/>
        </w:rPr>
        <w:t xml:space="preserve">confirm(): void </w:t>
      </w:r>
      <w:r>
        <w:rPr>
          <w:rFonts w:ascii="Inter" w:eastAsia="Inter" w:hAnsi="Inter" w:cs="Inter"/>
          <w:color w:val="1A1C1E"/>
          <w:sz w:val="21"/>
          <w:shd w:val="clear" w:color="auto" w:fill="FFFFFF"/>
        </w:rPr>
        <w:t xml:space="preserve">—— </w:t>
      </w:r>
      <w:r>
        <w:rPr>
          <w:rFonts w:ascii="Inter" w:eastAsia="Inter" w:hAnsi="Inter" w:cs="Inter" w:hint="eastAsia"/>
          <w:color w:val="1A1C1E"/>
          <w:sz w:val="21"/>
          <w:shd w:val="clear" w:color="auto" w:fill="FFFFFF"/>
        </w:rPr>
        <w:t>放映控制者选择确认操作。</w:t>
      </w:r>
    </w:p>
    <w:p w14:paraId="4210C961" w14:textId="77777777" w:rsidR="003513D8" w:rsidRDefault="00000000">
      <w:pPr>
        <w:numPr>
          <w:ilvl w:val="1"/>
          <w:numId w:val="118"/>
        </w:numPr>
        <w:spacing w:after="45" w:line="343" w:lineRule="auto"/>
        <w:ind w:left="821"/>
        <w:rPr>
          <w:rFonts w:ascii="Inter" w:eastAsia="Inter" w:hAnsi="Inter" w:cs="Inter"/>
          <w:color w:val="1A1C1E"/>
          <w:sz w:val="21"/>
          <w:shd w:val="clear" w:color="auto" w:fill="FFFFFF"/>
        </w:rPr>
      </w:pPr>
      <w:proofErr w:type="spellStart"/>
      <w:r>
        <w:rPr>
          <w:rFonts w:ascii="Inter" w:eastAsia="Inter" w:hAnsi="Inter" w:cs="Inter" w:hint="eastAsia"/>
          <w:color w:val="1A1C1E"/>
          <w:sz w:val="21"/>
          <w:shd w:val="clear" w:color="auto" w:fill="FFFFFF"/>
        </w:rPr>
        <w:lastRenderedPageBreak/>
        <w:t>cencel</w:t>
      </w:r>
      <w:proofErr w:type="spellEnd"/>
      <w:r>
        <w:rPr>
          <w:rFonts w:ascii="Inter" w:eastAsia="Inter" w:hAnsi="Inter" w:cs="Inter" w:hint="eastAsia"/>
          <w:color w:val="1A1C1E"/>
          <w:sz w:val="21"/>
          <w:shd w:val="clear" w:color="auto" w:fill="FFFFFF"/>
        </w:rPr>
        <w:t xml:space="preserve">(): void </w:t>
      </w:r>
      <w:r>
        <w:rPr>
          <w:rFonts w:ascii="Inter" w:eastAsia="Inter" w:hAnsi="Inter" w:cs="Inter"/>
          <w:color w:val="1A1C1E"/>
          <w:sz w:val="21"/>
          <w:shd w:val="clear" w:color="auto" w:fill="FFFFFF"/>
        </w:rPr>
        <w:t xml:space="preserve">—— </w:t>
      </w:r>
      <w:r>
        <w:rPr>
          <w:rFonts w:ascii="Inter" w:eastAsia="Inter" w:hAnsi="Inter" w:cs="Inter" w:hint="eastAsia"/>
          <w:color w:val="1A1C1E"/>
          <w:sz w:val="21"/>
          <w:shd w:val="clear" w:color="auto" w:fill="FFFFFF"/>
        </w:rPr>
        <w:t>放映控制者选择取消操作。</w:t>
      </w:r>
    </w:p>
    <w:p w14:paraId="190A550C" w14:textId="77777777" w:rsidR="003513D8" w:rsidRDefault="00000000">
      <w:pPr>
        <w:numPr>
          <w:ilvl w:val="1"/>
          <w:numId w:val="118"/>
        </w:numPr>
        <w:spacing w:after="45" w:line="343" w:lineRule="auto"/>
        <w:ind w:left="821"/>
        <w:rPr>
          <w:rFonts w:ascii="Inter" w:eastAsia="Inter" w:hAnsi="Inter" w:cs="Inter"/>
          <w:b/>
        </w:rPr>
      </w:pPr>
      <w:proofErr w:type="spellStart"/>
      <w:r>
        <w:rPr>
          <w:rFonts w:hint="eastAsia"/>
        </w:rPr>
        <w:t>dismissRoom</w:t>
      </w:r>
      <w:proofErr w:type="spellEnd"/>
      <w:r>
        <w:rPr>
          <w:rFonts w:hint="eastAsia"/>
        </w:rPr>
        <w:t xml:space="preserve">(): </w:t>
      </w:r>
      <w:r>
        <w:rPr>
          <w:rFonts w:hint="eastAsia"/>
          <w:b/>
        </w:rPr>
        <w:t>void</w:t>
      </w:r>
      <w:r>
        <w:rPr>
          <w:rFonts w:hint="eastAsia"/>
          <w:b/>
        </w:rPr>
        <w:t>——</w:t>
      </w:r>
      <w:r>
        <w:rPr>
          <w:rFonts w:hint="eastAsia"/>
        </w:rPr>
        <w:t>向放映</w:t>
      </w:r>
      <w:proofErr w:type="gramStart"/>
      <w:r>
        <w:rPr>
          <w:rFonts w:hint="eastAsia"/>
        </w:rPr>
        <w:t>厅创建</w:t>
      </w:r>
      <w:proofErr w:type="gramEnd"/>
      <w:r>
        <w:rPr>
          <w:rFonts w:hint="eastAsia"/>
        </w:rPr>
        <w:t>者提供解散房间的选项。</w:t>
      </w:r>
    </w:p>
    <w:p w14:paraId="3C6D79C9" w14:textId="77777777" w:rsidR="003513D8" w:rsidRDefault="00000000">
      <w:pPr>
        <w:numPr>
          <w:ilvl w:val="1"/>
          <w:numId w:val="118"/>
        </w:numPr>
        <w:spacing w:after="45" w:line="343" w:lineRule="auto"/>
        <w:ind w:left="821"/>
      </w:pPr>
      <w:proofErr w:type="spellStart"/>
      <w:r>
        <w:rPr>
          <w:rFonts w:ascii="DM Mono" w:eastAsia="DM Mono" w:hAnsi="DM Mono" w:cs="DM Mono" w:hint="eastAsia"/>
          <w:color w:val="0F0F10"/>
        </w:rPr>
        <w:t>reques</w:t>
      </w:r>
      <w:r>
        <w:rPr>
          <w:rFonts w:ascii="DM Mono" w:eastAsia="DM Mono" w:hAnsi="DM Mono" w:cs="DM Mono"/>
          <w:color w:val="0F0F10"/>
        </w:rPr>
        <w:t>t</w:t>
      </w:r>
      <w:r>
        <w:rPr>
          <w:rFonts w:ascii="DM Mono" w:eastAsia="DM Mono" w:hAnsi="DM Mono" w:cs="DM Mono" w:hint="eastAsia"/>
          <w:color w:val="0F0F10"/>
        </w:rPr>
        <w:t>DismissRoom</w:t>
      </w:r>
      <w:proofErr w:type="spellEnd"/>
      <w:r>
        <w:rPr>
          <w:rFonts w:ascii="DM Mono" w:eastAsia="DM Mono" w:hAnsi="DM Mono" w:cs="DM Mono"/>
          <w:color w:val="0F0F10"/>
        </w:rPr>
        <w:t>(</w:t>
      </w:r>
      <w:proofErr w:type="spellStart"/>
      <w:r>
        <w:rPr>
          <w:rFonts w:ascii="DM Mono" w:eastAsia="DM Mono" w:hAnsi="DM Mono" w:cs="DM Mono" w:hint="eastAsia"/>
          <w:color w:val="0F0F10"/>
        </w:rPr>
        <w:t>roomId</w:t>
      </w:r>
      <w:proofErr w:type="spellEnd"/>
      <w:r>
        <w:rPr>
          <w:rFonts w:ascii="DM Mono" w:eastAsia="DM Mono" w:hAnsi="DM Mono" w:cs="DM Mono" w:hint="eastAsia"/>
          <w:color w:val="0F0F10"/>
        </w:rPr>
        <w:t xml:space="preserve">, </w:t>
      </w:r>
      <w:proofErr w:type="spellStart"/>
      <w:r>
        <w:rPr>
          <w:rFonts w:ascii="DM Mono" w:eastAsia="DM Mono" w:hAnsi="DM Mono" w:cs="DM Mono" w:hint="eastAsia"/>
          <w:color w:val="0F0F10"/>
        </w:rPr>
        <w:t>userId</w:t>
      </w:r>
      <w:proofErr w:type="spellEnd"/>
      <w:r>
        <w:rPr>
          <w:rFonts w:ascii="DM Mono" w:eastAsia="DM Mono" w:hAnsi="DM Mono" w:cs="DM Mono"/>
          <w:color w:val="0F0F10"/>
        </w:rPr>
        <w:t>)</w:t>
      </w:r>
      <w:r>
        <w:rPr>
          <w:rFonts w:ascii="Inter" w:eastAsia="Inter" w:hAnsi="Inter" w:cs="Inter"/>
          <w:color w:val="1A1C1E"/>
          <w:shd w:val="clear" w:color="auto" w:fill="FFFFFF"/>
        </w:rPr>
        <w:t xml:space="preserve">: </w:t>
      </w:r>
      <w:r>
        <w:rPr>
          <w:rFonts w:ascii="Inter" w:eastAsia="Inter" w:hAnsi="Inter" w:cs="Inter"/>
          <w:b/>
          <w:color w:val="1A1C1E"/>
          <w:shd w:val="clear" w:color="auto" w:fill="FFFFFF"/>
        </w:rPr>
        <w:t>void</w:t>
      </w:r>
      <w:r>
        <w:rPr>
          <w:rFonts w:ascii="Inter" w:eastAsia="Inter" w:hAnsi="Inter" w:cs="Inter" w:hint="eastAsia"/>
          <w:b/>
          <w:color w:val="1A1C1E"/>
          <w:shd w:val="clear" w:color="auto" w:fill="FFFFFF"/>
        </w:rPr>
        <w:t xml:space="preserve"> —— </w:t>
      </w:r>
      <w:r>
        <w:rPr>
          <w:rFonts w:ascii="Inter" w:eastAsia="Inter" w:hAnsi="Inter" w:cs="Inter" w:hint="eastAsia"/>
          <w:color w:val="1A1C1E"/>
          <w:shd w:val="clear" w:color="auto" w:fill="FFFFFF"/>
        </w:rPr>
        <w:t>当放映</w:t>
      </w:r>
      <w:proofErr w:type="gramStart"/>
      <w:r>
        <w:rPr>
          <w:rFonts w:ascii="Inter" w:eastAsia="Inter" w:hAnsi="Inter" w:cs="Inter" w:hint="eastAsia"/>
          <w:color w:val="1A1C1E"/>
          <w:shd w:val="clear" w:color="auto" w:fill="FFFFFF"/>
        </w:rPr>
        <w:t>厅创建</w:t>
      </w:r>
      <w:proofErr w:type="gramEnd"/>
      <w:r>
        <w:rPr>
          <w:rFonts w:ascii="Inter" w:eastAsia="Inter" w:hAnsi="Inter" w:cs="Inter" w:hint="eastAsia"/>
          <w:color w:val="1A1C1E"/>
          <w:shd w:val="clear" w:color="auto" w:fill="FFFFFF"/>
        </w:rPr>
        <w:t>者选择解散房间时向</w:t>
      </w:r>
      <w:proofErr w:type="spellStart"/>
      <w:r>
        <w:rPr>
          <w:rFonts w:ascii="Inter" w:eastAsia="Inter" w:hAnsi="Inter" w:cs="Inter" w:hint="eastAsia"/>
          <w:color w:val="1A1C1E"/>
          <w:shd w:val="clear" w:color="auto" w:fill="FFFFFF"/>
        </w:rPr>
        <w:t>RoomDismissalController</w:t>
      </w:r>
      <w:proofErr w:type="spellEnd"/>
      <w:r>
        <w:rPr>
          <w:rFonts w:ascii="Inter" w:eastAsia="Inter" w:hAnsi="Inter" w:cs="Inter" w:hint="eastAsia"/>
          <w:color w:val="1A1C1E"/>
          <w:shd w:val="clear" w:color="auto" w:fill="FFFFFF"/>
        </w:rPr>
        <w:t>发出解散房间的请求。</w:t>
      </w:r>
    </w:p>
    <w:p w14:paraId="4EE5F859" w14:textId="77777777" w:rsidR="003513D8" w:rsidRDefault="00000000">
      <w:pPr>
        <w:numPr>
          <w:ilvl w:val="1"/>
          <w:numId w:val="118"/>
        </w:numPr>
        <w:spacing w:after="45" w:line="343" w:lineRule="auto"/>
        <w:ind w:left="821"/>
        <w:rPr>
          <w:rFonts w:ascii="Inter" w:eastAsia="Inter" w:hAnsi="Inter" w:cs="Inter"/>
          <w:color w:val="1A1C1E"/>
          <w:shd w:val="clear" w:color="auto" w:fill="FFFFFF"/>
        </w:rPr>
      </w:pPr>
      <w:proofErr w:type="spellStart"/>
      <w:r>
        <w:rPr>
          <w:rFonts w:ascii="Inter" w:eastAsia="Inter" w:hAnsi="Inter" w:cs="Inter" w:hint="eastAsia"/>
          <w:color w:val="1A1C1E"/>
          <w:shd w:val="clear" w:color="auto" w:fill="FFFFFF"/>
        </w:rPr>
        <w:t>colse</w:t>
      </w:r>
      <w:proofErr w:type="spellEnd"/>
      <w:r>
        <w:rPr>
          <w:rFonts w:ascii="Inter" w:eastAsia="Inter" w:hAnsi="Inter" w:cs="Inter" w:hint="eastAsia"/>
          <w:color w:val="1A1C1E"/>
          <w:shd w:val="clear" w:color="auto" w:fill="FFFFFF"/>
        </w:rPr>
        <w:t xml:space="preserve">(): </w:t>
      </w:r>
      <w:r>
        <w:rPr>
          <w:rFonts w:ascii="Inter" w:eastAsia="Inter" w:hAnsi="Inter" w:cs="Inter" w:hint="eastAsia"/>
          <w:b/>
          <w:color w:val="1A1C1E"/>
          <w:shd w:val="clear" w:color="auto" w:fill="FFFFFF"/>
        </w:rPr>
        <w:t>void——</w:t>
      </w:r>
      <w:r>
        <w:rPr>
          <w:rFonts w:ascii="Inter" w:eastAsia="Inter" w:hAnsi="Inter" w:cs="Inter" w:hint="eastAsia"/>
          <w:color w:val="1A1C1E"/>
          <w:shd w:val="clear" w:color="auto" w:fill="FFFFFF"/>
        </w:rPr>
        <w:t>解散房间后，关闭房间管理界面。</w:t>
      </w:r>
    </w:p>
    <w:p w14:paraId="6775507C" w14:textId="77777777" w:rsidR="003513D8" w:rsidRDefault="00000000">
      <w:pPr>
        <w:rPr>
          <w:sz w:val="28"/>
        </w:rPr>
      </w:pPr>
      <w:proofErr w:type="spellStart"/>
      <w:r>
        <w:rPr>
          <w:rFonts w:hint="eastAsia"/>
          <w:sz w:val="28"/>
        </w:rPr>
        <w:t>Chat</w:t>
      </w:r>
      <w:r>
        <w:rPr>
          <w:sz w:val="28"/>
        </w:rPr>
        <w:t>UI</w:t>
      </w:r>
      <w:proofErr w:type="spellEnd"/>
      <w:r>
        <w:rPr>
          <w:sz w:val="28"/>
        </w:rPr>
        <w:t xml:space="preserve"> (</w:t>
      </w:r>
      <w:r>
        <w:rPr>
          <w:sz w:val="28"/>
        </w:rPr>
        <w:t>房间</w:t>
      </w:r>
      <w:r>
        <w:rPr>
          <w:rFonts w:hint="eastAsia"/>
          <w:sz w:val="28"/>
        </w:rPr>
        <w:t>聊天</w:t>
      </w:r>
      <w:r>
        <w:rPr>
          <w:sz w:val="28"/>
        </w:rPr>
        <w:t>界面</w:t>
      </w:r>
      <w:r>
        <w:rPr>
          <w:sz w:val="28"/>
        </w:rPr>
        <w:t>)</w:t>
      </w:r>
    </w:p>
    <w:p w14:paraId="1A9DA34E" w14:textId="77777777" w:rsidR="003513D8" w:rsidRDefault="00000000">
      <w:pPr>
        <w:numPr>
          <w:ilvl w:val="0"/>
          <w:numId w:val="119"/>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2C8E9D49" w14:textId="77777777" w:rsidR="003513D8" w:rsidRDefault="00000000">
      <w:pPr>
        <w:numPr>
          <w:ilvl w:val="1"/>
          <w:numId w:val="119"/>
        </w:numPr>
        <w:spacing w:after="45" w:line="343" w:lineRule="auto"/>
        <w:ind w:left="821"/>
      </w:pPr>
      <w:proofErr w:type="spellStart"/>
      <w:r>
        <w:rPr>
          <w:rFonts w:ascii="DM Mono" w:eastAsia="DM Mono" w:hAnsi="DM Mono" w:cs="DM Mono" w:hint="eastAsia"/>
          <w:color w:val="0F0F10"/>
        </w:rPr>
        <w:t>getMessage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获取观众要发送的消息内容</w:t>
      </w:r>
      <w:r>
        <w:rPr>
          <w:rFonts w:ascii="Inter" w:eastAsia="Inter" w:hAnsi="Inter" w:cs="Inter"/>
          <w:color w:val="1A1C1E"/>
          <w:sz w:val="21"/>
          <w:shd w:val="clear" w:color="auto" w:fill="FFFFFF"/>
        </w:rPr>
        <w:t>。</w:t>
      </w:r>
    </w:p>
    <w:p w14:paraId="7634CAF7" w14:textId="77777777" w:rsidR="003513D8" w:rsidRDefault="00000000">
      <w:pPr>
        <w:numPr>
          <w:ilvl w:val="1"/>
          <w:numId w:val="119"/>
        </w:numPr>
        <w:spacing w:after="45" w:line="343" w:lineRule="auto"/>
        <w:ind w:left="821"/>
      </w:pPr>
      <w:proofErr w:type="spellStart"/>
      <w:r>
        <w:rPr>
          <w:rFonts w:ascii="DM Mono" w:eastAsia="DM Mono" w:hAnsi="DM Mono" w:cs="DM Mono" w:hint="eastAsia"/>
          <w:color w:val="0F0F10"/>
        </w:rPr>
        <w:t>sendMessage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观众选择发送消息</w:t>
      </w:r>
      <w:r>
        <w:rPr>
          <w:rFonts w:ascii="Inter" w:eastAsia="Inter" w:hAnsi="Inter" w:cs="Inter"/>
          <w:color w:val="1A1C1E"/>
          <w:sz w:val="21"/>
          <w:shd w:val="clear" w:color="auto" w:fill="FFFFFF"/>
        </w:rPr>
        <w:t>。</w:t>
      </w:r>
    </w:p>
    <w:p w14:paraId="625B5094" w14:textId="77777777" w:rsidR="003513D8" w:rsidRDefault="00000000">
      <w:pPr>
        <w:numPr>
          <w:ilvl w:val="1"/>
          <w:numId w:val="119"/>
        </w:numPr>
        <w:spacing w:after="45" w:line="343" w:lineRule="auto"/>
        <w:ind w:left="821"/>
      </w:pPr>
      <w:proofErr w:type="spellStart"/>
      <w:r>
        <w:rPr>
          <w:rFonts w:ascii="DM Mono" w:eastAsia="DM Mono" w:hAnsi="DM Mono" w:cs="DM Mono" w:hint="eastAsia"/>
          <w:color w:val="0F0F10"/>
        </w:rPr>
        <w:t>receiveMessage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接收消息</w:t>
      </w:r>
      <w:r>
        <w:rPr>
          <w:rFonts w:ascii="Inter" w:eastAsia="Inter" w:hAnsi="Inter" w:cs="Inter"/>
          <w:color w:val="1A1C1E"/>
          <w:sz w:val="21"/>
          <w:shd w:val="clear" w:color="auto" w:fill="FFFFFF"/>
        </w:rPr>
        <w:t>。</w:t>
      </w:r>
    </w:p>
    <w:p w14:paraId="642F1880" w14:textId="77777777" w:rsidR="003513D8" w:rsidRDefault="00000000">
      <w:pPr>
        <w:numPr>
          <w:ilvl w:val="1"/>
          <w:numId w:val="119"/>
        </w:numPr>
        <w:spacing w:after="45" w:line="343" w:lineRule="auto"/>
        <w:ind w:left="821"/>
      </w:pPr>
      <w:proofErr w:type="spellStart"/>
      <w:r>
        <w:rPr>
          <w:rFonts w:ascii="DM Mono" w:eastAsia="DM Mono" w:hAnsi="DM Mono" w:cs="DM Mono" w:hint="eastAsia"/>
          <w:color w:val="0F0F10"/>
        </w:rPr>
        <w:t>displayMessage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在聊天界面渲染消息</w:t>
      </w:r>
      <w:r>
        <w:rPr>
          <w:rFonts w:ascii="Inter" w:eastAsia="Inter" w:hAnsi="Inter" w:cs="Inter"/>
          <w:color w:val="1A1C1E"/>
          <w:sz w:val="21"/>
          <w:shd w:val="clear" w:color="auto" w:fill="FFFFFF"/>
        </w:rPr>
        <w:t>。</w:t>
      </w:r>
    </w:p>
    <w:p w14:paraId="7DCBE56D" w14:textId="77777777" w:rsidR="003513D8" w:rsidRDefault="00000000">
      <w:pPr>
        <w:rPr>
          <w:sz w:val="28"/>
        </w:rPr>
      </w:pPr>
      <w:proofErr w:type="spellStart"/>
      <w:r>
        <w:rPr>
          <w:rFonts w:hint="eastAsia"/>
          <w:sz w:val="28"/>
        </w:rPr>
        <w:t>RoomDismissal</w:t>
      </w:r>
      <w:r>
        <w:rPr>
          <w:sz w:val="28"/>
        </w:rPr>
        <w:t>UI</w:t>
      </w:r>
      <w:proofErr w:type="spellEnd"/>
      <w:r>
        <w:rPr>
          <w:sz w:val="28"/>
        </w:rPr>
        <w:t xml:space="preserve"> (</w:t>
      </w:r>
      <w:r>
        <w:rPr>
          <w:rFonts w:hint="eastAsia"/>
          <w:sz w:val="28"/>
        </w:rPr>
        <w:t>解散确认</w:t>
      </w:r>
      <w:r>
        <w:rPr>
          <w:sz w:val="28"/>
        </w:rPr>
        <w:t>界面</w:t>
      </w:r>
      <w:r>
        <w:rPr>
          <w:sz w:val="28"/>
        </w:rPr>
        <w:t>)</w:t>
      </w:r>
    </w:p>
    <w:p w14:paraId="122D7B44" w14:textId="77777777" w:rsidR="003513D8" w:rsidRDefault="00000000">
      <w:pPr>
        <w:numPr>
          <w:ilvl w:val="0"/>
          <w:numId w:val="120"/>
        </w:numPr>
        <w:spacing w:after="45" w:line="343" w:lineRule="auto"/>
      </w:pPr>
      <w:r>
        <w:rPr>
          <w:rFonts w:ascii="Inter" w:eastAsia="Inter" w:hAnsi="Inter" w:cs="Inter"/>
          <w:b/>
          <w:color w:val="1A1C1E"/>
          <w:shd w:val="clear" w:color="auto" w:fill="FFFFFF"/>
        </w:rPr>
        <w:t>属性 (Attributes)</w:t>
      </w:r>
      <w:r>
        <w:rPr>
          <w:rFonts w:ascii="Inter" w:eastAsia="Inter" w:hAnsi="Inter" w:cs="Inter"/>
          <w:color w:val="1A1C1E"/>
          <w:shd w:val="clear" w:color="auto" w:fill="FFFFFF"/>
        </w:rPr>
        <w:t>:</w:t>
      </w:r>
    </w:p>
    <w:p w14:paraId="75DE8C22" w14:textId="77777777" w:rsidR="003513D8" w:rsidRDefault="00000000">
      <w:pPr>
        <w:numPr>
          <w:ilvl w:val="1"/>
          <w:numId w:val="120"/>
        </w:numPr>
        <w:spacing w:after="45" w:line="343" w:lineRule="auto"/>
        <w:ind w:left="816"/>
        <w:rPr>
          <w:b/>
        </w:rPr>
      </w:pPr>
      <w:r>
        <w:rPr>
          <w:rFonts w:ascii="DM Mono" w:eastAsia="DM Mono" w:hAnsi="DM Mono" w:cs="DM Mono" w:hint="eastAsia"/>
          <w:color w:val="0F0F10"/>
        </w:rPr>
        <w:t xml:space="preserve">caution: </w:t>
      </w:r>
      <w:r>
        <w:rPr>
          <w:rFonts w:ascii="DM Mono" w:eastAsia="DM Mono" w:hAnsi="DM Mono" w:cs="DM Mono" w:hint="eastAsia"/>
          <w:b/>
          <w:color w:val="0F0F10"/>
        </w:rPr>
        <w:t>string——</w:t>
      </w:r>
      <w:r>
        <w:rPr>
          <w:rFonts w:ascii="DM Mono" w:eastAsia="DM Mono" w:hAnsi="DM Mono" w:cs="DM Mono" w:hint="eastAsia"/>
          <w:color w:val="0F0F10"/>
        </w:rPr>
        <w:t>向放映</w:t>
      </w:r>
      <w:proofErr w:type="gramStart"/>
      <w:r>
        <w:rPr>
          <w:rFonts w:ascii="DM Mono" w:eastAsia="DM Mono" w:hAnsi="DM Mono" w:cs="DM Mono" w:hint="eastAsia"/>
          <w:color w:val="0F0F10"/>
        </w:rPr>
        <w:t>厅创建</w:t>
      </w:r>
      <w:proofErr w:type="gramEnd"/>
      <w:r>
        <w:rPr>
          <w:rFonts w:ascii="DM Mono" w:eastAsia="DM Mono" w:hAnsi="DM Mono" w:cs="DM Mono" w:hint="eastAsia"/>
          <w:color w:val="0F0F10"/>
        </w:rPr>
        <w:t>者发出的解散房间警示信息。</w:t>
      </w:r>
    </w:p>
    <w:p w14:paraId="75B2E989" w14:textId="77777777" w:rsidR="003513D8" w:rsidRDefault="00000000">
      <w:pPr>
        <w:numPr>
          <w:ilvl w:val="0"/>
          <w:numId w:val="120"/>
        </w:numPr>
        <w:spacing w:after="45" w:line="343" w:lineRule="auto"/>
      </w:pPr>
      <w:r>
        <w:rPr>
          <w:rFonts w:ascii="Inter" w:eastAsia="Inter" w:hAnsi="Inter" w:cs="Inter"/>
          <w:b/>
          <w:color w:val="1A1C1E"/>
          <w:shd w:val="clear" w:color="auto" w:fill="FFFFFF"/>
        </w:rPr>
        <w:t>操作 (Operations)</w:t>
      </w:r>
      <w:r>
        <w:rPr>
          <w:rFonts w:ascii="Inter" w:eastAsia="Inter" w:hAnsi="Inter" w:cs="Inter"/>
          <w:color w:val="1A1C1E"/>
          <w:shd w:val="clear" w:color="auto" w:fill="FFFFFF"/>
        </w:rPr>
        <w:t>:</w:t>
      </w:r>
    </w:p>
    <w:p w14:paraId="6BB63044" w14:textId="77777777" w:rsidR="003513D8" w:rsidRDefault="00000000">
      <w:pPr>
        <w:numPr>
          <w:ilvl w:val="1"/>
          <w:numId w:val="120"/>
        </w:numPr>
        <w:spacing w:after="45" w:line="343" w:lineRule="auto"/>
        <w:ind w:left="816"/>
      </w:pPr>
      <w:proofErr w:type="spellStart"/>
      <w:r>
        <w:rPr>
          <w:rFonts w:ascii="DM Mono" w:eastAsia="DM Mono" w:hAnsi="DM Mono" w:cs="DM Mono" w:hint="eastAsia"/>
          <w:color w:val="0F0F10"/>
        </w:rPr>
        <w:t>showCautionDialog</w:t>
      </w:r>
      <w:proofErr w:type="spellEnd"/>
      <w:r>
        <w:rPr>
          <w:rFonts w:ascii="DM Mono" w:eastAsia="DM Mono" w:hAnsi="DM Mono" w:cs="DM Mono" w:hint="eastAsia"/>
          <w:color w:val="0F0F10"/>
        </w:rPr>
        <w:t xml:space="preserve">(): </w:t>
      </w:r>
      <w:r>
        <w:rPr>
          <w:rFonts w:ascii="DM Mono" w:eastAsia="DM Mono" w:hAnsi="DM Mono" w:cs="DM Mono" w:hint="eastAsia"/>
          <w:b/>
          <w:color w:val="0F0F10"/>
        </w:rPr>
        <w:t>void——</w:t>
      </w:r>
      <w:r>
        <w:rPr>
          <w:rFonts w:ascii="DM Mono" w:eastAsia="DM Mono" w:hAnsi="DM Mono" w:cs="DM Mono" w:hint="eastAsia"/>
          <w:color w:val="0F0F10"/>
        </w:rPr>
        <w:t>展示解散房间确认对话框</w:t>
      </w:r>
    </w:p>
    <w:p w14:paraId="47669883" w14:textId="77777777" w:rsidR="003513D8" w:rsidRDefault="00000000">
      <w:pPr>
        <w:numPr>
          <w:ilvl w:val="1"/>
          <w:numId w:val="120"/>
        </w:numPr>
        <w:spacing w:after="45" w:line="343" w:lineRule="auto"/>
        <w:ind w:left="816"/>
      </w:pPr>
      <w:proofErr w:type="spellStart"/>
      <w:r>
        <w:rPr>
          <w:rFonts w:hint="eastAsia"/>
        </w:rPr>
        <w:t>userConfirmed</w:t>
      </w:r>
      <w:proofErr w:type="spellEnd"/>
      <w:r>
        <w:rPr>
          <w:rFonts w:hint="eastAsia"/>
        </w:rPr>
        <w:t xml:space="preserve">(): </w:t>
      </w:r>
      <w:r>
        <w:rPr>
          <w:rFonts w:hint="eastAsia"/>
          <w:b/>
        </w:rPr>
        <w:t>void</w:t>
      </w:r>
      <w:r>
        <w:rPr>
          <w:rFonts w:hint="eastAsia"/>
          <w:b/>
        </w:rPr>
        <w:t>——</w:t>
      </w:r>
      <w:r>
        <w:rPr>
          <w:rFonts w:hint="eastAsia"/>
        </w:rPr>
        <w:t>放映</w:t>
      </w:r>
      <w:proofErr w:type="gramStart"/>
      <w:r>
        <w:rPr>
          <w:rFonts w:hint="eastAsia"/>
        </w:rPr>
        <w:t>厅创建</w:t>
      </w:r>
      <w:proofErr w:type="gramEnd"/>
      <w:r>
        <w:rPr>
          <w:rFonts w:hint="eastAsia"/>
        </w:rPr>
        <w:t>者确认解散房间，向</w:t>
      </w:r>
      <w:proofErr w:type="spellStart"/>
      <w:r>
        <w:rPr>
          <w:rFonts w:hint="eastAsia"/>
        </w:rPr>
        <w:t>RoomDismissalController</w:t>
      </w:r>
      <w:proofErr w:type="spellEnd"/>
      <w:r>
        <w:rPr>
          <w:rFonts w:hint="eastAsia"/>
        </w:rPr>
        <w:t>传递信息。</w:t>
      </w:r>
    </w:p>
    <w:p w14:paraId="45F5C483" w14:textId="77777777" w:rsidR="003513D8" w:rsidRDefault="00000000">
      <w:pPr>
        <w:numPr>
          <w:ilvl w:val="1"/>
          <w:numId w:val="120"/>
        </w:numPr>
        <w:spacing w:after="45" w:line="343" w:lineRule="auto"/>
        <w:ind w:left="816"/>
      </w:pPr>
      <w:r>
        <w:rPr>
          <w:rFonts w:hint="eastAsia"/>
        </w:rPr>
        <w:t xml:space="preserve">close(): </w:t>
      </w:r>
      <w:r>
        <w:rPr>
          <w:rFonts w:hint="eastAsia"/>
          <w:b/>
        </w:rPr>
        <w:t>void</w:t>
      </w:r>
      <w:r>
        <w:rPr>
          <w:rFonts w:hint="eastAsia"/>
          <w:b/>
        </w:rPr>
        <w:t>——</w:t>
      </w:r>
      <w:r>
        <w:rPr>
          <w:rFonts w:hint="eastAsia"/>
          <w:b/>
        </w:rPr>
        <w:t xml:space="preserve"> </w:t>
      </w:r>
      <w:r>
        <w:rPr>
          <w:rFonts w:hint="eastAsia"/>
        </w:rPr>
        <w:t>放映</w:t>
      </w:r>
      <w:proofErr w:type="gramStart"/>
      <w:r>
        <w:rPr>
          <w:rFonts w:hint="eastAsia"/>
        </w:rPr>
        <w:t>厅创建</w:t>
      </w:r>
      <w:proofErr w:type="gramEnd"/>
      <w:r>
        <w:rPr>
          <w:rFonts w:hint="eastAsia"/>
        </w:rPr>
        <w:t>者确认房间后，关闭解散确认界面。</w:t>
      </w:r>
    </w:p>
    <w:p w14:paraId="0080B727" w14:textId="77777777" w:rsidR="003513D8" w:rsidRDefault="003513D8">
      <w:pPr>
        <w:spacing w:after="45" w:line="343" w:lineRule="auto"/>
        <w:ind w:left="480"/>
        <w:rPr>
          <w:rFonts w:ascii="Inter" w:eastAsia="Inter" w:hAnsi="Inter" w:cs="Inter"/>
          <w:color w:val="1A1C1E"/>
          <w:sz w:val="21"/>
          <w:shd w:val="clear" w:color="auto" w:fill="FFFFFF"/>
        </w:rPr>
      </w:pPr>
    </w:p>
    <w:p w14:paraId="64FEF34F" w14:textId="77777777" w:rsidR="003513D8" w:rsidRDefault="003513D8">
      <w:pPr>
        <w:spacing w:after="45" w:line="343" w:lineRule="auto"/>
        <w:ind w:left="480"/>
        <w:rPr>
          <w:rFonts w:ascii="Inter" w:eastAsia="Inter" w:hAnsi="Inter" w:cs="Inter"/>
          <w:color w:val="1A1C1E"/>
          <w:sz w:val="21"/>
          <w:shd w:val="clear" w:color="auto" w:fill="FFFFFF"/>
        </w:rPr>
      </w:pPr>
    </w:p>
    <w:p w14:paraId="23C91AFC" w14:textId="77777777" w:rsidR="003513D8" w:rsidRDefault="003513D8">
      <w:pPr>
        <w:spacing w:after="45" w:line="343" w:lineRule="auto"/>
        <w:ind w:left="480"/>
        <w:rPr>
          <w:rFonts w:ascii="Inter" w:eastAsia="Inter" w:hAnsi="Inter" w:cs="Inter"/>
          <w:color w:val="1A1C1E"/>
          <w:sz w:val="21"/>
          <w:shd w:val="clear" w:color="auto" w:fill="FFFFFF"/>
        </w:rPr>
      </w:pPr>
    </w:p>
    <w:p w14:paraId="751CE918" w14:textId="77777777" w:rsidR="003513D8" w:rsidRDefault="003513D8">
      <w:pPr>
        <w:spacing w:after="45" w:line="343" w:lineRule="auto"/>
        <w:ind w:left="480"/>
        <w:rPr>
          <w:rFonts w:ascii="Inter" w:eastAsia="Inter" w:hAnsi="Inter" w:cs="Inter"/>
          <w:color w:val="1A1C1E"/>
          <w:sz w:val="21"/>
          <w:shd w:val="clear" w:color="auto" w:fill="FFFFFF"/>
        </w:rPr>
      </w:pPr>
    </w:p>
    <w:p w14:paraId="71273CB8" w14:textId="77777777" w:rsidR="003513D8" w:rsidRDefault="00000000">
      <w:pPr>
        <w:pStyle w:val="a6"/>
        <w:ind w:left="5"/>
        <w:rPr>
          <w:b/>
          <w:sz w:val="28"/>
        </w:rPr>
      </w:pPr>
      <w:r>
        <w:rPr>
          <w:rFonts w:hint="eastAsia"/>
          <w:b/>
          <w:sz w:val="28"/>
        </w:rPr>
        <w:t>控制类</w:t>
      </w:r>
    </w:p>
    <w:p w14:paraId="09515A8E" w14:textId="77777777" w:rsidR="003513D8" w:rsidRDefault="003513D8">
      <w:pPr>
        <w:pStyle w:val="a6"/>
        <w:ind w:left="5"/>
        <w:rPr>
          <w:b/>
          <w:sz w:val="28"/>
        </w:rPr>
      </w:pPr>
    </w:p>
    <w:p w14:paraId="110BA8DE" w14:textId="77777777" w:rsidR="003513D8" w:rsidRDefault="00000000">
      <w:pPr>
        <w:pStyle w:val="a6"/>
        <w:rPr>
          <w:sz w:val="28"/>
        </w:rPr>
      </w:pPr>
      <w:proofErr w:type="spellStart"/>
      <w:r>
        <w:rPr>
          <w:sz w:val="28"/>
        </w:rPr>
        <w:t>RoomCreationController</w:t>
      </w:r>
      <w:proofErr w:type="spellEnd"/>
      <w:r>
        <w:rPr>
          <w:sz w:val="28"/>
        </w:rPr>
        <w:t xml:space="preserve"> (</w:t>
      </w:r>
      <w:r>
        <w:rPr>
          <w:sz w:val="28"/>
        </w:rPr>
        <w:t>房间创建控制器</w:t>
      </w:r>
      <w:r>
        <w:rPr>
          <w:sz w:val="28"/>
        </w:rPr>
        <w:t>)</w:t>
      </w:r>
    </w:p>
    <w:p w14:paraId="075A17BB" w14:textId="77777777" w:rsidR="003513D8" w:rsidRDefault="00000000">
      <w:pPr>
        <w:numPr>
          <w:ilvl w:val="0"/>
          <w:numId w:val="121"/>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264D1490" w14:textId="77777777" w:rsidR="003513D8" w:rsidRDefault="00000000">
      <w:pPr>
        <w:numPr>
          <w:ilvl w:val="1"/>
          <w:numId w:val="121"/>
        </w:numPr>
        <w:spacing w:after="45" w:line="343" w:lineRule="auto"/>
        <w:ind w:left="816"/>
      </w:pPr>
      <w:proofErr w:type="spellStart"/>
      <w:r>
        <w:rPr>
          <w:rFonts w:ascii="DM Mono" w:eastAsia="DM Mono" w:hAnsi="DM Mono" w:cs="DM Mono"/>
          <w:color w:val="0F0F10"/>
        </w:rPr>
        <w:t>createRoom</w:t>
      </w:r>
      <w:proofErr w:type="spellEnd"/>
      <w:r>
        <w:rPr>
          <w:rFonts w:ascii="DM Mono" w:eastAsia="DM Mono" w:hAnsi="DM Mono" w:cs="DM Mono"/>
          <w:color w:val="0F0F10"/>
        </w:rPr>
        <w:t>(config)</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接收UI传来的配置，协调创建流程。</w:t>
      </w:r>
    </w:p>
    <w:p w14:paraId="761A918E" w14:textId="77777777" w:rsidR="003513D8" w:rsidRDefault="00000000">
      <w:pPr>
        <w:numPr>
          <w:ilvl w:val="1"/>
          <w:numId w:val="121"/>
        </w:numPr>
        <w:spacing w:after="45" w:line="343" w:lineRule="auto"/>
        <w:ind w:left="816"/>
      </w:pPr>
      <w:proofErr w:type="spellStart"/>
      <w:r>
        <w:rPr>
          <w:rFonts w:ascii="DM Mono" w:eastAsia="DM Mono" w:hAnsi="DM Mono" w:cs="DM Mono"/>
          <w:color w:val="0F0F10"/>
        </w:rPr>
        <w:t>validateConfig</w:t>
      </w:r>
      <w:proofErr w:type="spellEnd"/>
      <w:r>
        <w:rPr>
          <w:rFonts w:ascii="DM Mono" w:eastAsia="DM Mono" w:hAnsi="DM Mono" w:cs="DM Mono"/>
          <w:color w:val="0F0F10"/>
        </w:rPr>
        <w:t>(config)</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Boolean</w:t>
      </w:r>
      <w:r>
        <w:rPr>
          <w:rFonts w:ascii="Inter" w:eastAsia="Inter" w:hAnsi="Inter" w:cs="Inter"/>
          <w:color w:val="1A1C1E"/>
          <w:sz w:val="21"/>
          <w:shd w:val="clear" w:color="auto" w:fill="FFFFFF"/>
        </w:rPr>
        <w:t xml:space="preserve"> —— 校验参数合法性（如密码强度、人数限制）。</w:t>
      </w:r>
    </w:p>
    <w:p w14:paraId="744EEC18" w14:textId="77777777" w:rsidR="003513D8" w:rsidRDefault="00000000">
      <w:pPr>
        <w:numPr>
          <w:ilvl w:val="1"/>
          <w:numId w:val="121"/>
        </w:numPr>
        <w:spacing w:after="45" w:line="343" w:lineRule="auto"/>
        <w:ind w:left="816"/>
      </w:pPr>
      <w:proofErr w:type="spellStart"/>
      <w:r>
        <w:rPr>
          <w:rFonts w:ascii="DM Mono" w:eastAsia="DM Mono" w:hAnsi="DM Mono" w:cs="DM Mono"/>
          <w:color w:val="0F0F10"/>
        </w:rPr>
        <w:t>setCreator</w:t>
      </w:r>
      <w:proofErr w:type="spellEnd"/>
      <w:r>
        <w:rPr>
          <w:rFonts w:ascii="DM Mono" w:eastAsia="DM Mono" w:hAnsi="DM Mono" w:cs="DM Mono"/>
          <w:color w:val="0F0F10"/>
        </w:rPr>
        <w:t>(nickname)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将当前用户关联为房间的创建者（Owner）。</w:t>
      </w:r>
    </w:p>
    <w:p w14:paraId="12C44A22" w14:textId="77777777" w:rsidR="003513D8" w:rsidRDefault="00000000">
      <w:pPr>
        <w:rPr>
          <w:sz w:val="28"/>
        </w:rPr>
      </w:pPr>
      <w:proofErr w:type="spellStart"/>
      <w:r>
        <w:rPr>
          <w:sz w:val="28"/>
        </w:rPr>
        <w:t>VideoStateController</w:t>
      </w:r>
      <w:proofErr w:type="spellEnd"/>
      <w:r>
        <w:rPr>
          <w:sz w:val="28"/>
        </w:rPr>
        <w:t xml:space="preserve"> (</w:t>
      </w:r>
      <w:r>
        <w:rPr>
          <w:sz w:val="28"/>
        </w:rPr>
        <w:t>视频状态控制器</w:t>
      </w:r>
      <w:r>
        <w:rPr>
          <w:sz w:val="28"/>
        </w:rPr>
        <w:t>)</w:t>
      </w:r>
    </w:p>
    <w:p w14:paraId="0F5CC61B" w14:textId="77777777" w:rsidR="003513D8" w:rsidRDefault="00000000">
      <w:pPr>
        <w:numPr>
          <w:ilvl w:val="0"/>
          <w:numId w:val="122"/>
        </w:numPr>
        <w:spacing w:after="45" w:line="343" w:lineRule="auto"/>
      </w:pPr>
      <w:r>
        <w:rPr>
          <w:rFonts w:ascii="Inter" w:eastAsia="Inter" w:hAnsi="Inter" w:cs="Inter"/>
          <w:b/>
          <w:color w:val="1A1C1E"/>
          <w:sz w:val="21"/>
          <w:shd w:val="clear" w:color="auto" w:fill="FFFFFF"/>
        </w:rPr>
        <w:lastRenderedPageBreak/>
        <w:t>操作 (Operations)</w:t>
      </w:r>
      <w:r>
        <w:rPr>
          <w:rFonts w:ascii="Inter" w:eastAsia="Inter" w:hAnsi="Inter" w:cs="Inter"/>
          <w:color w:val="1A1C1E"/>
          <w:sz w:val="21"/>
          <w:shd w:val="clear" w:color="auto" w:fill="FFFFFF"/>
        </w:rPr>
        <w:t>:</w:t>
      </w:r>
    </w:p>
    <w:p w14:paraId="7528C5C8" w14:textId="77777777" w:rsidR="003513D8" w:rsidRDefault="00000000">
      <w:pPr>
        <w:numPr>
          <w:ilvl w:val="1"/>
          <w:numId w:val="122"/>
        </w:numPr>
        <w:spacing w:after="45" w:line="343" w:lineRule="auto"/>
        <w:ind w:left="821"/>
      </w:pPr>
      <w:proofErr w:type="spellStart"/>
      <w:r>
        <w:rPr>
          <w:rFonts w:ascii="DM Mono" w:eastAsia="DM Mono" w:hAnsi="DM Mono" w:cs="DM Mono"/>
          <w:color w:val="0F0F10"/>
        </w:rPr>
        <w:t>initVideoState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在房间创建时，初始化视频状态实体。</w:t>
      </w:r>
    </w:p>
    <w:p w14:paraId="383890E7" w14:textId="77777777" w:rsidR="003513D8" w:rsidRDefault="00000000">
      <w:pPr>
        <w:numPr>
          <w:ilvl w:val="1"/>
          <w:numId w:val="122"/>
        </w:numPr>
        <w:spacing w:after="45" w:line="343" w:lineRule="auto"/>
        <w:ind w:left="821"/>
        <w:rPr>
          <w:rFonts w:ascii="Inter" w:eastAsia="Inter" w:hAnsi="Inter" w:cs="Inter"/>
          <w:color w:val="1A1C1E"/>
          <w:sz w:val="21"/>
          <w:shd w:val="clear" w:color="auto" w:fill="FFFFFF"/>
        </w:rPr>
      </w:pPr>
      <w:proofErr w:type="spellStart"/>
      <w:r>
        <w:rPr>
          <w:rFonts w:ascii="DM Mono" w:eastAsia="DM Mono" w:hAnsi="DM Mono" w:cs="DM Mono"/>
          <w:color w:val="0F0F10"/>
        </w:rPr>
        <w:t>setMediaSource</w:t>
      </w:r>
      <w:proofErr w:type="spellEnd"/>
      <w:r>
        <w:rPr>
          <w:rFonts w:ascii="DM Mono" w:eastAsia="DM Mono" w:hAnsi="DM Mono" w:cs="DM Mono"/>
          <w:color w:val="0F0F10"/>
        </w:rPr>
        <w:t>(</w:t>
      </w:r>
      <w:proofErr w:type="spellStart"/>
      <w:r>
        <w:rPr>
          <w:rFonts w:ascii="DM Mono" w:eastAsia="DM Mono" w:hAnsi="DM Mono" w:cs="DM Mono"/>
          <w:color w:val="0F0F10"/>
        </w:rPr>
        <w:t>url</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设置视频源。</w:t>
      </w:r>
    </w:p>
    <w:p w14:paraId="6D1BC282" w14:textId="77777777" w:rsidR="003513D8" w:rsidRDefault="00000000">
      <w:pPr>
        <w:numPr>
          <w:ilvl w:val="1"/>
          <w:numId w:val="122"/>
        </w:numPr>
        <w:spacing w:after="45" w:line="343" w:lineRule="auto"/>
        <w:ind w:left="821"/>
      </w:pPr>
      <w:proofErr w:type="spellStart"/>
      <w:r>
        <w:rPr>
          <w:rFonts w:ascii="DM Mono" w:eastAsia="DM Mono" w:hAnsi="DM Mono" w:cs="DM Mono"/>
          <w:color w:val="0F0F10"/>
        </w:rPr>
        <w:t>validateUrl</w:t>
      </w:r>
      <w:proofErr w:type="spellEnd"/>
      <w:r>
        <w:rPr>
          <w:rFonts w:ascii="DM Mono" w:eastAsia="DM Mono" w:hAnsi="DM Mono" w:cs="DM Mono"/>
          <w:color w:val="0F0F10"/>
        </w:rPr>
        <w:t>(</w:t>
      </w:r>
      <w:proofErr w:type="spellStart"/>
      <w:r>
        <w:rPr>
          <w:rFonts w:ascii="DM Mono" w:eastAsia="DM Mono" w:hAnsi="DM Mono" w:cs="DM Mono"/>
          <w:color w:val="0F0F10"/>
        </w:rPr>
        <w:t>url</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Boolean</w:t>
      </w:r>
      <w:r>
        <w:rPr>
          <w:rFonts w:ascii="Inter" w:eastAsia="Inter" w:hAnsi="Inter" w:cs="Inter"/>
          <w:color w:val="1A1C1E"/>
          <w:sz w:val="21"/>
          <w:shd w:val="clear" w:color="auto" w:fill="FFFFFF"/>
        </w:rPr>
        <w:t xml:space="preserve"> —— 验证视频链接的格式和可达性（是否有效）。</w:t>
      </w:r>
    </w:p>
    <w:p w14:paraId="5D01F833" w14:textId="77777777" w:rsidR="003513D8" w:rsidRDefault="00000000">
      <w:pPr>
        <w:numPr>
          <w:ilvl w:val="1"/>
          <w:numId w:val="122"/>
        </w:numPr>
        <w:spacing w:after="45" w:line="343" w:lineRule="auto"/>
        <w:ind w:left="821"/>
      </w:pPr>
      <w:proofErr w:type="spellStart"/>
      <w:r>
        <w:rPr>
          <w:rFonts w:ascii="DM Mono" w:eastAsia="DM Mono" w:hAnsi="DM Mono" w:cs="DM Mono"/>
          <w:color w:val="0F0F10"/>
        </w:rPr>
        <w:t>broadcastSourceChange</w:t>
      </w:r>
      <w:proofErr w:type="spellEnd"/>
      <w:r>
        <w:rPr>
          <w:rFonts w:ascii="DM Mono" w:eastAsia="DM Mono" w:hAnsi="DM Mono" w:cs="DM Mono"/>
          <w:color w:val="0F0F10"/>
        </w:rPr>
        <w:t>(</w:t>
      </w:r>
      <w:proofErr w:type="spellStart"/>
      <w:r>
        <w:rPr>
          <w:rFonts w:ascii="DM Mono" w:eastAsia="DM Mono" w:hAnsi="DM Mono" w:cs="DM Mono"/>
          <w:color w:val="0F0F10"/>
        </w:rPr>
        <w:t>url</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通知同步控制器去广播“切片”事件。</w:t>
      </w:r>
    </w:p>
    <w:p w14:paraId="2F9BA9D9" w14:textId="77777777" w:rsidR="003513D8" w:rsidRDefault="00000000">
      <w:pPr>
        <w:numPr>
          <w:ilvl w:val="1"/>
          <w:numId w:val="122"/>
        </w:numPr>
        <w:spacing w:after="45" w:line="343" w:lineRule="auto"/>
        <w:ind w:left="821"/>
      </w:pPr>
      <w:r>
        <w:rPr>
          <w:rFonts w:ascii="DM Mono" w:eastAsia="DM Mono" w:hAnsi="DM Mono" w:cs="DM Mono" w:hint="eastAsia"/>
          <w:color w:val="0F0F10"/>
        </w:rPr>
        <w:t>play</w:t>
      </w:r>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播放视频</w:t>
      </w:r>
      <w:r>
        <w:rPr>
          <w:rFonts w:ascii="Inter" w:eastAsia="Inter" w:hAnsi="Inter" w:cs="Inter"/>
          <w:color w:val="1A1C1E"/>
          <w:sz w:val="21"/>
          <w:shd w:val="clear" w:color="auto" w:fill="FFFFFF"/>
        </w:rPr>
        <w:t>。</w:t>
      </w:r>
    </w:p>
    <w:p w14:paraId="01CFC433" w14:textId="77777777" w:rsidR="003513D8" w:rsidRDefault="00000000">
      <w:pPr>
        <w:numPr>
          <w:ilvl w:val="1"/>
          <w:numId w:val="122"/>
        </w:numPr>
        <w:spacing w:after="45" w:line="343" w:lineRule="auto"/>
        <w:ind w:left="821"/>
      </w:pPr>
      <w:r>
        <w:rPr>
          <w:rFonts w:ascii="DM Mono" w:eastAsia="DM Mono" w:hAnsi="DM Mono" w:cs="DM Mono" w:hint="eastAsia"/>
          <w:color w:val="0F0F10"/>
        </w:rPr>
        <w:t>pause</w:t>
      </w:r>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暂停视频</w:t>
      </w:r>
      <w:r>
        <w:rPr>
          <w:rFonts w:ascii="Inter" w:eastAsia="Inter" w:hAnsi="Inter" w:cs="Inter"/>
          <w:color w:val="1A1C1E"/>
          <w:sz w:val="21"/>
          <w:shd w:val="clear" w:color="auto" w:fill="FFFFFF"/>
        </w:rPr>
        <w:t>。</w:t>
      </w:r>
    </w:p>
    <w:p w14:paraId="1AA68E41" w14:textId="77777777" w:rsidR="003513D8" w:rsidRDefault="00000000">
      <w:pPr>
        <w:numPr>
          <w:ilvl w:val="1"/>
          <w:numId w:val="122"/>
        </w:numPr>
        <w:spacing w:after="45" w:line="343" w:lineRule="auto"/>
        <w:ind w:left="821"/>
      </w:pPr>
      <w:proofErr w:type="spellStart"/>
      <w:r>
        <w:rPr>
          <w:rFonts w:ascii="DM Mono" w:eastAsia="DM Mono" w:hAnsi="DM Mono" w:cs="DM Mono" w:hint="eastAsia"/>
          <w:color w:val="0F0F10"/>
        </w:rPr>
        <w:t>jumpTo</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跳转播放进度到指定时间</w:t>
      </w:r>
      <w:r>
        <w:rPr>
          <w:rFonts w:ascii="Inter" w:eastAsia="Inter" w:hAnsi="Inter" w:cs="Inter"/>
          <w:color w:val="1A1C1E"/>
          <w:sz w:val="21"/>
          <w:shd w:val="clear" w:color="auto" w:fill="FFFFFF"/>
        </w:rPr>
        <w:t>。</w:t>
      </w:r>
    </w:p>
    <w:p w14:paraId="02AC1029" w14:textId="77777777" w:rsidR="003513D8" w:rsidRDefault="00000000">
      <w:pPr>
        <w:numPr>
          <w:ilvl w:val="1"/>
          <w:numId w:val="122"/>
        </w:numPr>
        <w:spacing w:after="45" w:line="343" w:lineRule="auto"/>
        <w:ind w:left="821"/>
        <w:rPr>
          <w:rFonts w:ascii="Inter" w:eastAsia="Inter" w:hAnsi="Inter" w:cs="Inter"/>
          <w:color w:val="1A1C1E"/>
          <w:sz w:val="21"/>
          <w:shd w:val="clear" w:color="auto" w:fill="FFFFFF"/>
        </w:rPr>
      </w:pPr>
      <w:proofErr w:type="spellStart"/>
      <w:r>
        <w:rPr>
          <w:rFonts w:ascii="DM Mono" w:eastAsia="DM Mono" w:hAnsi="DM Mono" w:cs="DM Mono" w:hint="eastAsia"/>
          <w:color w:val="0F0F10"/>
        </w:rPr>
        <w:t>setSpeed</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设置播放</w:t>
      </w:r>
      <w:proofErr w:type="gramStart"/>
      <w:r>
        <w:rPr>
          <w:rFonts w:ascii="Inter" w:eastAsia="Inter" w:hAnsi="Inter" w:cs="Inter" w:hint="eastAsia"/>
          <w:color w:val="1A1C1E"/>
          <w:sz w:val="21"/>
          <w:shd w:val="clear" w:color="auto" w:fill="FFFFFF"/>
        </w:rPr>
        <w:t>倍</w:t>
      </w:r>
      <w:proofErr w:type="gramEnd"/>
      <w:r>
        <w:rPr>
          <w:rFonts w:ascii="Inter" w:eastAsia="Inter" w:hAnsi="Inter" w:cs="Inter" w:hint="eastAsia"/>
          <w:color w:val="1A1C1E"/>
          <w:sz w:val="21"/>
          <w:shd w:val="clear" w:color="auto" w:fill="FFFFFF"/>
        </w:rPr>
        <w:t>速</w:t>
      </w:r>
      <w:r>
        <w:rPr>
          <w:rFonts w:ascii="Inter" w:eastAsia="Inter" w:hAnsi="Inter" w:cs="Inter"/>
          <w:color w:val="1A1C1E"/>
          <w:sz w:val="21"/>
          <w:shd w:val="clear" w:color="auto" w:fill="FFFFFF"/>
        </w:rPr>
        <w:t>。</w:t>
      </w:r>
      <w:r>
        <w:rPr>
          <w:rFonts w:ascii="Inter" w:eastAsia="Inter" w:hAnsi="Inter" w:cs="Inter" w:hint="eastAsia"/>
          <w:color w:val="1A1C1E"/>
          <w:sz w:val="21"/>
          <w:shd w:val="clear" w:color="auto" w:fill="FFFFFF"/>
        </w:rPr>
        <w:t>。</w:t>
      </w:r>
    </w:p>
    <w:p w14:paraId="1DF4B662" w14:textId="77777777" w:rsidR="003513D8" w:rsidRDefault="00000000">
      <w:pPr>
        <w:rPr>
          <w:sz w:val="28"/>
        </w:rPr>
      </w:pPr>
      <w:proofErr w:type="spellStart"/>
      <w:r>
        <w:rPr>
          <w:sz w:val="28"/>
        </w:rPr>
        <w:t>SyncEventController</w:t>
      </w:r>
      <w:proofErr w:type="spellEnd"/>
      <w:r>
        <w:rPr>
          <w:sz w:val="28"/>
        </w:rPr>
        <w:t xml:space="preserve"> (</w:t>
      </w:r>
      <w:r>
        <w:rPr>
          <w:sz w:val="28"/>
        </w:rPr>
        <w:t>同步事件控制器</w:t>
      </w:r>
      <w:r>
        <w:rPr>
          <w:sz w:val="28"/>
        </w:rPr>
        <w:t>)</w:t>
      </w:r>
    </w:p>
    <w:p w14:paraId="50059E00" w14:textId="77777777" w:rsidR="003513D8" w:rsidRDefault="00000000">
      <w:pPr>
        <w:numPr>
          <w:ilvl w:val="0"/>
          <w:numId w:val="123"/>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028B5306" w14:textId="77777777" w:rsidR="003513D8" w:rsidRDefault="00000000">
      <w:pPr>
        <w:numPr>
          <w:ilvl w:val="1"/>
          <w:numId w:val="123"/>
        </w:numPr>
        <w:spacing w:after="45" w:line="343" w:lineRule="auto"/>
        <w:ind w:left="821"/>
      </w:pPr>
      <w:proofErr w:type="spellStart"/>
      <w:r>
        <w:rPr>
          <w:rFonts w:ascii="DM Mono" w:eastAsia="DM Mono" w:hAnsi="DM Mono" w:cs="DM Mono"/>
          <w:color w:val="0F0F10"/>
        </w:rPr>
        <w:t>generateSyncEvent</w:t>
      </w:r>
      <w:proofErr w:type="spellEnd"/>
      <w:r>
        <w:rPr>
          <w:rFonts w:ascii="DM Mono" w:eastAsia="DM Mono" w:hAnsi="DM Mono" w:cs="DM Mono"/>
          <w:color w:val="0F0F10"/>
        </w:rPr>
        <w:t>(type, data)</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Event</w:t>
      </w:r>
      <w:r>
        <w:rPr>
          <w:rFonts w:ascii="Inter" w:eastAsia="Inter" w:hAnsi="Inter" w:cs="Inter"/>
          <w:color w:val="1A1C1E"/>
          <w:sz w:val="21"/>
          <w:shd w:val="clear" w:color="auto" w:fill="FFFFFF"/>
        </w:rPr>
        <w:t xml:space="preserve"> —— 封装同步指令（如播放、暂停、切源）。</w:t>
      </w:r>
    </w:p>
    <w:p w14:paraId="35FCCBAC" w14:textId="77777777" w:rsidR="003513D8" w:rsidRDefault="00000000">
      <w:pPr>
        <w:numPr>
          <w:ilvl w:val="1"/>
          <w:numId w:val="123"/>
        </w:numPr>
        <w:spacing w:after="45" w:line="343" w:lineRule="auto"/>
        <w:ind w:left="821"/>
      </w:pPr>
      <w:proofErr w:type="spellStart"/>
      <w:r>
        <w:rPr>
          <w:rFonts w:ascii="DM Mono" w:eastAsia="DM Mono" w:hAnsi="DM Mono" w:cs="DM Mono"/>
          <w:color w:val="0F0F10"/>
        </w:rPr>
        <w:t>broadcastToRoom</w:t>
      </w:r>
      <w:proofErr w:type="spellEnd"/>
      <w:r>
        <w:rPr>
          <w:rFonts w:ascii="DM Mono" w:eastAsia="DM Mono" w:hAnsi="DM Mono" w:cs="DM Mono"/>
          <w:color w:val="0F0F10"/>
        </w:rPr>
        <w:t>(event)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将事件推送到房间内所有在线观众的客户端。          </w:t>
      </w:r>
    </w:p>
    <w:p w14:paraId="3E1E4BB2" w14:textId="77777777" w:rsidR="003513D8" w:rsidRDefault="00000000">
      <w:pPr>
        <w:numPr>
          <w:ilvl w:val="1"/>
          <w:numId w:val="123"/>
        </w:numPr>
        <w:spacing w:after="45" w:line="343" w:lineRule="auto"/>
        <w:ind w:left="821"/>
      </w:pPr>
      <w:proofErr w:type="spellStart"/>
      <w:r>
        <w:rPr>
          <w:rFonts w:ascii="Inter" w:eastAsia="Inter" w:hAnsi="Inter" w:cs="Inter" w:hint="eastAsia"/>
          <w:color w:val="1A1C1E"/>
          <w:shd w:val="clear" w:color="auto" w:fill="FFFFFF"/>
        </w:rPr>
        <w:t>stopBroadcasting</w:t>
      </w:r>
      <w:proofErr w:type="spellEnd"/>
      <w:r>
        <w:rPr>
          <w:rFonts w:ascii="Inter" w:eastAsia="Inter" w:hAnsi="Inter" w:cs="Inter" w:hint="eastAsia"/>
          <w:color w:val="1A1C1E"/>
          <w:shd w:val="clear" w:color="auto" w:fill="FFFFFF"/>
        </w:rPr>
        <w:t>(</w:t>
      </w:r>
      <w:proofErr w:type="spellStart"/>
      <w:r>
        <w:rPr>
          <w:rFonts w:ascii="Inter" w:eastAsia="Inter" w:hAnsi="Inter" w:cs="Inter" w:hint="eastAsia"/>
          <w:color w:val="1A1C1E"/>
          <w:shd w:val="clear" w:color="auto" w:fill="FFFFFF"/>
        </w:rPr>
        <w:t>roomId</w:t>
      </w:r>
      <w:proofErr w:type="spellEnd"/>
      <w:r>
        <w:rPr>
          <w:rFonts w:ascii="Inter" w:eastAsia="Inter" w:hAnsi="Inter" w:cs="Inter" w:hint="eastAsia"/>
          <w:color w:val="1A1C1E"/>
          <w:shd w:val="clear" w:color="auto" w:fill="FFFFFF"/>
        </w:rPr>
        <w:t xml:space="preserve">): </w:t>
      </w:r>
      <w:r>
        <w:rPr>
          <w:rFonts w:ascii="Inter" w:eastAsia="Inter" w:hAnsi="Inter" w:cs="Inter" w:hint="eastAsia"/>
          <w:b/>
          <w:color w:val="1A1C1E"/>
          <w:shd w:val="clear" w:color="auto" w:fill="FFFFFF"/>
        </w:rPr>
        <w:t>void——</w:t>
      </w:r>
      <w:r>
        <w:rPr>
          <w:rFonts w:ascii="Inter" w:eastAsia="Inter" w:hAnsi="Inter" w:cs="Inter" w:hint="eastAsia"/>
          <w:color w:val="1A1C1E"/>
          <w:shd w:val="clear" w:color="auto" w:fill="FFFFFF"/>
        </w:rPr>
        <w:t>停止向该房间的同步事件广播服务</w:t>
      </w:r>
      <w:r>
        <w:rPr>
          <w:rFonts w:ascii="Inter" w:eastAsia="Inter" w:hAnsi="Inter" w:cs="Inter"/>
          <w:color w:val="1A1C1E"/>
          <w:shd w:val="clear" w:color="auto" w:fill="FFFFFF"/>
        </w:rPr>
        <w:t>。</w:t>
      </w:r>
    </w:p>
    <w:p w14:paraId="2B4ABDB6" w14:textId="77777777" w:rsidR="003513D8" w:rsidRDefault="00000000">
      <w:proofErr w:type="spellStart"/>
      <w:r>
        <w:t>JoinController</w:t>
      </w:r>
      <w:proofErr w:type="spellEnd"/>
      <w:r>
        <w:t xml:space="preserve"> (</w:t>
      </w:r>
      <w:r>
        <w:t>加入流程控制器</w:t>
      </w:r>
      <w:r>
        <w:t>)</w:t>
      </w:r>
    </w:p>
    <w:p w14:paraId="6D5CC4FC" w14:textId="77777777" w:rsidR="003513D8" w:rsidRDefault="00000000">
      <w:pPr>
        <w:numPr>
          <w:ilvl w:val="0"/>
          <w:numId w:val="124"/>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1AFDD788" w14:textId="77777777" w:rsidR="003513D8" w:rsidRDefault="00000000">
      <w:pPr>
        <w:numPr>
          <w:ilvl w:val="1"/>
          <w:numId w:val="124"/>
        </w:numPr>
        <w:spacing w:after="45" w:line="343" w:lineRule="auto"/>
        <w:ind w:left="816"/>
      </w:pPr>
      <w:proofErr w:type="spellStart"/>
      <w:r>
        <w:rPr>
          <w:rFonts w:ascii="DM Mono" w:eastAsia="DM Mono" w:hAnsi="DM Mono" w:cs="DM Mono"/>
          <w:color w:val="0F0F10"/>
        </w:rPr>
        <w:t>requestJoin</w:t>
      </w:r>
      <w:proofErr w:type="spellEnd"/>
      <w:r>
        <w:rPr>
          <w:rFonts w:ascii="DM Mono" w:eastAsia="DM Mono" w:hAnsi="DM Mono" w:cs="DM Mono"/>
          <w:color w:val="0F0F10"/>
        </w:rPr>
        <w:t>(</w:t>
      </w:r>
      <w:proofErr w:type="spellStart"/>
      <w:r>
        <w:rPr>
          <w:rFonts w:ascii="DM Mono" w:eastAsia="DM Mono" w:hAnsi="DM Mono" w:cs="DM Mono"/>
          <w:color w:val="0F0F10"/>
        </w:rPr>
        <w:t>roomID</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w:t>
      </w:r>
      <w:r>
        <w:rPr>
          <w:rFonts w:ascii="Inter" w:eastAsia="Inter" w:hAnsi="Inter" w:cs="Inter"/>
          <w:color w:val="1A1C1E"/>
          <w:sz w:val="21"/>
          <w:shd w:val="clear" w:color="auto" w:fill="FFFFFF"/>
        </w:rPr>
        <w:t>接收UI发起的加入请求，开始后续的校验流程。</w:t>
      </w:r>
    </w:p>
    <w:p w14:paraId="17424A1C" w14:textId="77777777" w:rsidR="003513D8" w:rsidRDefault="00000000">
      <w:pPr>
        <w:numPr>
          <w:ilvl w:val="1"/>
          <w:numId w:val="124"/>
        </w:numPr>
        <w:spacing w:after="45" w:line="343" w:lineRule="auto"/>
        <w:ind w:left="816"/>
      </w:pPr>
      <w:proofErr w:type="spellStart"/>
      <w:r>
        <w:rPr>
          <w:rFonts w:ascii="DM Mono" w:eastAsia="DM Mono" w:hAnsi="DM Mono" w:cs="DM Mono"/>
          <w:color w:val="0F0F10"/>
        </w:rPr>
        <w:t>checkAccess</w:t>
      </w:r>
      <w:proofErr w:type="spellEnd"/>
      <w:r>
        <w:rPr>
          <w:rFonts w:ascii="DM Mono" w:eastAsia="DM Mono" w:hAnsi="DM Mono" w:cs="DM Mono"/>
          <w:color w:val="0F0F10"/>
        </w:rPr>
        <w:t>(</w:t>
      </w:r>
      <w:proofErr w:type="spellStart"/>
      <w:r>
        <w:rPr>
          <w:rFonts w:ascii="DM Mono" w:eastAsia="DM Mono" w:hAnsi="DM Mono" w:cs="DM Mono"/>
          <w:color w:val="0F0F10"/>
        </w:rPr>
        <w:t>roomID</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Boolean</w:t>
      </w:r>
      <w:r>
        <w:rPr>
          <w:rFonts w:ascii="Inter" w:eastAsia="Inter" w:hAnsi="Inter" w:cs="Inter" w:hint="eastAsia"/>
          <w:b/>
          <w:color w:val="1A1C1E"/>
          <w:sz w:val="21"/>
          <w:shd w:val="clear" w:color="auto" w:fill="FFFFFF"/>
        </w:rPr>
        <w:t>——</w:t>
      </w:r>
      <w:r>
        <w:rPr>
          <w:rFonts w:ascii="Inter" w:eastAsia="Inter" w:hAnsi="Inter" w:cs="Inter"/>
          <w:color w:val="1A1C1E"/>
          <w:sz w:val="21"/>
          <w:shd w:val="clear" w:color="auto" w:fill="FFFFFF"/>
        </w:rPr>
        <w:t xml:space="preserve"> 调用实体类校验房间号是否有效。</w:t>
      </w:r>
    </w:p>
    <w:p w14:paraId="6521D582" w14:textId="77777777" w:rsidR="003513D8" w:rsidRDefault="00000000">
      <w:pPr>
        <w:numPr>
          <w:ilvl w:val="1"/>
          <w:numId w:val="124"/>
        </w:numPr>
        <w:spacing w:after="45" w:line="343" w:lineRule="auto"/>
        <w:ind w:left="816"/>
      </w:pPr>
      <w:proofErr w:type="spellStart"/>
      <w:r>
        <w:rPr>
          <w:rFonts w:ascii="DM Mono" w:eastAsia="DM Mono" w:hAnsi="DM Mono" w:cs="DM Mono"/>
          <w:color w:val="0F0F10"/>
        </w:rPr>
        <w:t>submitJoinInfo</w:t>
      </w:r>
      <w:proofErr w:type="spellEnd"/>
      <w:r>
        <w:rPr>
          <w:rFonts w:ascii="DM Mono" w:eastAsia="DM Mono" w:hAnsi="DM Mono" w:cs="DM Mono"/>
          <w:color w:val="0F0F10"/>
        </w:rPr>
        <w:t>(nickname)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w:t>
      </w:r>
      <w:r>
        <w:rPr>
          <w:rFonts w:ascii="Inter" w:eastAsia="Inter" w:hAnsi="Inter" w:cs="Inter"/>
          <w:color w:val="1A1C1E"/>
          <w:sz w:val="21"/>
          <w:shd w:val="clear" w:color="auto" w:fill="FFFFFF"/>
        </w:rPr>
        <w:t xml:space="preserve"> 接收用户输入的昵称，继续加入流程。</w:t>
      </w:r>
    </w:p>
    <w:p w14:paraId="5E08C50D" w14:textId="77777777" w:rsidR="003513D8" w:rsidRDefault="00000000">
      <w:pPr>
        <w:numPr>
          <w:ilvl w:val="1"/>
          <w:numId w:val="124"/>
        </w:numPr>
        <w:spacing w:after="45" w:line="343" w:lineRule="auto"/>
        <w:ind w:left="816"/>
      </w:pPr>
      <w:proofErr w:type="spellStart"/>
      <w:r>
        <w:rPr>
          <w:rFonts w:ascii="DM Mono" w:eastAsia="DM Mono" w:hAnsi="DM Mono" w:cs="DM Mono"/>
          <w:color w:val="0F0F10"/>
        </w:rPr>
        <w:t>broadcastMemberJoin</w:t>
      </w:r>
      <w:proofErr w:type="spellEnd"/>
      <w:r>
        <w:rPr>
          <w:rFonts w:ascii="DM Mono" w:eastAsia="DM Mono" w:hAnsi="DM Mono" w:cs="DM Mono"/>
          <w:color w:val="0F0F10"/>
        </w:rPr>
        <w:t>(participant)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w:t>
      </w:r>
      <w:r>
        <w:rPr>
          <w:rFonts w:ascii="Inter" w:eastAsia="Inter" w:hAnsi="Inter" w:cs="Inter"/>
          <w:color w:val="1A1C1E"/>
          <w:sz w:val="21"/>
          <w:shd w:val="clear" w:color="auto" w:fill="FFFFFF"/>
        </w:rPr>
        <w:t>(内部逻辑) 向房间内已有的其他观众广播“新用户加入”的消息，以便其他人更新成员列表。</w:t>
      </w:r>
    </w:p>
    <w:p w14:paraId="117C61FC" w14:textId="77777777" w:rsidR="003513D8" w:rsidRDefault="00000000">
      <w:pPr>
        <w:rPr>
          <w:sz w:val="28"/>
        </w:rPr>
      </w:pPr>
      <w:proofErr w:type="spellStart"/>
      <w:r>
        <w:rPr>
          <w:sz w:val="28"/>
        </w:rPr>
        <w:t>SyncController</w:t>
      </w:r>
      <w:proofErr w:type="spellEnd"/>
      <w:r>
        <w:rPr>
          <w:sz w:val="28"/>
        </w:rPr>
        <w:t xml:space="preserve"> (</w:t>
      </w:r>
      <w:r>
        <w:rPr>
          <w:sz w:val="28"/>
        </w:rPr>
        <w:t>同步</w:t>
      </w:r>
      <w:r>
        <w:rPr>
          <w:rFonts w:hint="eastAsia"/>
          <w:sz w:val="28"/>
        </w:rPr>
        <w:t>执行</w:t>
      </w:r>
      <w:r>
        <w:rPr>
          <w:sz w:val="28"/>
        </w:rPr>
        <w:t>器</w:t>
      </w:r>
      <w:r>
        <w:rPr>
          <w:sz w:val="28"/>
        </w:rPr>
        <w:t>)</w:t>
      </w:r>
    </w:p>
    <w:p w14:paraId="6BC7C75A" w14:textId="77777777" w:rsidR="003513D8" w:rsidRDefault="00000000">
      <w:pPr>
        <w:numPr>
          <w:ilvl w:val="0"/>
          <w:numId w:val="125"/>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6A37BA7C" w14:textId="77777777" w:rsidR="003513D8" w:rsidRDefault="00000000">
      <w:pPr>
        <w:numPr>
          <w:ilvl w:val="1"/>
          <w:numId w:val="125"/>
        </w:numPr>
        <w:spacing w:after="45" w:line="343" w:lineRule="auto"/>
        <w:ind w:left="816"/>
      </w:pPr>
      <w:proofErr w:type="spellStart"/>
      <w:r>
        <w:rPr>
          <w:rFonts w:ascii="DM Mono" w:eastAsia="DM Mono" w:hAnsi="DM Mono" w:cs="DM Mono"/>
          <w:color w:val="0F0F10"/>
        </w:rPr>
        <w:t>requestInitialSync</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w:t>
      </w:r>
      <w:r>
        <w:rPr>
          <w:rFonts w:ascii="Inter" w:eastAsia="Inter" w:hAnsi="Inter" w:cs="Inter"/>
          <w:color w:val="1A1C1E"/>
          <w:sz w:val="21"/>
          <w:shd w:val="clear" w:color="auto" w:fill="FFFFFF"/>
        </w:rPr>
        <w:t>当观众进入播放界面后，立即被调用。用于拉取服务器端的当前播放状态。</w:t>
      </w:r>
    </w:p>
    <w:p w14:paraId="76FA0B5F" w14:textId="77777777" w:rsidR="003513D8" w:rsidRDefault="00000000">
      <w:pPr>
        <w:numPr>
          <w:ilvl w:val="1"/>
          <w:numId w:val="125"/>
        </w:numPr>
        <w:spacing w:after="45" w:line="343" w:lineRule="auto"/>
        <w:ind w:left="816"/>
      </w:pPr>
      <w:proofErr w:type="spellStart"/>
      <w:r>
        <w:rPr>
          <w:rFonts w:ascii="DM Mono" w:eastAsia="DM Mono" w:hAnsi="DM Mono" w:cs="DM Mono"/>
          <w:color w:val="0F0F10"/>
        </w:rPr>
        <w:t>returnSyncData</w:t>
      </w:r>
      <w:proofErr w:type="spellEnd"/>
      <w:r>
        <w:rPr>
          <w:rFonts w:ascii="DM Mono" w:eastAsia="DM Mono" w:hAnsi="DM Mono" w:cs="DM Mono"/>
          <w:color w:val="0F0F10"/>
        </w:rPr>
        <w:t>(</w:t>
      </w:r>
      <w:proofErr w:type="spellStart"/>
      <w:r>
        <w:rPr>
          <w:rFonts w:ascii="DM Mono" w:eastAsia="DM Mono" w:hAnsi="DM Mono" w:cs="DM Mono"/>
          <w:color w:val="0F0F10"/>
        </w:rPr>
        <w:t>url</w:t>
      </w:r>
      <w:proofErr w:type="spellEnd"/>
      <w:r>
        <w:rPr>
          <w:rFonts w:ascii="DM Mono" w:eastAsia="DM Mono" w:hAnsi="DM Mono" w:cs="DM Mono"/>
          <w:color w:val="0F0F10"/>
        </w:rPr>
        <w:t>, time, state, speed)</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w:t>
      </w:r>
      <w:r>
        <w:rPr>
          <w:rFonts w:ascii="Inter" w:eastAsia="Inter" w:hAnsi="Inter" w:cs="Inter"/>
          <w:color w:val="1A1C1E"/>
          <w:sz w:val="21"/>
          <w:shd w:val="clear" w:color="auto" w:fill="FFFFFF"/>
        </w:rPr>
        <w:t xml:space="preserve"> 将从实体类获取的数据打包，返回给前端UI进行“本地对齐”。</w:t>
      </w:r>
    </w:p>
    <w:p w14:paraId="71934407" w14:textId="77777777" w:rsidR="003513D8" w:rsidRDefault="00000000">
      <w:pPr>
        <w:numPr>
          <w:ilvl w:val="1"/>
          <w:numId w:val="125"/>
        </w:numPr>
        <w:spacing w:after="45" w:line="343" w:lineRule="auto"/>
        <w:ind w:left="816"/>
      </w:pPr>
      <w:proofErr w:type="spellStart"/>
      <w:r>
        <w:rPr>
          <w:rFonts w:ascii="DM Mono" w:eastAsia="DM Mono" w:hAnsi="DM Mono" w:cs="DM Mono" w:hint="eastAsia"/>
          <w:color w:val="0F0F10"/>
        </w:rPr>
        <w:t>updatePlayback</w:t>
      </w:r>
      <w:proofErr w:type="spellEnd"/>
      <w:r>
        <w:rPr>
          <w:rFonts w:ascii="DM Mono" w:eastAsia="DM Mono" w:hAnsi="DM Mono" w:cs="DM Mono"/>
          <w:color w:val="0F0F10"/>
        </w:rPr>
        <w:t>(</w:t>
      </w:r>
      <w:proofErr w:type="spellStart"/>
      <w:r>
        <w:rPr>
          <w:rFonts w:ascii="DM Mono" w:eastAsia="DM Mono" w:hAnsi="DM Mono" w:cs="DM Mono" w:hint="eastAsia"/>
          <w:color w:val="0F0F10"/>
        </w:rPr>
        <w:t>syncEvent</w:t>
      </w:r>
      <w:proofErr w:type="spellEnd"/>
      <w:r>
        <w:rPr>
          <w:rFonts w:ascii="DM Mono" w:eastAsia="DM Mono" w:hAnsi="DM Mono" w:cs="DM Mono"/>
          <w:color w:val="0F0F10"/>
        </w:rPr>
        <w:t>)</w:t>
      </w:r>
      <w:r>
        <w:rPr>
          <w:rFonts w:ascii="Inter" w:eastAsia="Inter" w:hAnsi="Inter" w:cs="Inter"/>
          <w:color w:val="1A1C1E"/>
          <w:sz w:val="21"/>
          <w:shd w:val="clear" w:color="auto" w:fill="FFFFFF"/>
        </w:rPr>
        <w:t>:</w:t>
      </w:r>
      <w:r>
        <w:rPr>
          <w:rFonts w:ascii="Inter" w:eastAsia="Inter" w:hAnsi="Inter" w:cs="Inter" w:hint="eastAsia"/>
          <w:color w:val="1A1C1E"/>
          <w:sz w:val="21"/>
          <w:shd w:val="clear" w:color="auto" w:fill="FFFFFF"/>
        </w:rPr>
        <w:t xml:space="preserve"> 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解析</w:t>
      </w:r>
      <w:r>
        <w:rPr>
          <w:rFonts w:ascii="Inter" w:eastAsia="Inter" w:hAnsi="Inter" w:cs="Inter"/>
          <w:color w:val="1A1C1E"/>
          <w:sz w:val="21"/>
          <w:shd w:val="clear" w:color="auto" w:fill="FFFFFF"/>
        </w:rPr>
        <w:t>同步指令</w:t>
      </w:r>
      <w:r>
        <w:rPr>
          <w:rFonts w:ascii="Inter" w:eastAsia="Inter" w:hAnsi="Inter" w:cs="Inter" w:hint="eastAsia"/>
          <w:color w:val="1A1C1E"/>
          <w:sz w:val="21"/>
          <w:shd w:val="clear" w:color="auto" w:fill="FFFFFF"/>
        </w:rPr>
        <w:t>为本地播放器可识别的一系列指令</w:t>
      </w:r>
      <w:r>
        <w:rPr>
          <w:rFonts w:ascii="Inter" w:eastAsia="Inter" w:hAnsi="Inter" w:cs="Inter"/>
          <w:color w:val="1A1C1E"/>
          <w:sz w:val="21"/>
          <w:shd w:val="clear" w:color="auto" w:fill="FFFFFF"/>
        </w:rPr>
        <w:t>。</w:t>
      </w:r>
    </w:p>
    <w:p w14:paraId="39A5BEF3" w14:textId="77777777" w:rsidR="003513D8" w:rsidRDefault="00000000">
      <w:pPr>
        <w:rPr>
          <w:sz w:val="28"/>
        </w:rPr>
      </w:pPr>
      <w:proofErr w:type="spellStart"/>
      <w:r>
        <w:rPr>
          <w:rFonts w:hint="eastAsia"/>
          <w:sz w:val="28"/>
        </w:rPr>
        <w:t>Playback</w:t>
      </w:r>
      <w:r>
        <w:rPr>
          <w:sz w:val="28"/>
        </w:rPr>
        <w:t>Controller</w:t>
      </w:r>
      <w:proofErr w:type="spellEnd"/>
      <w:r>
        <w:rPr>
          <w:sz w:val="28"/>
        </w:rPr>
        <w:t xml:space="preserve"> (</w:t>
      </w:r>
      <w:r>
        <w:rPr>
          <w:sz w:val="28"/>
        </w:rPr>
        <w:t>视频状态控制器</w:t>
      </w:r>
      <w:r>
        <w:rPr>
          <w:sz w:val="28"/>
        </w:rPr>
        <w:t>)</w:t>
      </w:r>
    </w:p>
    <w:p w14:paraId="269B343D" w14:textId="77777777" w:rsidR="003513D8" w:rsidRDefault="00000000">
      <w:pPr>
        <w:numPr>
          <w:ilvl w:val="0"/>
          <w:numId w:val="126"/>
        </w:numPr>
        <w:spacing w:after="45" w:line="343" w:lineRule="auto"/>
      </w:pPr>
      <w:r>
        <w:rPr>
          <w:rFonts w:ascii="Inter" w:eastAsia="Inter" w:hAnsi="Inter" w:cs="Inter"/>
          <w:b/>
          <w:color w:val="1A1C1E"/>
          <w:sz w:val="21"/>
          <w:shd w:val="clear" w:color="auto" w:fill="FFFFFF"/>
        </w:rPr>
        <w:lastRenderedPageBreak/>
        <w:t>操作 (Operations)</w:t>
      </w:r>
      <w:r>
        <w:rPr>
          <w:rFonts w:ascii="Inter" w:eastAsia="Inter" w:hAnsi="Inter" w:cs="Inter"/>
          <w:color w:val="1A1C1E"/>
          <w:sz w:val="21"/>
          <w:shd w:val="clear" w:color="auto" w:fill="FFFFFF"/>
        </w:rPr>
        <w:t>:</w:t>
      </w:r>
    </w:p>
    <w:p w14:paraId="2B2FD856" w14:textId="77777777" w:rsidR="003513D8" w:rsidRDefault="00000000">
      <w:pPr>
        <w:numPr>
          <w:ilvl w:val="1"/>
          <w:numId w:val="126"/>
        </w:numPr>
        <w:spacing w:after="45" w:line="343" w:lineRule="auto"/>
        <w:ind w:left="816"/>
      </w:pPr>
      <w:proofErr w:type="spellStart"/>
      <w:r>
        <w:rPr>
          <w:rFonts w:ascii="微软雅黑" w:eastAsia="微软雅黑" w:hAnsi="微软雅黑" w:cs="微软雅黑"/>
          <w:color w:val="1A1C1E"/>
          <w:sz w:val="21"/>
          <w:shd w:val="clear" w:color="auto" w:fill="FFFFFF"/>
        </w:rPr>
        <w:t>isOperationAllowed</w:t>
      </w:r>
      <w:proofErr w:type="spellEnd"/>
      <w:r>
        <w:rPr>
          <w:rFonts w:ascii="微软雅黑" w:eastAsia="微软雅黑" w:hAnsi="微软雅黑" w:cs="微软雅黑"/>
          <w:color w:val="1A1C1E"/>
          <w:sz w:val="21"/>
          <w:shd w:val="clear" w:color="auto" w:fill="FFFFFF"/>
        </w:rPr>
        <w:t>()</w:t>
      </w:r>
      <w:r>
        <w:rPr>
          <w:rFonts w:ascii="Inter" w:eastAsia="Inter" w:hAnsi="Inter" w:cs="Inter"/>
          <w:color w:val="1A1C1E"/>
          <w:sz w:val="21"/>
          <w:shd w:val="clear" w:color="auto" w:fill="FFFFFF"/>
        </w:rPr>
        <w:t xml:space="preserve">: </w:t>
      </w:r>
      <w:r>
        <w:rPr>
          <w:rFonts w:ascii="Inter" w:eastAsia="Inter" w:hAnsi="Inter" w:cs="Inter" w:hint="eastAsia"/>
          <w:color w:val="1A1C1E"/>
          <w:sz w:val="21"/>
          <w:shd w:val="clear" w:color="auto" w:fill="FFFFFF"/>
        </w:rPr>
        <w:t>bool</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返回</w:t>
      </w:r>
      <w:r>
        <w:rPr>
          <w:rFonts w:ascii="Open Sans" w:eastAsia="Open Sans" w:hAnsi="Open Sans" w:cs="Open Sans"/>
          <w:color w:val="333333"/>
          <w:sz w:val="20"/>
        </w:rPr>
        <w:t>控制操作的发起者</w:t>
      </w:r>
      <w:r>
        <w:rPr>
          <w:rFonts w:ascii="Open Sans" w:eastAsia="Open Sans" w:hAnsi="Open Sans" w:cs="Open Sans" w:hint="eastAsia"/>
          <w:color w:val="333333"/>
          <w:sz w:val="20"/>
        </w:rPr>
        <w:t>是否有</w:t>
      </w:r>
      <w:r>
        <w:rPr>
          <w:rFonts w:ascii="Open Sans" w:eastAsia="Open Sans" w:hAnsi="Open Sans" w:cs="Open Sans"/>
          <w:color w:val="333333"/>
          <w:sz w:val="20"/>
        </w:rPr>
        <w:t>权限及参数</w:t>
      </w:r>
      <w:r>
        <w:rPr>
          <w:rFonts w:ascii="Open Sans" w:eastAsia="Open Sans" w:hAnsi="Open Sans" w:cs="Open Sans" w:hint="eastAsia"/>
          <w:color w:val="333333"/>
          <w:sz w:val="20"/>
        </w:rPr>
        <w:t>是否有效。</w:t>
      </w:r>
    </w:p>
    <w:p w14:paraId="658B1C5A" w14:textId="77777777" w:rsidR="003513D8" w:rsidRDefault="00000000">
      <w:pPr>
        <w:ind w:left="5"/>
        <w:rPr>
          <w:sz w:val="28"/>
        </w:rPr>
      </w:pPr>
      <w:proofErr w:type="spellStart"/>
      <w:r>
        <w:rPr>
          <w:rFonts w:hint="eastAsia"/>
          <w:sz w:val="28"/>
        </w:rPr>
        <w:t>Chat</w:t>
      </w:r>
      <w:r>
        <w:rPr>
          <w:sz w:val="28"/>
        </w:rPr>
        <w:t>Controller</w:t>
      </w:r>
      <w:proofErr w:type="spellEnd"/>
      <w:r>
        <w:rPr>
          <w:sz w:val="28"/>
        </w:rPr>
        <w:t xml:space="preserve"> (</w:t>
      </w:r>
      <w:r>
        <w:rPr>
          <w:rFonts w:hint="eastAsia"/>
          <w:sz w:val="28"/>
        </w:rPr>
        <w:t>聊天消息</w:t>
      </w:r>
      <w:r>
        <w:rPr>
          <w:sz w:val="28"/>
        </w:rPr>
        <w:t>控制器</w:t>
      </w:r>
      <w:r>
        <w:rPr>
          <w:sz w:val="28"/>
        </w:rPr>
        <w:t>)</w:t>
      </w:r>
    </w:p>
    <w:p w14:paraId="24CBA2FB" w14:textId="77777777" w:rsidR="003513D8" w:rsidRDefault="00000000">
      <w:pPr>
        <w:numPr>
          <w:ilvl w:val="0"/>
          <w:numId w:val="127"/>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33383B72" w14:textId="77777777" w:rsidR="003513D8" w:rsidRDefault="00000000">
      <w:pPr>
        <w:numPr>
          <w:ilvl w:val="1"/>
          <w:numId w:val="127"/>
        </w:numPr>
        <w:spacing w:after="45" w:line="343" w:lineRule="auto"/>
        <w:ind w:left="816"/>
      </w:pPr>
      <w:proofErr w:type="spellStart"/>
      <w:r>
        <w:rPr>
          <w:rFonts w:ascii="DM Mono" w:eastAsia="DM Mono" w:hAnsi="DM Mono" w:cs="DM Mono" w:hint="eastAsia"/>
          <w:color w:val="0F0F10"/>
        </w:rPr>
        <w:t>sendMessage</w:t>
      </w:r>
      <w:proofErr w:type="spellEnd"/>
      <w:r>
        <w:rPr>
          <w:rFonts w:ascii="DM Mono" w:eastAsia="DM Mono" w:hAnsi="DM Mono" w:cs="DM Mono"/>
          <w:color w:val="0F0F10"/>
        </w:rPr>
        <w:t>(</w:t>
      </w:r>
      <w:r>
        <w:rPr>
          <w:rFonts w:ascii="DM Mono" w:eastAsia="DM Mono" w:hAnsi="DM Mono" w:cs="DM Mono" w:hint="eastAsia"/>
          <w:color w:val="0F0F10"/>
        </w:rPr>
        <w:t>message</w:t>
      </w:r>
      <w:r>
        <w:rPr>
          <w:rFonts w:ascii="DM Mono" w:eastAsia="DM Mono" w:hAnsi="DM Mono" w:cs="DM Mono"/>
          <w:color w:val="0F0F10"/>
        </w:rPr>
        <w:t>)</w:t>
      </w:r>
      <w:r>
        <w:rPr>
          <w:rFonts w:ascii="Inter" w:eastAsia="Inter" w:hAnsi="Inter" w:cs="Inter"/>
          <w:color w:val="1A1C1E"/>
          <w:sz w:val="21"/>
        </w:rPr>
        <w:t xml:space="preserve">: </w:t>
      </w:r>
      <w:r>
        <w:rPr>
          <w:rFonts w:ascii="Inter" w:eastAsia="Inter" w:hAnsi="Inter" w:cs="Inter"/>
          <w:b/>
          <w:color w:val="1A1C1E"/>
          <w:sz w:val="21"/>
        </w:rPr>
        <w:t>void</w:t>
      </w:r>
      <w:r>
        <w:rPr>
          <w:rFonts w:ascii="Inter" w:eastAsia="Inter" w:hAnsi="Inter" w:cs="Inter"/>
          <w:color w:val="1A1C1E"/>
          <w:sz w:val="21"/>
        </w:rPr>
        <w:t xml:space="preserve"> </w:t>
      </w:r>
      <w:r>
        <w:rPr>
          <w:rFonts w:ascii="Inter" w:eastAsia="Inter" w:hAnsi="Inter" w:cs="Inter"/>
          <w:color w:val="1A1C1E"/>
          <w:sz w:val="21"/>
          <w:shd w:val="clear" w:color="auto" w:fill="FFFFFF"/>
        </w:rPr>
        <w:t xml:space="preserve">—— </w:t>
      </w:r>
      <w:r>
        <w:rPr>
          <w:rFonts w:ascii="Inter" w:eastAsia="Inter" w:hAnsi="Inter" w:cs="Inter" w:hint="eastAsia"/>
          <w:color w:val="1A1C1E"/>
          <w:sz w:val="21"/>
          <w:shd w:val="clear" w:color="auto" w:fill="FFFFFF"/>
        </w:rPr>
        <w:t>请求广播消息</w:t>
      </w:r>
      <w:r>
        <w:rPr>
          <w:rFonts w:ascii="Inter" w:eastAsia="Inter" w:hAnsi="Inter" w:cs="Inter"/>
          <w:color w:val="1A1C1E"/>
          <w:sz w:val="21"/>
          <w:shd w:val="clear" w:color="auto" w:fill="FFFFFF"/>
        </w:rPr>
        <w:t>。</w:t>
      </w:r>
    </w:p>
    <w:p w14:paraId="0F4D4A1A" w14:textId="77777777" w:rsidR="003513D8" w:rsidRDefault="00000000">
      <w:pPr>
        <w:numPr>
          <w:ilvl w:val="1"/>
          <w:numId w:val="127"/>
        </w:numPr>
        <w:spacing w:after="45" w:line="343" w:lineRule="auto"/>
        <w:ind w:left="816"/>
      </w:pPr>
      <w:proofErr w:type="spellStart"/>
      <w:r>
        <w:rPr>
          <w:rFonts w:ascii="DM Mono" w:eastAsia="DM Mono" w:hAnsi="DM Mono" w:cs="DM Mono" w:hint="eastAsia"/>
          <w:color w:val="0F0F10"/>
        </w:rPr>
        <w:t>validateMessage</w:t>
      </w:r>
      <w:proofErr w:type="spellEnd"/>
      <w:r>
        <w:rPr>
          <w:rFonts w:ascii="DM Mono" w:eastAsia="DM Mono" w:hAnsi="DM Mono" w:cs="DM Mono" w:hint="eastAsia"/>
          <w:color w:val="0F0F10"/>
        </w:rPr>
        <w:t>(message</w:t>
      </w:r>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hint="eastAsia"/>
          <w:color w:val="1A1C1E"/>
          <w:sz w:val="21"/>
          <w:shd w:val="clear" w:color="auto" w:fill="FFFFFF"/>
        </w:rPr>
        <w:t>void</w:t>
      </w:r>
      <w:r>
        <w:rPr>
          <w:rFonts w:ascii="Inter" w:eastAsia="Inter" w:hAnsi="Inter" w:cs="Inter"/>
          <w:color w:val="1A1C1E"/>
          <w:sz w:val="21"/>
          <w:shd w:val="clear" w:color="auto" w:fill="FFFFFF"/>
        </w:rPr>
        <w:t xml:space="preserve"> —— </w:t>
      </w:r>
      <w:r>
        <w:rPr>
          <w:rFonts w:ascii="Inter" w:eastAsia="Inter" w:hAnsi="Inter" w:cs="Inter" w:hint="eastAsia"/>
          <w:color w:val="1A1C1E"/>
          <w:sz w:val="21"/>
          <w:shd w:val="clear" w:color="auto" w:fill="FFFFFF"/>
        </w:rPr>
        <w:t>检查消息内容合</w:t>
      </w:r>
      <w:proofErr w:type="gramStart"/>
      <w:r>
        <w:rPr>
          <w:rFonts w:ascii="Inter" w:eastAsia="Inter" w:hAnsi="Inter" w:cs="Inter" w:hint="eastAsia"/>
          <w:color w:val="1A1C1E"/>
          <w:sz w:val="21"/>
          <w:shd w:val="clear" w:color="auto" w:fill="FFFFFF"/>
        </w:rPr>
        <w:t>规</w:t>
      </w:r>
      <w:proofErr w:type="gramEnd"/>
      <w:r>
        <w:rPr>
          <w:rFonts w:ascii="Inter" w:eastAsia="Inter" w:hAnsi="Inter" w:cs="Inter" w:hint="eastAsia"/>
          <w:color w:val="1A1C1E"/>
          <w:sz w:val="21"/>
          <w:shd w:val="clear" w:color="auto" w:fill="FFFFFF"/>
        </w:rPr>
        <w:t>性</w:t>
      </w:r>
      <w:r>
        <w:rPr>
          <w:rFonts w:ascii="Inter" w:eastAsia="Inter" w:hAnsi="Inter" w:cs="Inter"/>
          <w:color w:val="1A1C1E"/>
          <w:sz w:val="21"/>
          <w:shd w:val="clear" w:color="auto" w:fill="FFFFFF"/>
        </w:rPr>
        <w:t>。</w:t>
      </w:r>
    </w:p>
    <w:p w14:paraId="23207813" w14:textId="77777777" w:rsidR="003513D8" w:rsidRDefault="00000000">
      <w:pPr>
        <w:numPr>
          <w:ilvl w:val="1"/>
          <w:numId w:val="127"/>
        </w:numPr>
        <w:spacing w:after="45" w:line="343" w:lineRule="auto"/>
        <w:ind w:left="816"/>
      </w:pPr>
      <w:proofErr w:type="spellStart"/>
      <w:r>
        <w:rPr>
          <w:rFonts w:ascii="Inter" w:eastAsia="Inter" w:hAnsi="Inter" w:cs="Inter" w:hint="eastAsia"/>
          <w:color w:val="1A1C1E"/>
          <w:shd w:val="clear" w:color="auto" w:fill="FFFFFF"/>
        </w:rPr>
        <w:t>stopBroadcasting</w:t>
      </w:r>
      <w:proofErr w:type="spellEnd"/>
      <w:r>
        <w:rPr>
          <w:rFonts w:ascii="Inter" w:eastAsia="Inter" w:hAnsi="Inter" w:cs="Inter" w:hint="eastAsia"/>
          <w:color w:val="1A1C1E"/>
          <w:shd w:val="clear" w:color="auto" w:fill="FFFFFF"/>
        </w:rPr>
        <w:t>(</w:t>
      </w:r>
      <w:proofErr w:type="spellStart"/>
      <w:r>
        <w:rPr>
          <w:rFonts w:ascii="Inter" w:eastAsia="Inter" w:hAnsi="Inter" w:cs="Inter" w:hint="eastAsia"/>
          <w:color w:val="1A1C1E"/>
          <w:shd w:val="clear" w:color="auto" w:fill="FFFFFF"/>
        </w:rPr>
        <w:t>roomId</w:t>
      </w:r>
      <w:proofErr w:type="spellEnd"/>
      <w:r>
        <w:rPr>
          <w:rFonts w:ascii="Inter" w:eastAsia="Inter" w:hAnsi="Inter" w:cs="Inter" w:hint="eastAsia"/>
          <w:color w:val="1A1C1E"/>
          <w:shd w:val="clear" w:color="auto" w:fill="FFFFFF"/>
        </w:rPr>
        <w:t xml:space="preserve">): </w:t>
      </w:r>
      <w:r>
        <w:rPr>
          <w:rFonts w:ascii="Inter" w:eastAsia="Inter" w:hAnsi="Inter" w:cs="Inter" w:hint="eastAsia"/>
          <w:b/>
          <w:color w:val="1A1C1E"/>
          <w:shd w:val="clear" w:color="auto" w:fill="FFFFFF"/>
        </w:rPr>
        <w:t>void——</w:t>
      </w:r>
      <w:r>
        <w:rPr>
          <w:rFonts w:ascii="Inter" w:eastAsia="Inter" w:hAnsi="Inter" w:cs="Inter" w:hint="eastAsia"/>
          <w:color w:val="1A1C1E"/>
          <w:shd w:val="clear" w:color="auto" w:fill="FFFFFF"/>
        </w:rPr>
        <w:t>停止向该房间的消息广播服务</w:t>
      </w:r>
      <w:r>
        <w:rPr>
          <w:rFonts w:ascii="Inter" w:eastAsia="Inter" w:hAnsi="Inter" w:cs="Inter"/>
          <w:color w:val="1A1C1E"/>
          <w:shd w:val="clear" w:color="auto" w:fill="FFFFFF"/>
        </w:rPr>
        <w:t>。</w:t>
      </w:r>
    </w:p>
    <w:p w14:paraId="2FAB4652" w14:textId="77777777" w:rsidR="003513D8" w:rsidRDefault="00000000">
      <w:pPr>
        <w:ind w:left="5"/>
        <w:rPr>
          <w:sz w:val="28"/>
        </w:rPr>
      </w:pPr>
      <w:proofErr w:type="spellStart"/>
      <w:r>
        <w:rPr>
          <w:rFonts w:hint="eastAsia"/>
          <w:sz w:val="28"/>
        </w:rPr>
        <w:t>RoomDismissal</w:t>
      </w:r>
      <w:r>
        <w:rPr>
          <w:sz w:val="28"/>
        </w:rPr>
        <w:t>Controller</w:t>
      </w:r>
      <w:proofErr w:type="spellEnd"/>
      <w:r>
        <w:rPr>
          <w:sz w:val="28"/>
        </w:rPr>
        <w:t xml:space="preserve"> (</w:t>
      </w:r>
      <w:r>
        <w:rPr>
          <w:rFonts w:hint="eastAsia"/>
          <w:sz w:val="28"/>
        </w:rPr>
        <w:t>房间解散控制器</w:t>
      </w:r>
      <w:r>
        <w:rPr>
          <w:sz w:val="28"/>
        </w:rPr>
        <w:t>)</w:t>
      </w:r>
    </w:p>
    <w:p w14:paraId="58B59453" w14:textId="77777777" w:rsidR="003513D8" w:rsidRDefault="00000000">
      <w:pPr>
        <w:numPr>
          <w:ilvl w:val="0"/>
          <w:numId w:val="128"/>
        </w:numPr>
        <w:spacing w:after="45" w:line="343" w:lineRule="auto"/>
      </w:pPr>
      <w:r>
        <w:rPr>
          <w:rFonts w:ascii="Inter" w:eastAsia="Inter" w:hAnsi="Inter" w:cs="Inter"/>
          <w:b/>
          <w:color w:val="1A1C1E"/>
          <w:shd w:val="clear" w:color="auto" w:fill="FFFFFF"/>
        </w:rPr>
        <w:t>操作 (Operations)</w:t>
      </w:r>
      <w:r>
        <w:rPr>
          <w:rFonts w:ascii="Inter" w:eastAsia="Inter" w:hAnsi="Inter" w:cs="Inter"/>
          <w:color w:val="1A1C1E"/>
          <w:shd w:val="clear" w:color="auto" w:fill="FFFFFF"/>
        </w:rPr>
        <w:t>:</w:t>
      </w:r>
    </w:p>
    <w:p w14:paraId="49081A81" w14:textId="77777777" w:rsidR="003513D8" w:rsidRDefault="00000000">
      <w:pPr>
        <w:numPr>
          <w:ilvl w:val="1"/>
          <w:numId w:val="128"/>
        </w:numPr>
        <w:spacing w:after="45" w:line="343" w:lineRule="auto"/>
        <w:ind w:left="816"/>
        <w:rPr>
          <w:rFonts w:ascii="Inter" w:eastAsia="Inter" w:hAnsi="Inter" w:cs="Inter"/>
          <w:color w:val="1A1C1E"/>
          <w:shd w:val="clear" w:color="auto" w:fill="FFFFFF"/>
        </w:rPr>
      </w:pPr>
      <w:proofErr w:type="spellStart"/>
      <w:r>
        <w:rPr>
          <w:rFonts w:ascii="Inter" w:eastAsia="Inter" w:hAnsi="Inter" w:cs="Inter" w:hint="eastAsia"/>
          <w:color w:val="1A1C1E"/>
          <w:shd w:val="clear" w:color="auto" w:fill="FFFFFF"/>
        </w:rPr>
        <w:t>acceptDismissRequest</w:t>
      </w:r>
      <w:proofErr w:type="spellEnd"/>
      <w:r>
        <w:rPr>
          <w:rFonts w:ascii="Inter" w:eastAsia="Inter" w:hAnsi="Inter" w:cs="Inter" w:hint="eastAsia"/>
          <w:color w:val="1A1C1E"/>
          <w:shd w:val="clear" w:color="auto" w:fill="FFFFFF"/>
        </w:rPr>
        <w:t>():</w:t>
      </w:r>
      <w:r>
        <w:rPr>
          <w:rFonts w:ascii="Inter" w:eastAsia="Inter" w:hAnsi="Inter" w:cs="Inter" w:hint="eastAsia"/>
          <w:b/>
          <w:color w:val="1A1C1E"/>
          <w:shd w:val="clear" w:color="auto" w:fill="FFFFFF"/>
        </w:rPr>
        <w:t>void——</w:t>
      </w:r>
      <w:r>
        <w:rPr>
          <w:rFonts w:ascii="Inter" w:eastAsia="Inter" w:hAnsi="Inter" w:cs="Inter" w:hint="eastAsia"/>
          <w:color w:val="1A1C1E"/>
          <w:shd w:val="clear" w:color="auto" w:fill="FFFFFF"/>
        </w:rPr>
        <w:t>接受解散房间的请求，并且展示</w:t>
      </w:r>
      <w:proofErr w:type="spellStart"/>
      <w:r>
        <w:rPr>
          <w:rFonts w:ascii="Inter" w:eastAsia="Inter" w:hAnsi="Inter" w:cs="Inter" w:hint="eastAsia"/>
          <w:color w:val="1A1C1E"/>
          <w:shd w:val="clear" w:color="auto" w:fill="FFFFFF"/>
        </w:rPr>
        <w:t>RoomDismissalUI</w:t>
      </w:r>
      <w:proofErr w:type="spellEnd"/>
      <w:r>
        <w:rPr>
          <w:rFonts w:ascii="Inter" w:eastAsia="Inter" w:hAnsi="Inter" w:cs="Inter" w:hint="eastAsia"/>
          <w:color w:val="1A1C1E"/>
          <w:shd w:val="clear" w:color="auto" w:fill="FFFFFF"/>
        </w:rPr>
        <w:t>。</w:t>
      </w:r>
    </w:p>
    <w:p w14:paraId="56EDA559" w14:textId="77777777" w:rsidR="003513D8" w:rsidRDefault="00000000">
      <w:pPr>
        <w:numPr>
          <w:ilvl w:val="1"/>
          <w:numId w:val="128"/>
        </w:numPr>
        <w:spacing w:after="45" w:line="343" w:lineRule="auto"/>
        <w:ind w:left="816"/>
      </w:pPr>
      <w:proofErr w:type="spellStart"/>
      <w:r>
        <w:rPr>
          <w:rFonts w:ascii="DM Mono" w:eastAsia="DM Mono" w:hAnsi="DM Mono" w:cs="DM Mono" w:hint="eastAsia"/>
          <w:color w:val="0F0F10"/>
        </w:rPr>
        <w:t>getAllParticipants</w:t>
      </w:r>
      <w:proofErr w:type="spellEnd"/>
      <w:r>
        <w:rPr>
          <w:rFonts w:ascii="DM Mono" w:eastAsia="DM Mono" w:hAnsi="DM Mono" w:cs="DM Mono"/>
          <w:color w:val="0F0F10"/>
        </w:rPr>
        <w:t>(</w:t>
      </w:r>
      <w:proofErr w:type="spellStart"/>
      <w:r>
        <w:rPr>
          <w:rFonts w:ascii="DM Mono" w:eastAsia="DM Mono" w:hAnsi="DM Mono" w:cs="DM Mono" w:hint="eastAsia"/>
          <w:color w:val="0F0F10"/>
        </w:rPr>
        <w:t>roomId</w:t>
      </w:r>
      <w:proofErr w:type="spellEnd"/>
      <w:r>
        <w:rPr>
          <w:rFonts w:ascii="DM Mono" w:eastAsia="DM Mono" w:hAnsi="DM Mono" w:cs="DM Mono"/>
          <w:color w:val="0F0F10"/>
        </w:rPr>
        <w:t>)</w:t>
      </w:r>
      <w:r>
        <w:rPr>
          <w:rFonts w:ascii="Inter" w:eastAsia="Inter" w:hAnsi="Inter" w:cs="Inter"/>
          <w:color w:val="1A1C1E"/>
          <w:shd w:val="clear" w:color="auto" w:fill="FFFFFF"/>
        </w:rPr>
        <w:t xml:space="preserve">: </w:t>
      </w:r>
      <w:r>
        <w:rPr>
          <w:rFonts w:ascii="Inter" w:eastAsia="Inter" w:hAnsi="Inter" w:cs="Inter" w:hint="eastAsia"/>
          <w:b/>
          <w:color w:val="1A1C1E"/>
          <w:shd w:val="clear" w:color="auto" w:fill="FFFFFF"/>
        </w:rPr>
        <w:t>List&lt;Participant&gt;——</w:t>
      </w:r>
      <w:r>
        <w:rPr>
          <w:rFonts w:ascii="Inter" w:eastAsia="Inter" w:hAnsi="Inter" w:cs="Inter" w:hint="eastAsia"/>
          <w:color w:val="1A1C1E"/>
          <w:shd w:val="clear" w:color="auto" w:fill="FFFFFF"/>
        </w:rPr>
        <w:t>获取该房间内观众的信息。</w:t>
      </w:r>
    </w:p>
    <w:p w14:paraId="75ED230B" w14:textId="77777777" w:rsidR="003513D8" w:rsidRDefault="00000000">
      <w:pPr>
        <w:numPr>
          <w:ilvl w:val="1"/>
          <w:numId w:val="128"/>
        </w:numPr>
        <w:spacing w:after="45" w:line="343" w:lineRule="auto"/>
        <w:ind w:left="816"/>
      </w:pPr>
      <w:r>
        <w:rPr>
          <w:rFonts w:ascii="Inter" w:eastAsia="Inter" w:hAnsi="Inter" w:cs="Inter" w:hint="eastAsia"/>
          <w:color w:val="1A1C1E"/>
          <w:shd w:val="clear" w:color="auto" w:fill="FFFFFF"/>
        </w:rPr>
        <w:t>disconnect(</w:t>
      </w:r>
      <w:proofErr w:type="spellStart"/>
      <w:r>
        <w:rPr>
          <w:rFonts w:ascii="Inter" w:eastAsia="Inter" w:hAnsi="Inter" w:cs="Inter" w:hint="eastAsia"/>
          <w:color w:val="1A1C1E"/>
          <w:shd w:val="clear" w:color="auto" w:fill="FFFFFF"/>
        </w:rPr>
        <w:t>participantId</w:t>
      </w:r>
      <w:proofErr w:type="spellEnd"/>
      <w:r>
        <w:rPr>
          <w:rFonts w:ascii="Inter" w:eastAsia="Inter" w:hAnsi="Inter" w:cs="Inter" w:hint="eastAsia"/>
          <w:color w:val="1A1C1E"/>
          <w:shd w:val="clear" w:color="auto" w:fill="FFFFFF"/>
        </w:rPr>
        <w:t>)</w:t>
      </w:r>
      <w:r>
        <w:rPr>
          <w:rFonts w:ascii="Inter" w:eastAsia="Inter" w:hAnsi="Inter" w:cs="Inter"/>
          <w:color w:val="1A1C1E"/>
          <w:shd w:val="clear" w:color="auto" w:fill="FFFFFF"/>
        </w:rPr>
        <w:t xml:space="preserve">: </w:t>
      </w:r>
      <w:r>
        <w:rPr>
          <w:rFonts w:ascii="Inter" w:eastAsia="Inter" w:hAnsi="Inter" w:cs="Inter"/>
          <w:b/>
          <w:color w:val="1A1C1E"/>
          <w:shd w:val="clear" w:color="auto" w:fill="FFFFFF"/>
        </w:rPr>
        <w:t>void</w:t>
      </w:r>
      <w:r>
        <w:rPr>
          <w:rFonts w:ascii="Inter" w:eastAsia="Inter" w:hAnsi="Inter" w:cs="Inter" w:hint="eastAsia"/>
          <w:b/>
          <w:color w:val="1A1C1E"/>
          <w:shd w:val="clear" w:color="auto" w:fill="FFFFFF"/>
        </w:rPr>
        <w:t>——</w:t>
      </w:r>
      <w:r>
        <w:rPr>
          <w:rFonts w:ascii="Inter" w:eastAsia="Inter" w:hAnsi="Inter" w:cs="Inter" w:hint="eastAsia"/>
          <w:color w:val="1A1C1E"/>
          <w:shd w:val="clear" w:color="auto" w:fill="FFFFFF"/>
        </w:rPr>
        <w:t>断开与房间内所有观众的连接。</w:t>
      </w:r>
    </w:p>
    <w:p w14:paraId="2566436D" w14:textId="77777777" w:rsidR="003513D8" w:rsidRDefault="00000000">
      <w:pPr>
        <w:numPr>
          <w:ilvl w:val="1"/>
          <w:numId w:val="128"/>
        </w:numPr>
        <w:spacing w:after="45" w:line="343" w:lineRule="auto"/>
        <w:ind w:left="816"/>
      </w:pPr>
      <w:proofErr w:type="spellStart"/>
      <w:r>
        <w:rPr>
          <w:rFonts w:ascii="Inter" w:eastAsia="Inter" w:hAnsi="Inter" w:cs="Inter" w:hint="eastAsia"/>
          <w:color w:val="1A1C1E"/>
          <w:shd w:val="clear" w:color="auto" w:fill="FFFFFF"/>
        </w:rPr>
        <w:t>destroyRoom</w:t>
      </w:r>
      <w:proofErr w:type="spellEnd"/>
      <w:r>
        <w:rPr>
          <w:rFonts w:ascii="Inter" w:eastAsia="Inter" w:hAnsi="Inter" w:cs="Inter" w:hint="eastAsia"/>
          <w:color w:val="1A1C1E"/>
          <w:shd w:val="clear" w:color="auto" w:fill="FFFFFF"/>
        </w:rPr>
        <w:t>(</w:t>
      </w:r>
      <w:proofErr w:type="spellStart"/>
      <w:r>
        <w:rPr>
          <w:rFonts w:ascii="Inter" w:eastAsia="Inter" w:hAnsi="Inter" w:cs="Inter" w:hint="eastAsia"/>
          <w:color w:val="1A1C1E"/>
          <w:shd w:val="clear" w:color="auto" w:fill="FFFFFF"/>
        </w:rPr>
        <w:t>roomId</w:t>
      </w:r>
      <w:proofErr w:type="spellEnd"/>
      <w:r>
        <w:rPr>
          <w:rFonts w:ascii="Inter" w:eastAsia="Inter" w:hAnsi="Inter" w:cs="Inter" w:hint="eastAsia"/>
          <w:color w:val="1A1C1E"/>
          <w:shd w:val="clear" w:color="auto" w:fill="FFFFFF"/>
        </w:rPr>
        <w:t>)</w:t>
      </w:r>
      <w:r>
        <w:rPr>
          <w:rFonts w:ascii="Inter" w:eastAsia="Inter" w:hAnsi="Inter" w:cs="Inter"/>
          <w:color w:val="1A1C1E"/>
          <w:shd w:val="clear" w:color="auto" w:fill="FFFFFF"/>
        </w:rPr>
        <w:t xml:space="preserve">: </w:t>
      </w:r>
      <w:r>
        <w:rPr>
          <w:rFonts w:ascii="Inter" w:eastAsia="Inter" w:hAnsi="Inter" w:cs="Inter"/>
          <w:b/>
          <w:color w:val="1A1C1E"/>
          <w:shd w:val="clear" w:color="auto" w:fill="FFFFFF"/>
        </w:rPr>
        <w:t>void</w:t>
      </w:r>
      <w:r>
        <w:rPr>
          <w:rFonts w:ascii="Inter" w:eastAsia="Inter" w:hAnsi="Inter" w:cs="Inter" w:hint="eastAsia"/>
          <w:b/>
          <w:color w:val="1A1C1E"/>
          <w:shd w:val="clear" w:color="auto" w:fill="FFFFFF"/>
        </w:rPr>
        <w:t xml:space="preserve">—— </w:t>
      </w:r>
      <w:r>
        <w:rPr>
          <w:rFonts w:ascii="Inter" w:eastAsia="Inter" w:hAnsi="Inter" w:cs="Inter" w:hint="eastAsia"/>
          <w:color w:val="1A1C1E"/>
          <w:shd w:val="clear" w:color="auto" w:fill="FFFFFF"/>
        </w:rPr>
        <w:t>解散房间</w:t>
      </w:r>
    </w:p>
    <w:p w14:paraId="5F356BC3" w14:textId="77777777" w:rsidR="003513D8" w:rsidRDefault="00000000">
      <w:pPr>
        <w:numPr>
          <w:ilvl w:val="1"/>
          <w:numId w:val="128"/>
        </w:numPr>
        <w:spacing w:after="45" w:line="343" w:lineRule="auto"/>
        <w:ind w:left="816"/>
        <w:rPr>
          <w:rFonts w:ascii="Inter" w:eastAsia="Inter" w:hAnsi="Inter" w:cs="Inter"/>
          <w:color w:val="1A1C1E"/>
          <w:shd w:val="clear" w:color="auto" w:fill="FFFFFF"/>
        </w:rPr>
      </w:pPr>
      <w:proofErr w:type="spellStart"/>
      <w:r>
        <w:rPr>
          <w:rFonts w:ascii="Inter" w:eastAsia="Inter" w:hAnsi="Inter" w:cs="Inter" w:hint="eastAsia"/>
          <w:color w:val="1A1C1E"/>
          <w:shd w:val="clear" w:color="auto" w:fill="FFFFFF"/>
        </w:rPr>
        <w:t>dismissComplete</w:t>
      </w:r>
      <w:proofErr w:type="spellEnd"/>
      <w:r>
        <w:rPr>
          <w:rFonts w:ascii="Inter" w:eastAsia="Inter" w:hAnsi="Inter" w:cs="Inter" w:hint="eastAsia"/>
          <w:color w:val="1A1C1E"/>
          <w:shd w:val="clear" w:color="auto" w:fill="FFFFFF"/>
        </w:rPr>
        <w:t xml:space="preserve">(): </w:t>
      </w:r>
      <w:r>
        <w:rPr>
          <w:rFonts w:ascii="Inter" w:eastAsia="Inter" w:hAnsi="Inter" w:cs="Inter" w:hint="eastAsia"/>
          <w:b/>
          <w:color w:val="1A1C1E"/>
          <w:shd w:val="clear" w:color="auto" w:fill="FFFFFF"/>
        </w:rPr>
        <w:t>void——</w:t>
      </w:r>
      <w:r>
        <w:rPr>
          <w:rFonts w:ascii="Inter" w:eastAsia="Inter" w:hAnsi="Inter" w:cs="Inter" w:hint="eastAsia"/>
          <w:color w:val="1A1C1E"/>
          <w:shd w:val="clear" w:color="auto" w:fill="FFFFFF"/>
        </w:rPr>
        <w:t>成功解散房间，并且关闭</w:t>
      </w:r>
      <w:proofErr w:type="spellStart"/>
      <w:r>
        <w:rPr>
          <w:rFonts w:ascii="Inter" w:eastAsia="Inter" w:hAnsi="Inter" w:cs="Inter" w:hint="eastAsia"/>
          <w:color w:val="1A1C1E"/>
          <w:shd w:val="clear" w:color="auto" w:fill="FFFFFF"/>
        </w:rPr>
        <w:t>RoomManagementUI</w:t>
      </w:r>
      <w:proofErr w:type="spellEnd"/>
      <w:r>
        <w:rPr>
          <w:rFonts w:ascii="Inter" w:eastAsia="Inter" w:hAnsi="Inter" w:cs="Inter" w:hint="eastAsia"/>
          <w:color w:val="1A1C1E"/>
          <w:shd w:val="clear" w:color="auto" w:fill="FFFFFF"/>
        </w:rPr>
        <w:t>。</w:t>
      </w:r>
    </w:p>
    <w:p w14:paraId="1F73F667" w14:textId="77777777" w:rsidR="003513D8" w:rsidRDefault="003513D8">
      <w:pPr>
        <w:spacing w:after="45" w:line="343" w:lineRule="auto"/>
        <w:ind w:left="485"/>
        <w:rPr>
          <w:rFonts w:ascii="Inter" w:eastAsia="Inter" w:hAnsi="Inter" w:cs="Inter"/>
          <w:color w:val="1A1C1E"/>
          <w:sz w:val="21"/>
          <w:shd w:val="clear" w:color="auto" w:fill="FFFFFF"/>
        </w:rPr>
      </w:pPr>
    </w:p>
    <w:p w14:paraId="3EC089BC" w14:textId="77777777" w:rsidR="003513D8" w:rsidRDefault="003513D8">
      <w:pPr>
        <w:spacing w:after="45" w:line="343" w:lineRule="auto"/>
        <w:ind w:left="821"/>
        <w:rPr>
          <w:rFonts w:ascii="Inter" w:eastAsia="Inter" w:hAnsi="Inter" w:cs="Inter"/>
          <w:color w:val="1A1C1E"/>
          <w:sz w:val="21"/>
          <w:shd w:val="clear" w:color="auto" w:fill="FFFFFF"/>
        </w:rPr>
      </w:pPr>
    </w:p>
    <w:p w14:paraId="7B70D399" w14:textId="77777777" w:rsidR="003513D8" w:rsidRDefault="00000000">
      <w:pPr>
        <w:pStyle w:val="a6"/>
        <w:rPr>
          <w:b/>
          <w:sz w:val="28"/>
        </w:rPr>
      </w:pPr>
      <w:r>
        <w:rPr>
          <w:rFonts w:hint="eastAsia"/>
          <w:b/>
          <w:sz w:val="28"/>
        </w:rPr>
        <w:t>实体类</w:t>
      </w:r>
    </w:p>
    <w:p w14:paraId="3272A0C6" w14:textId="77777777" w:rsidR="003513D8" w:rsidRDefault="00000000">
      <w:pPr>
        <w:rPr>
          <w:sz w:val="28"/>
        </w:rPr>
      </w:pPr>
      <w:r>
        <w:rPr>
          <w:sz w:val="28"/>
        </w:rPr>
        <w:t>Room (</w:t>
      </w:r>
      <w:r>
        <w:rPr>
          <w:sz w:val="28"/>
        </w:rPr>
        <w:t>房间</w:t>
      </w:r>
      <w:r>
        <w:rPr>
          <w:sz w:val="28"/>
        </w:rPr>
        <w:t>)</w:t>
      </w:r>
    </w:p>
    <w:p w14:paraId="728EA012" w14:textId="77777777" w:rsidR="003513D8" w:rsidRDefault="00000000">
      <w:pPr>
        <w:numPr>
          <w:ilvl w:val="0"/>
          <w:numId w:val="129"/>
        </w:numPr>
        <w:spacing w:after="45" w:line="343" w:lineRule="auto"/>
      </w:pPr>
      <w:r>
        <w:rPr>
          <w:rFonts w:ascii="Inter" w:eastAsia="Inter" w:hAnsi="Inter" w:cs="Inter"/>
          <w:b/>
          <w:color w:val="1A1C1E"/>
          <w:sz w:val="21"/>
          <w:shd w:val="clear" w:color="auto" w:fill="FFFFFF"/>
        </w:rPr>
        <w:t>属性 (Attributes)</w:t>
      </w:r>
      <w:r>
        <w:rPr>
          <w:rFonts w:ascii="Inter" w:eastAsia="Inter" w:hAnsi="Inter" w:cs="Inter"/>
          <w:color w:val="1A1C1E"/>
          <w:sz w:val="21"/>
          <w:shd w:val="clear" w:color="auto" w:fill="FFFFFF"/>
        </w:rPr>
        <w:t>:</w:t>
      </w:r>
    </w:p>
    <w:p w14:paraId="649FD211" w14:textId="77777777" w:rsidR="003513D8" w:rsidRDefault="00000000">
      <w:pPr>
        <w:numPr>
          <w:ilvl w:val="1"/>
          <w:numId w:val="129"/>
        </w:numPr>
        <w:spacing w:after="45" w:line="343" w:lineRule="auto"/>
        <w:ind w:left="811"/>
      </w:pPr>
      <w:proofErr w:type="spellStart"/>
      <w:r>
        <w:rPr>
          <w:rFonts w:ascii="DM Mono" w:eastAsia="DM Mono" w:hAnsi="DM Mono" w:cs="DM Mono"/>
          <w:color w:val="0F0F10"/>
        </w:rPr>
        <w:t>roomID</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String</w:t>
      </w:r>
      <w:r>
        <w:rPr>
          <w:rFonts w:ascii="Inter" w:eastAsia="Inter" w:hAnsi="Inter" w:cs="Inter"/>
          <w:color w:val="1A1C1E"/>
          <w:sz w:val="21"/>
          <w:shd w:val="clear" w:color="auto" w:fill="FFFFFF"/>
        </w:rPr>
        <w:t xml:space="preserve"> —— 房间的唯一标识符。</w:t>
      </w:r>
    </w:p>
    <w:p w14:paraId="624AB602" w14:textId="77777777" w:rsidR="003513D8" w:rsidRDefault="00000000">
      <w:pPr>
        <w:numPr>
          <w:ilvl w:val="1"/>
          <w:numId w:val="129"/>
        </w:numPr>
        <w:spacing w:after="45" w:line="343" w:lineRule="auto"/>
        <w:ind w:left="811"/>
      </w:pPr>
      <w:r>
        <w:rPr>
          <w:rFonts w:ascii="DM Mono" w:eastAsia="DM Mono" w:hAnsi="DM Mono" w:cs="DM Mono"/>
          <w:color w:val="0F0F10"/>
        </w:rPr>
        <w:t>config</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Object</w:t>
      </w:r>
      <w:r>
        <w:rPr>
          <w:rFonts w:ascii="Inter" w:eastAsia="Inter" w:hAnsi="Inter" w:cs="Inter"/>
          <w:color w:val="1A1C1E"/>
          <w:sz w:val="21"/>
          <w:shd w:val="clear" w:color="auto" w:fill="FFFFFF"/>
        </w:rPr>
        <w:t xml:space="preserve"> —— 包含房间标题、人数上限、密码、公告等配置信息。</w:t>
      </w:r>
    </w:p>
    <w:p w14:paraId="673550C7" w14:textId="77777777" w:rsidR="003513D8" w:rsidRDefault="00000000">
      <w:pPr>
        <w:numPr>
          <w:ilvl w:val="1"/>
          <w:numId w:val="129"/>
        </w:numPr>
        <w:spacing w:after="45" w:line="343" w:lineRule="auto"/>
        <w:ind w:left="811"/>
      </w:pPr>
      <w:proofErr w:type="spellStart"/>
      <w:r>
        <w:rPr>
          <w:rFonts w:ascii="DM Mono" w:eastAsia="DM Mono" w:hAnsi="DM Mono" w:cs="DM Mono"/>
          <w:color w:val="0F0F10"/>
        </w:rPr>
        <w:t>creatorID</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String</w:t>
      </w:r>
      <w:r>
        <w:rPr>
          <w:rFonts w:ascii="Inter" w:eastAsia="Inter" w:hAnsi="Inter" w:cs="Inter"/>
          <w:color w:val="1A1C1E"/>
          <w:sz w:val="21"/>
          <w:shd w:val="clear" w:color="auto" w:fill="FFFFFF"/>
        </w:rPr>
        <w:t xml:space="preserve"> —— 创建者的ID，用于权限判断。</w:t>
      </w:r>
    </w:p>
    <w:p w14:paraId="0368CB46" w14:textId="77777777" w:rsidR="003513D8" w:rsidRDefault="00000000">
      <w:pPr>
        <w:numPr>
          <w:ilvl w:val="1"/>
          <w:numId w:val="129"/>
        </w:numPr>
        <w:spacing w:after="45" w:line="343" w:lineRule="auto"/>
        <w:ind w:left="811"/>
      </w:pPr>
      <w:proofErr w:type="spellStart"/>
      <w:r>
        <w:rPr>
          <w:rFonts w:ascii="DM Mono" w:eastAsia="DM Mono" w:hAnsi="DM Mono" w:cs="DM Mono"/>
          <w:color w:val="0F0F10"/>
        </w:rPr>
        <w:t>participantList</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List&lt;Participant&gt;</w:t>
      </w:r>
      <w:r>
        <w:rPr>
          <w:rFonts w:ascii="Inter" w:eastAsia="Inter" w:hAnsi="Inter" w:cs="Inter"/>
          <w:color w:val="1A1C1E"/>
          <w:sz w:val="21"/>
          <w:shd w:val="clear" w:color="auto" w:fill="FFFFFF"/>
        </w:rPr>
        <w:t xml:space="preserve"> —— 当前房间内所有在线成员的列表。</w:t>
      </w:r>
    </w:p>
    <w:p w14:paraId="664ADBE6" w14:textId="77777777" w:rsidR="003513D8" w:rsidRDefault="00000000">
      <w:pPr>
        <w:numPr>
          <w:ilvl w:val="0"/>
          <w:numId w:val="129"/>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60E2EB7B" w14:textId="77777777" w:rsidR="003513D8" w:rsidRDefault="00000000">
      <w:pPr>
        <w:numPr>
          <w:ilvl w:val="1"/>
          <w:numId w:val="129"/>
        </w:numPr>
        <w:spacing w:after="45" w:line="343" w:lineRule="auto"/>
        <w:ind w:left="811"/>
      </w:pPr>
      <w:r>
        <w:rPr>
          <w:rFonts w:ascii="DM Mono" w:eastAsia="DM Mono" w:hAnsi="DM Mono" w:cs="DM Mono"/>
          <w:color w:val="0F0F10"/>
        </w:rPr>
        <w:t>create(</w:t>
      </w:r>
      <w:proofErr w:type="spellStart"/>
      <w:r>
        <w:rPr>
          <w:rFonts w:ascii="DM Mono" w:eastAsia="DM Mono" w:hAnsi="DM Mono" w:cs="DM Mono"/>
          <w:color w:val="0F0F10"/>
        </w:rPr>
        <w:t>roomID</w:t>
      </w:r>
      <w:proofErr w:type="spellEnd"/>
      <w:r>
        <w:rPr>
          <w:rFonts w:ascii="DM Mono" w:eastAsia="DM Mono" w:hAnsi="DM Mono" w:cs="DM Mono"/>
          <w:color w:val="0F0F10"/>
        </w:rPr>
        <w:t>, config)</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Constructor</w:t>
      </w:r>
      <w:r>
        <w:rPr>
          <w:rFonts w:ascii="Inter" w:eastAsia="Inter" w:hAnsi="Inter" w:cs="Inter"/>
          <w:color w:val="1A1C1E"/>
          <w:sz w:val="21"/>
          <w:shd w:val="clear" w:color="auto" w:fill="FFFFFF"/>
        </w:rPr>
        <w:t xml:space="preserve"> —— 根据配置信息初始化一个房间实例。</w:t>
      </w:r>
    </w:p>
    <w:p w14:paraId="7C70C138" w14:textId="77777777" w:rsidR="003513D8" w:rsidRDefault="00000000">
      <w:pPr>
        <w:numPr>
          <w:ilvl w:val="1"/>
          <w:numId w:val="129"/>
        </w:numPr>
        <w:spacing w:after="45" w:line="343" w:lineRule="auto"/>
        <w:ind w:left="811"/>
      </w:pPr>
      <w:proofErr w:type="spellStart"/>
      <w:r>
        <w:rPr>
          <w:rFonts w:ascii="DM Mono" w:eastAsia="DM Mono" w:hAnsi="DM Mono" w:cs="DM Mono"/>
          <w:color w:val="0F0F10"/>
        </w:rPr>
        <w:t>addMember</w:t>
      </w:r>
      <w:proofErr w:type="spellEnd"/>
      <w:r>
        <w:rPr>
          <w:rFonts w:ascii="DM Mono" w:eastAsia="DM Mono" w:hAnsi="DM Mono" w:cs="DM Mono"/>
          <w:color w:val="0F0F10"/>
        </w:rPr>
        <w:t>(participant)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将一个新的参与者对象加入到成员列表中。</w:t>
      </w:r>
    </w:p>
    <w:p w14:paraId="0CB184FF" w14:textId="77777777" w:rsidR="003513D8" w:rsidRDefault="00000000">
      <w:pPr>
        <w:numPr>
          <w:ilvl w:val="1"/>
          <w:numId w:val="129"/>
        </w:numPr>
        <w:spacing w:after="45" w:line="343" w:lineRule="auto"/>
        <w:ind w:left="811"/>
      </w:pPr>
      <w:proofErr w:type="spellStart"/>
      <w:r>
        <w:rPr>
          <w:rFonts w:ascii="DM Mono" w:eastAsia="DM Mono" w:hAnsi="DM Mono" w:cs="DM Mono"/>
          <w:color w:val="0F0F10"/>
        </w:rPr>
        <w:t>removeMember</w:t>
      </w:r>
      <w:proofErr w:type="spellEnd"/>
      <w:r>
        <w:rPr>
          <w:rFonts w:ascii="DM Mono" w:eastAsia="DM Mono" w:hAnsi="DM Mono" w:cs="DM Mono"/>
          <w:color w:val="0F0F10"/>
        </w:rPr>
        <w:t>(</w:t>
      </w:r>
      <w:proofErr w:type="spellStart"/>
      <w:r>
        <w:rPr>
          <w:rFonts w:ascii="DM Mono" w:eastAsia="DM Mono" w:hAnsi="DM Mono" w:cs="DM Mono"/>
          <w:color w:val="0F0F10"/>
        </w:rPr>
        <w:t>participantID</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从成员列表中移除离开的用户。</w:t>
      </w:r>
    </w:p>
    <w:p w14:paraId="1147E3A9" w14:textId="77777777" w:rsidR="003513D8" w:rsidRDefault="00000000">
      <w:pPr>
        <w:numPr>
          <w:ilvl w:val="1"/>
          <w:numId w:val="129"/>
        </w:numPr>
        <w:spacing w:after="45" w:line="343" w:lineRule="auto"/>
        <w:ind w:left="811"/>
      </w:pPr>
      <w:r>
        <w:rPr>
          <w:rFonts w:ascii="DM Mono" w:eastAsia="DM Mono" w:hAnsi="DM Mono" w:cs="DM Mono"/>
          <w:color w:val="0F0F10"/>
        </w:rPr>
        <w:t>dismiss()</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标记房间为解散状态，清理资源。</w:t>
      </w:r>
    </w:p>
    <w:p w14:paraId="0DF586A4" w14:textId="77777777" w:rsidR="003513D8" w:rsidRDefault="00000000">
      <w:pPr>
        <w:numPr>
          <w:ilvl w:val="1"/>
          <w:numId w:val="129"/>
        </w:numPr>
        <w:spacing w:after="45" w:line="343" w:lineRule="auto"/>
        <w:ind w:left="811"/>
      </w:pPr>
      <w:proofErr w:type="spellStart"/>
      <w:r>
        <w:rPr>
          <w:rFonts w:ascii="DM Mono" w:eastAsia="DM Mono" w:hAnsi="DM Mono" w:cs="DM Mono"/>
          <w:color w:val="0F0F10"/>
        </w:rPr>
        <w:t>checkAccess</w:t>
      </w:r>
      <w:proofErr w:type="spellEnd"/>
      <w:r>
        <w:rPr>
          <w:rFonts w:ascii="DM Mono" w:eastAsia="DM Mono" w:hAnsi="DM Mono" w:cs="DM Mono"/>
          <w:color w:val="0F0F10"/>
        </w:rPr>
        <w:t>(</w:t>
      </w:r>
      <w:proofErr w:type="spellStart"/>
      <w:r>
        <w:rPr>
          <w:rFonts w:ascii="DM Mono" w:eastAsia="DM Mono" w:hAnsi="DM Mono" w:cs="DM Mono"/>
          <w:color w:val="0F0F10"/>
        </w:rPr>
        <w:t>roomID</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Boolean</w:t>
      </w:r>
      <w:r>
        <w:rPr>
          <w:rFonts w:ascii="Inter" w:eastAsia="Inter" w:hAnsi="Inter" w:cs="Inter" w:hint="eastAsia"/>
          <w:b/>
          <w:color w:val="1A1C1E"/>
          <w:sz w:val="21"/>
          <w:shd w:val="clear" w:color="auto" w:fill="FFFFFF"/>
        </w:rPr>
        <w:t>——</w:t>
      </w:r>
      <w:r>
        <w:rPr>
          <w:rFonts w:ascii="Inter" w:eastAsia="Inter" w:hAnsi="Inter" w:cs="Inter"/>
          <w:color w:val="1A1C1E"/>
          <w:sz w:val="21"/>
          <w:shd w:val="clear" w:color="auto" w:fill="FFFFFF"/>
        </w:rPr>
        <w:t xml:space="preserve"> 检查房间是否存在，以及检查房间状态（如是否已</w:t>
      </w:r>
      <w:r>
        <w:rPr>
          <w:rFonts w:ascii="Inter" w:eastAsia="Inter" w:hAnsi="Inter" w:cs="Inter"/>
          <w:color w:val="1A1C1E"/>
          <w:sz w:val="21"/>
          <w:shd w:val="clear" w:color="auto" w:fill="FFFFFF"/>
        </w:rPr>
        <w:lastRenderedPageBreak/>
        <w:t>满员、是否已解散）。虽然图中只传了ID，但逻辑上包含了对房间可用性的校验。</w:t>
      </w:r>
    </w:p>
    <w:p w14:paraId="1F3AF68E" w14:textId="77777777" w:rsidR="003513D8" w:rsidRDefault="00000000">
      <w:pPr>
        <w:numPr>
          <w:ilvl w:val="1"/>
          <w:numId w:val="129"/>
        </w:numPr>
        <w:spacing w:after="45" w:line="343" w:lineRule="auto"/>
        <w:ind w:left="811"/>
      </w:pPr>
      <w:proofErr w:type="spellStart"/>
      <w:r>
        <w:rPr>
          <w:rFonts w:ascii="DM Mono" w:eastAsia="DM Mono" w:hAnsi="DM Mono" w:cs="DM Mono"/>
          <w:color w:val="0F0F10"/>
        </w:rPr>
        <w:t>addMember</w:t>
      </w:r>
      <w:proofErr w:type="spellEnd"/>
      <w:r>
        <w:rPr>
          <w:rFonts w:ascii="DM Mono" w:eastAsia="DM Mono" w:hAnsi="DM Mono" w:cs="DM Mono"/>
          <w:color w:val="0F0F10"/>
        </w:rPr>
        <w:t>(participant)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hint="eastAsia"/>
          <w:b/>
          <w:color w:val="1A1C1E"/>
          <w:sz w:val="21"/>
          <w:shd w:val="clear" w:color="auto" w:fill="FFFFFF"/>
        </w:rPr>
        <w:t>——</w:t>
      </w:r>
      <w:r>
        <w:rPr>
          <w:rFonts w:ascii="Inter" w:eastAsia="Inter" w:hAnsi="Inter" w:cs="Inter"/>
          <w:color w:val="1A1C1E"/>
          <w:sz w:val="21"/>
          <w:shd w:val="clear" w:color="auto" w:fill="FFFFFF"/>
        </w:rPr>
        <w:t xml:space="preserve"> 将新创建的 </w:t>
      </w:r>
      <w:r>
        <w:rPr>
          <w:rFonts w:ascii="DM Mono" w:eastAsia="DM Mono" w:hAnsi="DM Mono" w:cs="DM Mono"/>
          <w:color w:val="0F0F10"/>
        </w:rPr>
        <w:t>Participant</w:t>
      </w:r>
      <w:r>
        <w:rPr>
          <w:rFonts w:ascii="Inter" w:eastAsia="Inter" w:hAnsi="Inter" w:cs="Inter"/>
          <w:color w:val="1A1C1E"/>
          <w:sz w:val="21"/>
          <w:shd w:val="clear" w:color="auto" w:fill="FFFFFF"/>
        </w:rPr>
        <w:t xml:space="preserve"> 对象加入到该房间的当前成员列表中，确保持久</w:t>
      </w:r>
      <w:proofErr w:type="gramStart"/>
      <w:r>
        <w:rPr>
          <w:rFonts w:ascii="Inter" w:eastAsia="Inter" w:hAnsi="Inter" w:cs="Inter"/>
          <w:color w:val="1A1C1E"/>
          <w:sz w:val="21"/>
          <w:shd w:val="clear" w:color="auto" w:fill="FFFFFF"/>
        </w:rPr>
        <w:t>化数据</w:t>
      </w:r>
      <w:proofErr w:type="gramEnd"/>
      <w:r>
        <w:rPr>
          <w:rFonts w:ascii="Inter" w:eastAsia="Inter" w:hAnsi="Inter" w:cs="Inter"/>
          <w:color w:val="1A1C1E"/>
          <w:sz w:val="21"/>
          <w:shd w:val="clear" w:color="auto" w:fill="FFFFFF"/>
        </w:rPr>
        <w:t>更新。</w:t>
      </w:r>
    </w:p>
    <w:p w14:paraId="3411692C" w14:textId="77777777" w:rsidR="003513D8" w:rsidRDefault="00000000">
      <w:pPr>
        <w:numPr>
          <w:ilvl w:val="1"/>
          <w:numId w:val="129"/>
        </w:numPr>
        <w:spacing w:after="45" w:line="343" w:lineRule="auto"/>
        <w:ind w:left="811"/>
        <w:rPr>
          <w:rFonts w:ascii="Inter" w:eastAsia="Inter" w:hAnsi="Inter" w:cs="Inter"/>
          <w:color w:val="1A1C1E"/>
          <w:shd w:val="clear" w:color="auto" w:fill="FFFFFF"/>
        </w:rPr>
      </w:pPr>
      <w:proofErr w:type="spellStart"/>
      <w:r>
        <w:rPr>
          <w:rFonts w:ascii="Inter" w:eastAsia="Inter" w:hAnsi="Inter" w:cs="Inter" w:hint="eastAsia"/>
          <w:color w:val="1A1C1E"/>
          <w:shd w:val="clear" w:color="auto" w:fill="FFFFFF"/>
        </w:rPr>
        <w:t>hasPermission</w:t>
      </w:r>
      <w:proofErr w:type="spellEnd"/>
      <w:r>
        <w:rPr>
          <w:rFonts w:ascii="Inter" w:eastAsia="Inter" w:hAnsi="Inter" w:cs="Inter" w:hint="eastAsia"/>
          <w:color w:val="1A1C1E"/>
          <w:shd w:val="clear" w:color="auto" w:fill="FFFFFF"/>
        </w:rPr>
        <w:t xml:space="preserve">(id)：bool </w:t>
      </w:r>
      <w:r>
        <w:rPr>
          <w:rFonts w:ascii="Inter" w:eastAsia="Inter" w:hAnsi="Inter" w:cs="Inter" w:hint="eastAsia"/>
          <w:b/>
          <w:color w:val="1A1C1E"/>
          <w:shd w:val="clear" w:color="auto" w:fill="FFFFFF"/>
        </w:rPr>
        <w:t xml:space="preserve">—— </w:t>
      </w:r>
      <w:r>
        <w:rPr>
          <w:rFonts w:ascii="Inter" w:eastAsia="Inter" w:hAnsi="Inter" w:cs="Inter" w:hint="eastAsia"/>
          <w:color w:val="1A1C1E"/>
          <w:shd w:val="clear" w:color="auto" w:fill="FFFFFF"/>
        </w:rPr>
        <w:t>查询</w:t>
      </w:r>
      <w:r>
        <w:rPr>
          <w:rFonts w:ascii="Open Sans" w:eastAsia="Open Sans" w:hAnsi="Open Sans" w:cs="Open Sans"/>
          <w:color w:val="333333"/>
          <w:sz w:val="20"/>
        </w:rPr>
        <w:t>成员在房间内的交互权限</w:t>
      </w:r>
    </w:p>
    <w:p w14:paraId="1AFC90AF" w14:textId="77777777" w:rsidR="003513D8" w:rsidRDefault="00000000">
      <w:pPr>
        <w:numPr>
          <w:ilvl w:val="1"/>
          <w:numId w:val="129"/>
        </w:numPr>
        <w:spacing w:after="45" w:line="343" w:lineRule="auto"/>
        <w:ind w:left="811"/>
      </w:pPr>
      <w:proofErr w:type="spellStart"/>
      <w:r>
        <w:rPr>
          <w:rFonts w:hint="eastAsia"/>
        </w:rPr>
        <w:t>returnParticipants</w:t>
      </w:r>
      <w:proofErr w:type="spellEnd"/>
      <w:r>
        <w:rPr>
          <w:rFonts w:hint="eastAsia"/>
        </w:rPr>
        <w:t>():</w:t>
      </w:r>
      <w:r>
        <w:rPr>
          <w:rFonts w:ascii="Inter" w:eastAsia="Inter" w:hAnsi="Inter" w:cs="Inter" w:hint="eastAsia"/>
          <w:b/>
          <w:color w:val="1A1C1E"/>
          <w:shd w:val="clear" w:color="auto" w:fill="FFFFFF"/>
        </w:rPr>
        <w:t>List&lt;Participant&gt;——</w:t>
      </w:r>
      <w:r>
        <w:rPr>
          <w:rFonts w:ascii="Inter" w:eastAsia="Inter" w:hAnsi="Inter" w:cs="Inter" w:hint="eastAsia"/>
          <w:color w:val="1A1C1E"/>
          <w:shd w:val="clear" w:color="auto" w:fill="FFFFFF"/>
        </w:rPr>
        <w:t>返回房间内观众的信息</w:t>
      </w:r>
    </w:p>
    <w:p w14:paraId="664738ED" w14:textId="77777777" w:rsidR="003513D8" w:rsidRDefault="00000000">
      <w:pPr>
        <w:numPr>
          <w:ilvl w:val="1"/>
          <w:numId w:val="129"/>
        </w:numPr>
        <w:spacing w:after="45" w:line="343" w:lineRule="auto"/>
        <w:ind w:left="811"/>
        <w:rPr>
          <w:rFonts w:ascii="Inter" w:eastAsia="Inter" w:hAnsi="Inter" w:cs="Inter"/>
          <w:color w:val="1A1C1E"/>
          <w:shd w:val="clear" w:color="auto" w:fill="FFFFFF"/>
        </w:rPr>
      </w:pPr>
      <w:r>
        <w:rPr>
          <w:rFonts w:ascii="Inter" w:eastAsia="Inter" w:hAnsi="Inter" w:cs="Inter" w:hint="eastAsia"/>
          <w:color w:val="1A1C1E"/>
          <w:shd w:val="clear" w:color="auto" w:fill="FFFFFF"/>
        </w:rPr>
        <w:t>destroy():</w:t>
      </w:r>
      <w:r>
        <w:rPr>
          <w:rFonts w:ascii="Inter" w:eastAsia="Inter" w:hAnsi="Inter" w:cs="Inter" w:hint="eastAsia"/>
          <w:b/>
          <w:color w:val="1A1C1E"/>
          <w:shd w:val="clear" w:color="auto" w:fill="FFFFFF"/>
        </w:rPr>
        <w:t>void——</w:t>
      </w:r>
      <w:r>
        <w:rPr>
          <w:rFonts w:ascii="Inter" w:eastAsia="Inter" w:hAnsi="Inter" w:cs="Inter" w:hint="eastAsia"/>
          <w:color w:val="1A1C1E"/>
          <w:shd w:val="clear" w:color="auto" w:fill="FFFFFF"/>
        </w:rPr>
        <w:t>房间销毁</w:t>
      </w:r>
    </w:p>
    <w:p w14:paraId="555FD482" w14:textId="77777777" w:rsidR="003513D8" w:rsidRDefault="00000000">
      <w:pPr>
        <w:rPr>
          <w:sz w:val="28"/>
        </w:rPr>
      </w:pPr>
      <w:proofErr w:type="spellStart"/>
      <w:r>
        <w:rPr>
          <w:sz w:val="28"/>
        </w:rPr>
        <w:t>VideoState</w:t>
      </w:r>
      <w:proofErr w:type="spellEnd"/>
      <w:r>
        <w:rPr>
          <w:sz w:val="28"/>
        </w:rPr>
        <w:t xml:space="preserve"> (</w:t>
      </w:r>
      <w:r>
        <w:rPr>
          <w:sz w:val="28"/>
        </w:rPr>
        <w:t>视频状态</w:t>
      </w:r>
      <w:r>
        <w:rPr>
          <w:sz w:val="28"/>
        </w:rPr>
        <w:t>)</w:t>
      </w:r>
    </w:p>
    <w:p w14:paraId="58685518" w14:textId="77777777" w:rsidR="003513D8" w:rsidRDefault="00000000">
      <w:pPr>
        <w:numPr>
          <w:ilvl w:val="0"/>
          <w:numId w:val="130"/>
        </w:numPr>
        <w:spacing w:after="45" w:line="343" w:lineRule="auto"/>
      </w:pPr>
      <w:r>
        <w:rPr>
          <w:rFonts w:ascii="Inter" w:eastAsia="Inter" w:hAnsi="Inter" w:cs="Inter"/>
          <w:b/>
          <w:color w:val="1A1C1E"/>
          <w:sz w:val="21"/>
          <w:shd w:val="clear" w:color="auto" w:fill="FFFFFF"/>
        </w:rPr>
        <w:t>属性 (Attributes)</w:t>
      </w:r>
      <w:r>
        <w:rPr>
          <w:rFonts w:ascii="Inter" w:eastAsia="Inter" w:hAnsi="Inter" w:cs="Inter"/>
          <w:color w:val="1A1C1E"/>
          <w:sz w:val="21"/>
          <w:shd w:val="clear" w:color="auto" w:fill="FFFFFF"/>
        </w:rPr>
        <w:t>:</w:t>
      </w:r>
    </w:p>
    <w:p w14:paraId="359559B4" w14:textId="77777777" w:rsidR="003513D8" w:rsidRDefault="00000000">
      <w:pPr>
        <w:numPr>
          <w:ilvl w:val="1"/>
          <w:numId w:val="130"/>
        </w:numPr>
        <w:spacing w:after="45" w:line="343" w:lineRule="auto"/>
        <w:ind w:left="821"/>
      </w:pPr>
      <w:proofErr w:type="spellStart"/>
      <w:r>
        <w:rPr>
          <w:rFonts w:ascii="DM Mono" w:eastAsia="DM Mono" w:hAnsi="DM Mono" w:cs="DM Mono"/>
          <w:color w:val="0F0F10"/>
        </w:rPr>
        <w:t>videoURL</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String</w:t>
      </w:r>
      <w:r>
        <w:rPr>
          <w:rFonts w:ascii="Inter" w:eastAsia="Inter" w:hAnsi="Inter" w:cs="Inter"/>
          <w:color w:val="1A1C1E"/>
          <w:sz w:val="21"/>
          <w:shd w:val="clear" w:color="auto" w:fill="FFFFFF"/>
        </w:rPr>
        <w:t xml:space="preserve"> —— 当前播放的视频资源链接。</w:t>
      </w:r>
    </w:p>
    <w:p w14:paraId="3D9F1C04" w14:textId="77777777" w:rsidR="003513D8" w:rsidRDefault="00000000">
      <w:pPr>
        <w:numPr>
          <w:ilvl w:val="1"/>
          <w:numId w:val="130"/>
        </w:numPr>
        <w:spacing w:after="45" w:line="343" w:lineRule="auto"/>
        <w:ind w:left="821"/>
      </w:pPr>
      <w:proofErr w:type="spellStart"/>
      <w:r>
        <w:rPr>
          <w:rFonts w:ascii="DM Mono" w:eastAsia="DM Mono" w:hAnsi="DM Mono" w:cs="DM Mono"/>
          <w:color w:val="0F0F10"/>
        </w:rPr>
        <w:t>isPlaying</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Boolean</w:t>
      </w:r>
      <w:r>
        <w:rPr>
          <w:rFonts w:ascii="Inter" w:eastAsia="Inter" w:hAnsi="Inter" w:cs="Inter"/>
          <w:color w:val="1A1C1E"/>
          <w:sz w:val="21"/>
          <w:shd w:val="clear" w:color="auto" w:fill="FFFFFF"/>
        </w:rPr>
        <w:t xml:space="preserve"> —— 播放状态（true为播放，false为暂停）。</w:t>
      </w:r>
    </w:p>
    <w:p w14:paraId="1C02A630" w14:textId="77777777" w:rsidR="003513D8" w:rsidRDefault="00000000">
      <w:pPr>
        <w:numPr>
          <w:ilvl w:val="1"/>
          <w:numId w:val="130"/>
        </w:numPr>
        <w:spacing w:after="45" w:line="343" w:lineRule="auto"/>
        <w:ind w:left="821"/>
      </w:pPr>
      <w:proofErr w:type="spellStart"/>
      <w:r>
        <w:rPr>
          <w:rFonts w:ascii="DM Mono" w:eastAsia="DM Mono" w:hAnsi="DM Mono" w:cs="DM Mono"/>
          <w:color w:val="0F0F10"/>
        </w:rPr>
        <w:t>currentTime</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Double</w:t>
      </w:r>
      <w:r>
        <w:rPr>
          <w:rFonts w:ascii="Inter" w:eastAsia="Inter" w:hAnsi="Inter" w:cs="Inter"/>
          <w:color w:val="1A1C1E"/>
          <w:sz w:val="21"/>
          <w:shd w:val="clear" w:color="auto" w:fill="FFFFFF"/>
        </w:rPr>
        <w:t xml:space="preserve"> —— 当前视频播放的进度时间戳。</w:t>
      </w:r>
    </w:p>
    <w:p w14:paraId="2CAE4605" w14:textId="77777777" w:rsidR="003513D8" w:rsidRDefault="00000000">
      <w:pPr>
        <w:numPr>
          <w:ilvl w:val="1"/>
          <w:numId w:val="130"/>
        </w:numPr>
        <w:spacing w:after="45" w:line="343" w:lineRule="auto"/>
        <w:ind w:left="821"/>
      </w:pPr>
      <w:proofErr w:type="spellStart"/>
      <w:r>
        <w:rPr>
          <w:rFonts w:ascii="DM Mono" w:eastAsia="DM Mono" w:hAnsi="DM Mono" w:cs="DM Mono"/>
          <w:color w:val="0F0F10"/>
        </w:rPr>
        <w:t>playbackSpeed</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Float</w:t>
      </w:r>
      <w:r>
        <w:rPr>
          <w:rFonts w:ascii="Inter" w:eastAsia="Inter" w:hAnsi="Inter" w:cs="Inter"/>
          <w:color w:val="1A1C1E"/>
          <w:sz w:val="21"/>
          <w:shd w:val="clear" w:color="auto" w:fill="FFFFFF"/>
        </w:rPr>
        <w:t xml:space="preserve"> —— 当前的播放</w:t>
      </w:r>
      <w:proofErr w:type="gramStart"/>
      <w:r>
        <w:rPr>
          <w:rFonts w:ascii="Inter" w:eastAsia="Inter" w:hAnsi="Inter" w:cs="Inter"/>
          <w:color w:val="1A1C1E"/>
          <w:sz w:val="21"/>
          <w:shd w:val="clear" w:color="auto" w:fill="FFFFFF"/>
        </w:rPr>
        <w:t>倍</w:t>
      </w:r>
      <w:proofErr w:type="gramEnd"/>
      <w:r>
        <w:rPr>
          <w:rFonts w:ascii="Inter" w:eastAsia="Inter" w:hAnsi="Inter" w:cs="Inter"/>
          <w:color w:val="1A1C1E"/>
          <w:sz w:val="21"/>
          <w:shd w:val="clear" w:color="auto" w:fill="FFFFFF"/>
        </w:rPr>
        <w:t>速（如 1.0, 1.5）。</w:t>
      </w:r>
    </w:p>
    <w:p w14:paraId="34C10BB4" w14:textId="77777777" w:rsidR="003513D8" w:rsidRDefault="00000000">
      <w:pPr>
        <w:numPr>
          <w:ilvl w:val="1"/>
          <w:numId w:val="130"/>
        </w:numPr>
        <w:spacing w:after="45" w:line="343" w:lineRule="auto"/>
        <w:ind w:left="821"/>
      </w:pPr>
      <w:proofErr w:type="spellStart"/>
      <w:r>
        <w:rPr>
          <w:rFonts w:ascii="DM Mono" w:eastAsia="DM Mono" w:hAnsi="DM Mono" w:cs="DM Mono"/>
          <w:color w:val="0F0F10"/>
        </w:rPr>
        <w:t>subtitleSettings</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Object</w:t>
      </w:r>
      <w:r>
        <w:rPr>
          <w:rFonts w:ascii="Inter" w:eastAsia="Inter" w:hAnsi="Inter" w:cs="Inter"/>
          <w:color w:val="1A1C1E"/>
          <w:sz w:val="21"/>
          <w:shd w:val="clear" w:color="auto" w:fill="FFFFFF"/>
        </w:rPr>
        <w:t xml:space="preserve"> —— 字幕相关的配置。</w:t>
      </w:r>
    </w:p>
    <w:p w14:paraId="6CEAC2B8" w14:textId="77777777" w:rsidR="003513D8" w:rsidRDefault="00000000">
      <w:pPr>
        <w:numPr>
          <w:ilvl w:val="0"/>
          <w:numId w:val="130"/>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053CEDE1" w14:textId="77777777" w:rsidR="003513D8" w:rsidRDefault="00000000">
      <w:pPr>
        <w:numPr>
          <w:ilvl w:val="1"/>
          <w:numId w:val="130"/>
        </w:numPr>
        <w:spacing w:after="45" w:line="343" w:lineRule="auto"/>
        <w:ind w:left="821"/>
      </w:pPr>
      <w:proofErr w:type="spellStart"/>
      <w:r>
        <w:rPr>
          <w:rFonts w:ascii="DM Mono" w:eastAsia="DM Mono" w:hAnsi="DM Mono" w:cs="DM Mono"/>
          <w:color w:val="0F0F10"/>
        </w:rPr>
        <w:t>createDefault</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初始化默认状态（无视频、暂停、进度0）。</w:t>
      </w:r>
    </w:p>
    <w:p w14:paraId="0D7E8CE9" w14:textId="77777777" w:rsidR="003513D8" w:rsidRDefault="00000000">
      <w:pPr>
        <w:numPr>
          <w:ilvl w:val="1"/>
          <w:numId w:val="130"/>
        </w:numPr>
        <w:spacing w:after="45" w:line="343" w:lineRule="auto"/>
        <w:ind w:left="821"/>
      </w:pPr>
      <w:proofErr w:type="spellStart"/>
      <w:r>
        <w:rPr>
          <w:rFonts w:ascii="DM Mono" w:eastAsia="DM Mono" w:hAnsi="DM Mono" w:cs="DM Mono"/>
          <w:color w:val="0F0F10"/>
        </w:rPr>
        <w:t>updateSource</w:t>
      </w:r>
      <w:proofErr w:type="spellEnd"/>
      <w:r>
        <w:rPr>
          <w:rFonts w:ascii="DM Mono" w:eastAsia="DM Mono" w:hAnsi="DM Mono" w:cs="DM Mono"/>
          <w:color w:val="0F0F10"/>
        </w:rPr>
        <w:t>(</w:t>
      </w:r>
      <w:proofErr w:type="spellStart"/>
      <w:r>
        <w:rPr>
          <w:rFonts w:ascii="DM Mono" w:eastAsia="DM Mono" w:hAnsi="DM Mono" w:cs="DM Mono"/>
          <w:color w:val="0F0F10"/>
        </w:rPr>
        <w:t>url</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更新视频源地址，重置进度。</w:t>
      </w:r>
    </w:p>
    <w:p w14:paraId="4AF074A6" w14:textId="77777777" w:rsidR="003513D8" w:rsidRDefault="00000000">
      <w:pPr>
        <w:numPr>
          <w:ilvl w:val="1"/>
          <w:numId w:val="130"/>
        </w:numPr>
        <w:spacing w:after="45" w:line="343" w:lineRule="auto"/>
        <w:ind w:left="821"/>
      </w:pPr>
      <w:proofErr w:type="spellStart"/>
      <w:r>
        <w:rPr>
          <w:rFonts w:ascii="DM Mono" w:eastAsia="DM Mono" w:hAnsi="DM Mono" w:cs="DM Mono"/>
          <w:color w:val="0F0F10"/>
        </w:rPr>
        <w:t>updateState</w:t>
      </w:r>
      <w:proofErr w:type="spellEnd"/>
      <w:r>
        <w:rPr>
          <w:rFonts w:ascii="DM Mono" w:eastAsia="DM Mono" w:hAnsi="DM Mono" w:cs="DM Mono"/>
          <w:color w:val="0F0F10"/>
        </w:rPr>
        <w:t>(</w:t>
      </w:r>
      <w:proofErr w:type="spellStart"/>
      <w:r>
        <w:rPr>
          <w:rFonts w:ascii="DM Mono" w:eastAsia="DM Mono" w:hAnsi="DM Mono" w:cs="DM Mono"/>
          <w:color w:val="0F0F10"/>
        </w:rPr>
        <w:t>isPlaying</w:t>
      </w:r>
      <w:proofErr w:type="spellEnd"/>
      <w:r>
        <w:rPr>
          <w:rFonts w:ascii="DM Mono" w:eastAsia="DM Mono" w:hAnsi="DM Mono" w:cs="DM Mono"/>
          <w:color w:val="0F0F10"/>
        </w:rPr>
        <w:t>, time)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void</w:t>
      </w:r>
      <w:r>
        <w:rPr>
          <w:rFonts w:ascii="Inter" w:eastAsia="Inter" w:hAnsi="Inter" w:cs="Inter"/>
          <w:color w:val="1A1C1E"/>
          <w:sz w:val="21"/>
          <w:shd w:val="clear" w:color="auto" w:fill="FFFFFF"/>
        </w:rPr>
        <w:t xml:space="preserve"> —— 更新播放/暂停状态和当前进度。</w:t>
      </w:r>
    </w:p>
    <w:p w14:paraId="05B7F261" w14:textId="77777777" w:rsidR="003513D8" w:rsidRDefault="00000000">
      <w:pPr>
        <w:numPr>
          <w:ilvl w:val="1"/>
          <w:numId w:val="130"/>
        </w:numPr>
        <w:spacing w:after="45" w:line="343" w:lineRule="auto"/>
        <w:ind w:left="821"/>
      </w:pPr>
      <w:proofErr w:type="spellStart"/>
      <w:r>
        <w:rPr>
          <w:rFonts w:ascii="DM Mono" w:eastAsia="DM Mono" w:hAnsi="DM Mono" w:cs="DM Mono"/>
          <w:color w:val="0F0F10"/>
        </w:rPr>
        <w:t>getLatestState</w:t>
      </w:r>
      <w:proofErr w:type="spellEnd"/>
      <w:r>
        <w:rPr>
          <w:rFonts w:ascii="DM Mono" w:eastAsia="DM Mono" w:hAnsi="DM Mono" w:cs="DM Mono"/>
          <w:color w:val="0F0F10"/>
        </w:rPr>
        <w:t>()</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Object</w:t>
      </w:r>
      <w:r>
        <w:rPr>
          <w:rFonts w:ascii="Inter" w:eastAsia="Inter" w:hAnsi="Inter" w:cs="Inter" w:hint="eastAsia"/>
          <w:b/>
          <w:color w:val="1A1C1E"/>
          <w:sz w:val="21"/>
          <w:shd w:val="clear" w:color="auto" w:fill="FFFFFF"/>
        </w:rPr>
        <w:t>——</w:t>
      </w:r>
      <w:r>
        <w:rPr>
          <w:rFonts w:ascii="Inter" w:eastAsia="Inter" w:hAnsi="Inter" w:cs="Inter"/>
          <w:color w:val="1A1C1E"/>
          <w:sz w:val="21"/>
          <w:shd w:val="clear" w:color="auto" w:fill="FFFFFF"/>
        </w:rPr>
        <w:t>获取当前房间内“事实来源（Source of Truth）”的视频状态。</w:t>
      </w:r>
      <w:r>
        <w:rPr>
          <w:rFonts w:ascii="Inter" w:eastAsia="Inter" w:hAnsi="Inter" w:cs="Inter" w:hint="eastAsia"/>
          <w:color w:val="1A1C1E"/>
          <w:sz w:val="21"/>
          <w:shd w:val="clear" w:color="auto" w:fill="FFFFFF"/>
        </w:rPr>
        <w:t xml:space="preserve"> </w:t>
      </w:r>
      <w:r>
        <w:rPr>
          <w:rFonts w:ascii="Inter" w:eastAsia="Inter" w:hAnsi="Inter" w:cs="Inter"/>
          <w:b/>
          <w:color w:val="1A1C1E"/>
          <w:sz w:val="21"/>
          <w:shd w:val="clear" w:color="auto" w:fill="FFFFFF"/>
        </w:rPr>
        <w:t>返回数据</w:t>
      </w:r>
      <w:r>
        <w:rPr>
          <w:rFonts w:ascii="Inter" w:eastAsia="Inter" w:hAnsi="Inter" w:cs="Inter"/>
          <w:color w:val="1A1C1E"/>
          <w:sz w:val="21"/>
          <w:shd w:val="clear" w:color="auto" w:fill="FFFFFF"/>
        </w:rPr>
        <w:t xml:space="preserve">：包含 </w:t>
      </w:r>
      <w:proofErr w:type="spellStart"/>
      <w:r>
        <w:rPr>
          <w:rFonts w:ascii="DM Mono" w:eastAsia="DM Mono" w:hAnsi="DM Mono" w:cs="DM Mono"/>
          <w:color w:val="0F0F10"/>
        </w:rPr>
        <w:t>videoURL</w:t>
      </w:r>
      <w:proofErr w:type="spellEnd"/>
      <w:r>
        <w:rPr>
          <w:rFonts w:ascii="Inter" w:eastAsia="Inter" w:hAnsi="Inter" w:cs="Inter"/>
          <w:color w:val="1A1C1E"/>
          <w:sz w:val="21"/>
          <w:shd w:val="clear" w:color="auto" w:fill="FFFFFF"/>
        </w:rPr>
        <w:t xml:space="preserve"> (视频地址), </w:t>
      </w:r>
      <w:proofErr w:type="spellStart"/>
      <w:r>
        <w:rPr>
          <w:rFonts w:ascii="DM Mono" w:eastAsia="DM Mono" w:hAnsi="DM Mono" w:cs="DM Mono"/>
          <w:color w:val="0F0F10"/>
        </w:rPr>
        <w:t>currentTime</w:t>
      </w:r>
      <w:proofErr w:type="spellEnd"/>
      <w:r>
        <w:rPr>
          <w:rFonts w:ascii="Inter" w:eastAsia="Inter" w:hAnsi="Inter" w:cs="Inter"/>
          <w:color w:val="1A1C1E"/>
          <w:sz w:val="21"/>
          <w:shd w:val="clear" w:color="auto" w:fill="FFFFFF"/>
        </w:rPr>
        <w:t xml:space="preserve"> (当前进度), </w:t>
      </w:r>
      <w:proofErr w:type="spellStart"/>
      <w:r>
        <w:rPr>
          <w:rFonts w:ascii="DM Mono" w:eastAsia="DM Mono" w:hAnsi="DM Mono" w:cs="DM Mono"/>
          <w:color w:val="0F0F10"/>
        </w:rPr>
        <w:t>isPlaying</w:t>
      </w:r>
      <w:proofErr w:type="spellEnd"/>
      <w:r>
        <w:rPr>
          <w:rFonts w:ascii="Inter" w:eastAsia="Inter" w:hAnsi="Inter" w:cs="Inter"/>
          <w:color w:val="1A1C1E"/>
          <w:sz w:val="21"/>
          <w:shd w:val="clear" w:color="auto" w:fill="FFFFFF"/>
        </w:rPr>
        <w:t xml:space="preserve"> (播放状态), </w:t>
      </w:r>
      <w:proofErr w:type="spellStart"/>
      <w:r>
        <w:rPr>
          <w:rFonts w:ascii="DM Mono" w:eastAsia="DM Mono" w:hAnsi="DM Mono" w:cs="DM Mono"/>
          <w:color w:val="0F0F10"/>
        </w:rPr>
        <w:t>playbackSpeed</w:t>
      </w:r>
      <w:proofErr w:type="spellEnd"/>
      <w:r>
        <w:rPr>
          <w:rFonts w:ascii="Inter" w:eastAsia="Inter" w:hAnsi="Inter" w:cs="Inter"/>
          <w:color w:val="1A1C1E"/>
          <w:sz w:val="21"/>
          <w:shd w:val="clear" w:color="auto" w:fill="FFFFFF"/>
        </w:rPr>
        <w:t xml:space="preserve"> (</w:t>
      </w:r>
      <w:proofErr w:type="gramStart"/>
      <w:r>
        <w:rPr>
          <w:rFonts w:ascii="Inter" w:eastAsia="Inter" w:hAnsi="Inter" w:cs="Inter"/>
          <w:color w:val="1A1C1E"/>
          <w:sz w:val="21"/>
          <w:shd w:val="clear" w:color="auto" w:fill="FFFFFF"/>
        </w:rPr>
        <w:t>倍</w:t>
      </w:r>
      <w:proofErr w:type="gramEnd"/>
      <w:r>
        <w:rPr>
          <w:rFonts w:ascii="Inter" w:eastAsia="Inter" w:hAnsi="Inter" w:cs="Inter"/>
          <w:color w:val="1A1C1E"/>
          <w:sz w:val="21"/>
          <w:shd w:val="clear" w:color="auto" w:fill="FFFFFF"/>
        </w:rPr>
        <w:t>速)。</w:t>
      </w:r>
    </w:p>
    <w:p w14:paraId="7CDA2031" w14:textId="77777777" w:rsidR="003513D8" w:rsidRDefault="00000000">
      <w:pPr>
        <w:rPr>
          <w:sz w:val="28"/>
        </w:rPr>
      </w:pPr>
      <w:r>
        <w:rPr>
          <w:sz w:val="28"/>
        </w:rPr>
        <w:t>Participant (</w:t>
      </w:r>
      <w:r>
        <w:rPr>
          <w:sz w:val="28"/>
        </w:rPr>
        <w:t>参与者</w:t>
      </w:r>
      <w:r>
        <w:rPr>
          <w:sz w:val="28"/>
        </w:rPr>
        <w:t>)</w:t>
      </w:r>
    </w:p>
    <w:p w14:paraId="5711F767" w14:textId="77777777" w:rsidR="003513D8" w:rsidRDefault="00000000">
      <w:pPr>
        <w:numPr>
          <w:ilvl w:val="0"/>
          <w:numId w:val="131"/>
        </w:numPr>
        <w:spacing w:after="45" w:line="343" w:lineRule="auto"/>
      </w:pPr>
      <w:r>
        <w:rPr>
          <w:rFonts w:ascii="Inter" w:eastAsia="Inter" w:hAnsi="Inter" w:cs="Inter"/>
          <w:b/>
          <w:color w:val="1A1C1E"/>
          <w:sz w:val="21"/>
          <w:shd w:val="clear" w:color="auto" w:fill="FFFFFF"/>
        </w:rPr>
        <w:t>属性 (Attributes)</w:t>
      </w:r>
      <w:r>
        <w:rPr>
          <w:rFonts w:ascii="Inter" w:eastAsia="Inter" w:hAnsi="Inter" w:cs="Inter"/>
          <w:color w:val="1A1C1E"/>
          <w:sz w:val="21"/>
          <w:shd w:val="clear" w:color="auto" w:fill="FFFFFF"/>
        </w:rPr>
        <w:t>:</w:t>
      </w:r>
    </w:p>
    <w:p w14:paraId="674D1125" w14:textId="77777777" w:rsidR="003513D8" w:rsidRDefault="00000000">
      <w:pPr>
        <w:numPr>
          <w:ilvl w:val="1"/>
          <w:numId w:val="131"/>
        </w:numPr>
        <w:spacing w:after="45" w:line="343" w:lineRule="auto"/>
        <w:ind w:left="821"/>
      </w:pPr>
      <w:r>
        <w:rPr>
          <w:rFonts w:ascii="DM Mono" w:eastAsia="DM Mono" w:hAnsi="DM Mono" w:cs="DM Mono"/>
          <w:color w:val="0F0F10"/>
        </w:rPr>
        <w:t>nickname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String</w:t>
      </w:r>
      <w:r>
        <w:rPr>
          <w:rFonts w:ascii="Inter" w:eastAsia="Inter" w:hAnsi="Inter" w:cs="Inter"/>
          <w:color w:val="1A1C1E"/>
          <w:sz w:val="21"/>
          <w:shd w:val="clear" w:color="auto" w:fill="FFFFFF"/>
        </w:rPr>
        <w:t xml:space="preserve"> —— 用户在房间内显示的昵称。</w:t>
      </w:r>
    </w:p>
    <w:p w14:paraId="12979368" w14:textId="77777777" w:rsidR="003513D8" w:rsidRDefault="00000000">
      <w:pPr>
        <w:numPr>
          <w:ilvl w:val="1"/>
          <w:numId w:val="131"/>
        </w:numPr>
        <w:spacing w:after="45" w:line="343" w:lineRule="auto"/>
        <w:ind w:left="821"/>
      </w:pPr>
      <w:r>
        <w:rPr>
          <w:rFonts w:ascii="DM Mono" w:eastAsia="DM Mono" w:hAnsi="DM Mono" w:cs="DM Mono"/>
          <w:color w:val="0F0F10"/>
        </w:rPr>
        <w:t>role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Enum</w:t>
      </w:r>
      <w:r>
        <w:rPr>
          <w:rFonts w:ascii="Inter" w:eastAsia="Inter" w:hAnsi="Inter" w:cs="Inter"/>
          <w:color w:val="1A1C1E"/>
          <w:sz w:val="21"/>
          <w:shd w:val="clear" w:color="auto" w:fill="FFFFFF"/>
        </w:rPr>
        <w:t xml:space="preserve"> —— 用户的角色（"Creator" 创建者 / "Audience" 观众）。</w:t>
      </w:r>
    </w:p>
    <w:p w14:paraId="5BFEC3E3" w14:textId="77777777" w:rsidR="003513D8" w:rsidRDefault="00000000">
      <w:pPr>
        <w:numPr>
          <w:ilvl w:val="1"/>
          <w:numId w:val="131"/>
        </w:numPr>
        <w:spacing w:after="45" w:line="343" w:lineRule="auto"/>
        <w:ind w:left="821"/>
      </w:pPr>
      <w:proofErr w:type="spellStart"/>
      <w:r>
        <w:rPr>
          <w:rFonts w:ascii="DM Mono" w:eastAsia="DM Mono" w:hAnsi="DM Mono" w:cs="DM Mono"/>
          <w:color w:val="0F0F10"/>
        </w:rPr>
        <w:t>connectionID</w:t>
      </w:r>
      <w:proofErr w:type="spellEnd"/>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String</w:t>
      </w:r>
      <w:r>
        <w:rPr>
          <w:rFonts w:ascii="Inter" w:eastAsia="Inter" w:hAnsi="Inter" w:cs="Inter"/>
          <w:color w:val="1A1C1E"/>
          <w:sz w:val="21"/>
          <w:shd w:val="clear" w:color="auto" w:fill="FFFFFF"/>
        </w:rPr>
        <w:t xml:space="preserve"> —— 用户的网络连接标识（Socket ID等）。</w:t>
      </w:r>
    </w:p>
    <w:p w14:paraId="57ADC3C4" w14:textId="77777777" w:rsidR="003513D8" w:rsidRDefault="00000000">
      <w:pPr>
        <w:numPr>
          <w:ilvl w:val="1"/>
          <w:numId w:val="131"/>
        </w:numPr>
        <w:spacing w:after="45" w:line="343" w:lineRule="auto"/>
        <w:ind w:left="821"/>
      </w:pPr>
      <w:r>
        <w:rPr>
          <w:rFonts w:ascii="DM Mono" w:eastAsia="DM Mono" w:hAnsi="DM Mono" w:cs="DM Mono"/>
          <w:color w:val="0F0F10"/>
        </w:rPr>
        <w:t>permissions</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List&lt;String&gt;</w:t>
      </w:r>
      <w:r>
        <w:rPr>
          <w:rFonts w:ascii="Inter" w:eastAsia="Inter" w:hAnsi="Inter" w:cs="Inter"/>
          <w:color w:val="1A1C1E"/>
          <w:sz w:val="21"/>
          <w:shd w:val="clear" w:color="auto" w:fill="FFFFFF"/>
        </w:rPr>
        <w:t xml:space="preserve"> —— 用户拥有的权限列表（如控制播放、发言）。</w:t>
      </w:r>
    </w:p>
    <w:p w14:paraId="403C0A0C" w14:textId="77777777" w:rsidR="003513D8" w:rsidRDefault="00000000">
      <w:pPr>
        <w:numPr>
          <w:ilvl w:val="0"/>
          <w:numId w:val="131"/>
        </w:numPr>
        <w:spacing w:after="45" w:line="343" w:lineRule="auto"/>
      </w:pPr>
      <w:r>
        <w:rPr>
          <w:rFonts w:ascii="Inter" w:eastAsia="Inter" w:hAnsi="Inter" w:cs="Inter"/>
          <w:b/>
          <w:color w:val="1A1C1E"/>
          <w:sz w:val="21"/>
          <w:shd w:val="clear" w:color="auto" w:fill="FFFFFF"/>
        </w:rPr>
        <w:t>操作 (Operations)</w:t>
      </w:r>
      <w:r>
        <w:rPr>
          <w:rFonts w:ascii="Inter" w:eastAsia="Inter" w:hAnsi="Inter" w:cs="Inter"/>
          <w:color w:val="1A1C1E"/>
          <w:sz w:val="21"/>
          <w:shd w:val="clear" w:color="auto" w:fill="FFFFFF"/>
        </w:rPr>
        <w:t>:</w:t>
      </w:r>
    </w:p>
    <w:p w14:paraId="5A5A5203" w14:textId="77777777" w:rsidR="003513D8" w:rsidRDefault="00000000">
      <w:pPr>
        <w:numPr>
          <w:ilvl w:val="1"/>
          <w:numId w:val="131"/>
        </w:numPr>
        <w:spacing w:after="45" w:line="343" w:lineRule="auto"/>
        <w:ind w:left="821"/>
      </w:pPr>
      <w:r>
        <w:rPr>
          <w:rFonts w:ascii="DM Mono" w:eastAsia="DM Mono" w:hAnsi="DM Mono" w:cs="DM Mono"/>
          <w:color w:val="0F0F10"/>
        </w:rPr>
        <w:t>create(nickname, role)</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Constructor</w:t>
      </w:r>
      <w:r>
        <w:rPr>
          <w:rFonts w:ascii="Inter" w:eastAsia="Inter" w:hAnsi="Inter" w:cs="Inter"/>
          <w:color w:val="1A1C1E"/>
          <w:sz w:val="21"/>
          <w:shd w:val="clear" w:color="auto" w:fill="FFFFFF"/>
        </w:rPr>
        <w:t xml:space="preserve"> —— 创建一个参与者实例并设定初始角色。</w:t>
      </w:r>
    </w:p>
    <w:p w14:paraId="56092D42" w14:textId="77777777" w:rsidR="003513D8" w:rsidRDefault="00000000">
      <w:pPr>
        <w:numPr>
          <w:ilvl w:val="1"/>
          <w:numId w:val="131"/>
        </w:numPr>
        <w:spacing w:after="45" w:line="343" w:lineRule="auto"/>
        <w:ind w:left="821"/>
      </w:pPr>
      <w:proofErr w:type="spellStart"/>
      <w:r>
        <w:rPr>
          <w:rFonts w:ascii="DM Mono" w:eastAsia="DM Mono" w:hAnsi="DM Mono" w:cs="DM Mono"/>
          <w:color w:val="0F0F10"/>
        </w:rPr>
        <w:t>hasPermission</w:t>
      </w:r>
      <w:proofErr w:type="spellEnd"/>
      <w:r>
        <w:rPr>
          <w:rFonts w:ascii="DM Mono" w:eastAsia="DM Mono" w:hAnsi="DM Mono" w:cs="DM Mono"/>
          <w:color w:val="0F0F10"/>
        </w:rPr>
        <w:t>(action)</w:t>
      </w:r>
      <w:r>
        <w:rPr>
          <w:rFonts w:ascii="Inter" w:eastAsia="Inter" w:hAnsi="Inter" w:cs="Inter"/>
          <w:color w:val="1A1C1E"/>
          <w:sz w:val="21"/>
          <w:shd w:val="clear" w:color="auto" w:fill="FFFFFF"/>
        </w:rPr>
        <w:t xml:space="preserve">: </w:t>
      </w:r>
      <w:r>
        <w:rPr>
          <w:rFonts w:ascii="Inter" w:eastAsia="Inter" w:hAnsi="Inter" w:cs="Inter"/>
          <w:b/>
          <w:color w:val="1A1C1E"/>
          <w:sz w:val="21"/>
          <w:shd w:val="clear" w:color="auto" w:fill="FFFFFF"/>
        </w:rPr>
        <w:t>Boolean</w:t>
      </w:r>
      <w:r>
        <w:rPr>
          <w:rFonts w:ascii="Inter" w:eastAsia="Inter" w:hAnsi="Inter" w:cs="Inter"/>
          <w:color w:val="1A1C1E"/>
          <w:sz w:val="21"/>
          <w:shd w:val="clear" w:color="auto" w:fill="FFFFFF"/>
        </w:rPr>
        <w:t xml:space="preserve"> —— 检查该用户是否拥有执行某动作的权限。</w:t>
      </w:r>
    </w:p>
    <w:p w14:paraId="391A1398" w14:textId="77777777" w:rsidR="003513D8" w:rsidRDefault="00000000">
      <w:pPr>
        <w:rPr>
          <w:sz w:val="28"/>
        </w:rPr>
      </w:pPr>
      <w:proofErr w:type="spellStart"/>
      <w:r>
        <w:rPr>
          <w:sz w:val="28"/>
        </w:rPr>
        <w:t>SyncEvent</w:t>
      </w:r>
      <w:proofErr w:type="spellEnd"/>
      <w:r>
        <w:rPr>
          <w:sz w:val="28"/>
        </w:rPr>
        <w:t xml:space="preserve"> (</w:t>
      </w:r>
      <w:r>
        <w:rPr>
          <w:sz w:val="28"/>
        </w:rPr>
        <w:t>同步事件</w:t>
      </w:r>
      <w:r>
        <w:rPr>
          <w:sz w:val="28"/>
        </w:rPr>
        <w:t>)</w:t>
      </w:r>
    </w:p>
    <w:p w14:paraId="386E8729" w14:textId="77777777" w:rsidR="003513D8" w:rsidRDefault="00000000">
      <w:pPr>
        <w:numPr>
          <w:ilvl w:val="0"/>
          <w:numId w:val="132"/>
        </w:numPr>
        <w:spacing w:after="45" w:line="343" w:lineRule="auto"/>
      </w:pPr>
      <w:r>
        <w:rPr>
          <w:rFonts w:ascii="Inter" w:eastAsia="Inter" w:hAnsi="Inter" w:cs="Inter"/>
          <w:b/>
          <w:color w:val="1A1C1E"/>
          <w:sz w:val="21"/>
          <w:shd w:val="clear" w:color="auto" w:fill="FFFFFF"/>
        </w:rPr>
        <w:lastRenderedPageBreak/>
        <w:t>属性</w:t>
      </w:r>
      <w:r>
        <w:rPr>
          <w:rFonts w:ascii="Inter" w:eastAsia="Inter" w:hAnsi="Inter" w:cs="Inter"/>
          <w:color w:val="1A1C1E"/>
          <w:sz w:val="21"/>
          <w:shd w:val="clear" w:color="auto" w:fill="FFFFFF"/>
        </w:rPr>
        <w:t xml:space="preserve">: </w:t>
      </w:r>
      <w:proofErr w:type="spellStart"/>
      <w:r>
        <w:rPr>
          <w:rFonts w:ascii="DM Mono" w:eastAsia="DM Mono" w:hAnsi="DM Mono" w:cs="DM Mono"/>
          <w:color w:val="0F0F10"/>
        </w:rPr>
        <w:t>eventType</w:t>
      </w:r>
      <w:proofErr w:type="spellEnd"/>
      <w:r>
        <w:rPr>
          <w:rFonts w:ascii="Inter" w:eastAsia="Inter" w:hAnsi="Inter" w:cs="Inter"/>
          <w:color w:val="1A1C1E"/>
          <w:sz w:val="21"/>
          <w:shd w:val="clear" w:color="auto" w:fill="FFFFFF"/>
        </w:rPr>
        <w:t xml:space="preserve"> (事件类型: PLAY, PAUSE, SEEK, CHANGE_SOURCE), </w:t>
      </w:r>
      <w:r>
        <w:rPr>
          <w:rFonts w:ascii="DM Mono" w:eastAsia="DM Mono" w:hAnsi="DM Mono" w:cs="DM Mono"/>
          <w:color w:val="0F0F10"/>
        </w:rPr>
        <w:t>payload</w:t>
      </w:r>
      <w:r>
        <w:rPr>
          <w:rFonts w:ascii="Inter" w:eastAsia="Inter" w:hAnsi="Inter" w:cs="Inter"/>
          <w:color w:val="1A1C1E"/>
          <w:sz w:val="21"/>
          <w:shd w:val="clear" w:color="auto" w:fill="FFFFFF"/>
        </w:rPr>
        <w:t xml:space="preserve"> (负载数据: 时间戳, URL)。</w:t>
      </w:r>
    </w:p>
    <w:p w14:paraId="0343FAAD" w14:textId="77777777" w:rsidR="003513D8" w:rsidRDefault="00000000">
      <w:pPr>
        <w:numPr>
          <w:ilvl w:val="0"/>
          <w:numId w:val="132"/>
        </w:numPr>
        <w:spacing w:after="45" w:line="343" w:lineRule="auto"/>
      </w:pPr>
      <w:r>
        <w:rPr>
          <w:rFonts w:ascii="Inter" w:eastAsia="Inter" w:hAnsi="Inter" w:cs="Inter"/>
          <w:b/>
          <w:color w:val="1A1C1E"/>
          <w:sz w:val="21"/>
          <w:shd w:val="clear" w:color="auto" w:fill="FFFFFF"/>
        </w:rPr>
        <w:t>操作</w:t>
      </w:r>
      <w:r>
        <w:rPr>
          <w:rFonts w:ascii="Inter" w:eastAsia="Inter" w:hAnsi="Inter" w:cs="Inter"/>
          <w:color w:val="1A1C1E"/>
          <w:sz w:val="21"/>
          <w:shd w:val="clear" w:color="auto" w:fill="FFFFFF"/>
        </w:rPr>
        <w:t xml:space="preserve">: </w:t>
      </w:r>
      <w:r>
        <w:rPr>
          <w:rFonts w:ascii="DM Mono" w:eastAsia="DM Mono" w:hAnsi="DM Mono" w:cs="DM Mono"/>
          <w:color w:val="0F0F10"/>
        </w:rPr>
        <w:t>serialize()</w:t>
      </w:r>
      <w:r>
        <w:rPr>
          <w:rFonts w:ascii="Inter" w:eastAsia="Inter" w:hAnsi="Inter" w:cs="Inter"/>
          <w:color w:val="1A1C1E"/>
          <w:sz w:val="21"/>
          <w:shd w:val="clear" w:color="auto" w:fill="FFFFFF"/>
        </w:rPr>
        <w:t xml:space="preserve"> (序列化为网络传输格式)。</w:t>
      </w:r>
    </w:p>
    <w:p w14:paraId="61F47CF6" w14:textId="77777777" w:rsidR="003513D8" w:rsidRDefault="003513D8">
      <w:pPr>
        <w:spacing w:after="45" w:line="343" w:lineRule="auto"/>
        <w:ind w:left="821"/>
        <w:rPr>
          <w:rFonts w:ascii="Inter" w:eastAsia="Inter" w:hAnsi="Inter" w:cs="Inter"/>
          <w:color w:val="1A1C1E"/>
          <w:sz w:val="21"/>
          <w:shd w:val="clear" w:color="auto" w:fill="FFFFFF"/>
        </w:rPr>
      </w:pPr>
    </w:p>
    <w:p w14:paraId="7B6AD975" w14:textId="77777777" w:rsidR="003513D8" w:rsidRDefault="003513D8">
      <w:pPr>
        <w:pStyle w:val="a6"/>
        <w:rPr>
          <w:rFonts w:ascii="方正仿宋_GBK" w:eastAsia="方正仿宋_GBK" w:hAnsi="方正仿宋_GBK" w:cs="方正仿宋_GBK"/>
        </w:rPr>
      </w:pPr>
    </w:p>
    <w:p w14:paraId="4D256A85" w14:textId="77777777" w:rsidR="003513D8" w:rsidRDefault="003513D8">
      <w:pPr>
        <w:pStyle w:val="a6"/>
        <w:rPr>
          <w:rFonts w:ascii="方正仿宋_GBK" w:eastAsia="方正仿宋_GBK" w:hAnsi="方正仿宋_GBK" w:cs="方正仿宋_GBK"/>
        </w:rPr>
      </w:pPr>
    </w:p>
    <w:p w14:paraId="2F744476" w14:textId="77777777" w:rsidR="003513D8" w:rsidRDefault="00000000">
      <w:pPr>
        <w:pStyle w:val="1"/>
      </w:pPr>
      <w:bookmarkStart w:id="77" w:name="_Toc219328573"/>
      <w:r>
        <w:t>架构设计</w:t>
      </w:r>
      <w:bookmarkEnd w:id="77"/>
    </w:p>
    <w:p w14:paraId="1A733C09" w14:textId="77777777" w:rsidR="003513D8" w:rsidRDefault="003513D8">
      <w:pPr>
        <w:pStyle w:val="a6"/>
      </w:pPr>
    </w:p>
    <w:p w14:paraId="51D2DE97" w14:textId="77777777" w:rsidR="003513D8" w:rsidRDefault="00000000">
      <w:pPr>
        <w:pStyle w:val="2"/>
      </w:pPr>
      <w:bookmarkStart w:id="78" w:name="_Toc219328574"/>
      <w:r>
        <w:rPr>
          <w:rFonts w:hint="eastAsia"/>
        </w:rPr>
        <w:t>架构目标与约束</w:t>
      </w:r>
      <w:bookmarkEnd w:id="78"/>
    </w:p>
    <w:p w14:paraId="21B21EF9" w14:textId="77777777" w:rsidR="003513D8" w:rsidRDefault="00000000">
      <w:pPr>
        <w:pStyle w:val="3"/>
      </w:pPr>
      <w:bookmarkStart w:id="79" w:name="_Toc219328575"/>
      <w:r>
        <w:t>本系统的架构设计旨在实现以下目标：</w:t>
      </w:r>
      <w:bookmarkEnd w:id="79"/>
    </w:p>
    <w:p w14:paraId="495B014F" w14:textId="77777777" w:rsidR="003513D8" w:rsidRDefault="00000000">
      <w:pPr>
        <w:numPr>
          <w:ilvl w:val="0"/>
          <w:numId w:val="133"/>
        </w:numPr>
        <w:spacing w:before="240" w:after="240"/>
      </w:pPr>
      <w:r>
        <w:rPr>
          <w:rFonts w:ascii="quote-cjk-patch" w:eastAsia="quote-cjk-patch" w:hAnsi="quote-cjk-patch" w:cs="quote-cjk-patch"/>
          <w:b/>
          <w:color w:val="0F1115"/>
          <w:shd w:val="clear" w:color="auto" w:fill="FFFFFF"/>
        </w:rPr>
        <w:t>可维护性与模块化</w:t>
      </w:r>
      <w:r>
        <w:rPr>
          <w:rFonts w:ascii="quote-cjk-patch" w:eastAsia="quote-cjk-patch" w:hAnsi="quote-cjk-patch" w:cs="quote-cjk-patch"/>
          <w:color w:val="0F1115"/>
          <w:shd w:val="clear" w:color="auto" w:fill="FFFFFF"/>
        </w:rPr>
        <w:t>：通过清晰的模块划分和接口设计，确保系统各部分职责明确，便于独立开发、测试和维护。即使采用单体部署，在逻辑上也要实现"微服务化"的模块分离。</w:t>
      </w:r>
    </w:p>
    <w:p w14:paraId="434E1F26" w14:textId="77777777" w:rsidR="003513D8" w:rsidRDefault="00000000">
      <w:pPr>
        <w:numPr>
          <w:ilvl w:val="0"/>
          <w:numId w:val="133"/>
        </w:numPr>
        <w:spacing w:before="90" w:after="240"/>
      </w:pPr>
      <w:r>
        <w:rPr>
          <w:rFonts w:ascii="quote-cjk-patch" w:eastAsia="quote-cjk-patch" w:hAnsi="quote-cjk-patch" w:cs="quote-cjk-patch"/>
          <w:b/>
          <w:color w:val="0F1115"/>
          <w:shd w:val="clear" w:color="auto" w:fill="FFFFFF"/>
        </w:rPr>
        <w:t>实时性与低延迟</w:t>
      </w:r>
      <w:r>
        <w:rPr>
          <w:rFonts w:ascii="quote-cjk-patch" w:eastAsia="quote-cjk-patch" w:hAnsi="quote-cjk-patch" w:cs="quote-cjk-patch"/>
          <w:color w:val="0F1115"/>
          <w:shd w:val="clear" w:color="auto" w:fill="FFFFFF"/>
        </w:rPr>
        <w:t>：优化实时通信机制，确保视频同步延迟低于1秒，消息传递延迟低于500毫秒，提供流畅的同步观影体验。</w:t>
      </w:r>
    </w:p>
    <w:p w14:paraId="270DBA6A" w14:textId="77777777" w:rsidR="003513D8" w:rsidRDefault="00000000">
      <w:pPr>
        <w:numPr>
          <w:ilvl w:val="0"/>
          <w:numId w:val="133"/>
        </w:numPr>
        <w:spacing w:before="90" w:after="240"/>
      </w:pPr>
      <w:r>
        <w:rPr>
          <w:rFonts w:ascii="quote-cjk-patch" w:eastAsia="quote-cjk-patch" w:hAnsi="quote-cjk-patch" w:cs="quote-cjk-patch"/>
          <w:b/>
          <w:color w:val="0F1115"/>
          <w:shd w:val="clear" w:color="auto" w:fill="FFFFFF"/>
        </w:rPr>
        <w:t>可扩展性与演进能力</w:t>
      </w:r>
      <w:r>
        <w:rPr>
          <w:rFonts w:ascii="quote-cjk-patch" w:eastAsia="quote-cjk-patch" w:hAnsi="quote-cjk-patch" w:cs="quote-cjk-patch"/>
          <w:color w:val="0F1115"/>
          <w:shd w:val="clear" w:color="auto" w:fill="FFFFFF"/>
        </w:rPr>
        <w:t>：架构设计</w:t>
      </w:r>
      <w:proofErr w:type="gramStart"/>
      <w:r>
        <w:rPr>
          <w:rFonts w:ascii="quote-cjk-patch" w:eastAsia="quote-cjk-patch" w:hAnsi="quote-cjk-patch" w:cs="quote-cjk-patch"/>
          <w:color w:val="0F1115"/>
          <w:shd w:val="clear" w:color="auto" w:fill="FFFFFF"/>
        </w:rPr>
        <w:t>需支持</w:t>
      </w:r>
      <w:proofErr w:type="gramEnd"/>
      <w:r>
        <w:rPr>
          <w:rFonts w:ascii="quote-cjk-patch" w:eastAsia="quote-cjk-patch" w:hAnsi="quote-cjk-patch" w:cs="quote-cjk-patch"/>
          <w:color w:val="0F1115"/>
          <w:shd w:val="clear" w:color="auto" w:fill="FFFFFF"/>
        </w:rPr>
        <w:t>未来功能扩展，包括用户规模增长、功能模块增加以及可能的</w:t>
      </w:r>
      <w:proofErr w:type="gramStart"/>
      <w:r>
        <w:rPr>
          <w:rFonts w:ascii="quote-cjk-patch" w:eastAsia="quote-cjk-patch" w:hAnsi="quote-cjk-patch" w:cs="quote-cjk-patch"/>
          <w:color w:val="0F1115"/>
          <w:shd w:val="clear" w:color="auto" w:fill="FFFFFF"/>
        </w:rPr>
        <w:t>微服务</w:t>
      </w:r>
      <w:proofErr w:type="gramEnd"/>
      <w:r>
        <w:rPr>
          <w:rFonts w:ascii="quote-cjk-patch" w:eastAsia="quote-cjk-patch" w:hAnsi="quote-cjk-patch" w:cs="quote-cjk-patch"/>
          <w:color w:val="0F1115"/>
          <w:shd w:val="clear" w:color="auto" w:fill="FFFFFF"/>
        </w:rPr>
        <w:t>拆分，而无需大规模重构。</w:t>
      </w:r>
    </w:p>
    <w:p w14:paraId="54B54488" w14:textId="77777777" w:rsidR="003513D8" w:rsidRDefault="00000000">
      <w:pPr>
        <w:numPr>
          <w:ilvl w:val="0"/>
          <w:numId w:val="133"/>
        </w:numPr>
        <w:spacing w:before="90" w:after="240"/>
      </w:pPr>
      <w:r>
        <w:rPr>
          <w:rFonts w:ascii="quote-cjk-patch" w:eastAsia="quote-cjk-patch" w:hAnsi="quote-cjk-patch" w:cs="quote-cjk-patch"/>
          <w:b/>
          <w:color w:val="0F1115"/>
          <w:shd w:val="clear" w:color="auto" w:fill="FFFFFF"/>
        </w:rPr>
        <w:t>开发效率与团队协作</w:t>
      </w:r>
      <w:r>
        <w:rPr>
          <w:rFonts w:ascii="quote-cjk-patch" w:eastAsia="quote-cjk-patch" w:hAnsi="quote-cjk-patch" w:cs="quote-cjk-patch"/>
          <w:color w:val="0F1115"/>
          <w:shd w:val="clear" w:color="auto" w:fill="FFFFFF"/>
        </w:rPr>
        <w:t>：前后端分离架构支持并行开发，明确的接口契约减少团队间依赖，提高开发效率。</w:t>
      </w:r>
    </w:p>
    <w:p w14:paraId="4912EEF2" w14:textId="77777777" w:rsidR="003513D8" w:rsidRDefault="00000000">
      <w:pPr>
        <w:numPr>
          <w:ilvl w:val="0"/>
          <w:numId w:val="133"/>
        </w:numPr>
        <w:spacing w:before="90" w:after="240"/>
      </w:pPr>
      <w:r>
        <w:rPr>
          <w:rFonts w:ascii="quote-cjk-patch" w:eastAsia="quote-cjk-patch" w:hAnsi="quote-cjk-patch" w:cs="quote-cjk-patch"/>
          <w:b/>
          <w:color w:val="0F1115"/>
          <w:shd w:val="clear" w:color="auto" w:fill="FFFFFF"/>
        </w:rPr>
        <w:t>技术</w:t>
      </w:r>
      <w:proofErr w:type="gramStart"/>
      <w:r>
        <w:rPr>
          <w:rFonts w:ascii="quote-cjk-patch" w:eastAsia="quote-cjk-patch" w:hAnsi="quote-cjk-patch" w:cs="quote-cjk-patch"/>
          <w:b/>
          <w:color w:val="0F1115"/>
          <w:shd w:val="clear" w:color="auto" w:fill="FFFFFF"/>
        </w:rPr>
        <w:t>栈</w:t>
      </w:r>
      <w:proofErr w:type="gramEnd"/>
      <w:r>
        <w:rPr>
          <w:rFonts w:ascii="quote-cjk-patch" w:eastAsia="quote-cjk-patch" w:hAnsi="quote-cjk-patch" w:cs="quote-cjk-patch"/>
          <w:b/>
          <w:color w:val="0F1115"/>
          <w:shd w:val="clear" w:color="auto" w:fill="FFFFFF"/>
        </w:rPr>
        <w:t>统一与生态整合</w:t>
      </w:r>
      <w:r>
        <w:rPr>
          <w:rFonts w:ascii="quote-cjk-patch" w:eastAsia="quote-cjk-patch" w:hAnsi="quote-cjk-patch" w:cs="quote-cjk-patch"/>
          <w:color w:val="0F1115"/>
          <w:shd w:val="clear" w:color="auto" w:fill="FFFFFF"/>
        </w:rPr>
        <w:t>：充分利用JavaScript生态系统优势，前后端技术</w:t>
      </w:r>
      <w:proofErr w:type="gramStart"/>
      <w:r>
        <w:rPr>
          <w:rFonts w:ascii="quote-cjk-patch" w:eastAsia="quote-cjk-patch" w:hAnsi="quote-cjk-patch" w:cs="quote-cjk-patch"/>
          <w:color w:val="0F1115"/>
          <w:shd w:val="clear" w:color="auto" w:fill="FFFFFF"/>
        </w:rPr>
        <w:t>栈</w:t>
      </w:r>
      <w:proofErr w:type="gramEnd"/>
      <w:r>
        <w:rPr>
          <w:rFonts w:ascii="quote-cjk-patch" w:eastAsia="quote-cjk-patch" w:hAnsi="quote-cjk-patch" w:cs="quote-cjk-patch"/>
          <w:color w:val="0F1115"/>
          <w:shd w:val="clear" w:color="auto" w:fill="FFFFFF"/>
        </w:rPr>
        <w:t>保持一致，降低学习成本和技术</w:t>
      </w:r>
      <w:proofErr w:type="gramStart"/>
      <w:r>
        <w:rPr>
          <w:rFonts w:ascii="quote-cjk-patch" w:eastAsia="quote-cjk-patch" w:hAnsi="quote-cjk-patch" w:cs="quote-cjk-patch"/>
          <w:color w:val="0F1115"/>
          <w:shd w:val="clear" w:color="auto" w:fill="FFFFFF"/>
        </w:rPr>
        <w:t>栈</w:t>
      </w:r>
      <w:proofErr w:type="gramEnd"/>
      <w:r>
        <w:rPr>
          <w:rFonts w:ascii="quote-cjk-patch" w:eastAsia="quote-cjk-patch" w:hAnsi="quote-cjk-patch" w:cs="quote-cjk-patch"/>
          <w:color w:val="0F1115"/>
          <w:shd w:val="clear" w:color="auto" w:fill="FFFFFF"/>
        </w:rPr>
        <w:t>切换开销。</w:t>
      </w:r>
    </w:p>
    <w:p w14:paraId="76659613" w14:textId="77777777" w:rsidR="003513D8" w:rsidRDefault="00000000">
      <w:pPr>
        <w:pStyle w:val="3"/>
      </w:pPr>
      <w:bookmarkStart w:id="80" w:name="_Toc219328576"/>
      <w:r>
        <w:rPr>
          <w:rFonts w:hint="eastAsia"/>
        </w:rPr>
        <w:t>架构约束</w:t>
      </w:r>
      <w:bookmarkEnd w:id="80"/>
    </w:p>
    <w:p w14:paraId="323B40C7" w14:textId="77777777" w:rsidR="003513D8" w:rsidRDefault="00000000">
      <w:pPr>
        <w:numPr>
          <w:ilvl w:val="0"/>
          <w:numId w:val="133"/>
        </w:numPr>
        <w:spacing w:before="240" w:after="240"/>
      </w:pPr>
      <w:r>
        <w:rPr>
          <w:rFonts w:ascii="quote-cjk-patch" w:eastAsia="quote-cjk-patch" w:hAnsi="quote-cjk-patch" w:cs="quote-cjk-patch"/>
          <w:b/>
          <w:color w:val="0F1115"/>
          <w:shd w:val="clear" w:color="auto" w:fill="FFFFFF"/>
        </w:rPr>
        <w:t>存储约束（第一次迭代）</w:t>
      </w:r>
      <w:r>
        <w:rPr>
          <w:rFonts w:ascii="quote-cjk-patch" w:eastAsia="quote-cjk-patch" w:hAnsi="quote-cjk-patch" w:cs="quote-cjk-patch"/>
          <w:color w:val="0F1115"/>
          <w:shd w:val="clear" w:color="auto" w:fill="FFFFFF"/>
        </w:rPr>
        <w:t>：</w:t>
      </w:r>
    </w:p>
    <w:p w14:paraId="2630DF19" w14:textId="77777777" w:rsidR="003513D8" w:rsidRDefault="00000000">
      <w:pPr>
        <w:numPr>
          <w:ilvl w:val="1"/>
          <w:numId w:val="133"/>
        </w:numPr>
        <w:spacing w:before="60"/>
        <w:ind w:left="816"/>
      </w:pPr>
      <w:r>
        <w:rPr>
          <w:rFonts w:ascii="quote-cjk-patch" w:eastAsia="quote-cjk-patch" w:hAnsi="quote-cjk-patch" w:cs="quote-cjk-patch"/>
          <w:color w:val="0F1115"/>
          <w:shd w:val="clear" w:color="auto" w:fill="FFFFFF"/>
        </w:rPr>
        <w:t>所有业务数据（房间、参与者、视频状态）存储在进程内存中</w:t>
      </w:r>
    </w:p>
    <w:p w14:paraId="3BEB7C87" w14:textId="77777777" w:rsidR="003513D8" w:rsidRDefault="00000000">
      <w:pPr>
        <w:numPr>
          <w:ilvl w:val="1"/>
          <w:numId w:val="133"/>
        </w:numPr>
        <w:spacing w:before="90"/>
        <w:ind w:left="816"/>
      </w:pPr>
      <w:r>
        <w:rPr>
          <w:rFonts w:ascii="quote-cjk-patch" w:eastAsia="quote-cjk-patch" w:hAnsi="quote-cjk-patch" w:cs="quote-cjk-patch"/>
          <w:color w:val="0F1115"/>
          <w:shd w:val="clear" w:color="auto" w:fill="FFFFFF"/>
        </w:rPr>
        <w:t>服务器重启或进程崩溃导致数据完全丢失</w:t>
      </w:r>
    </w:p>
    <w:p w14:paraId="54151498" w14:textId="77777777" w:rsidR="003513D8" w:rsidRDefault="00000000">
      <w:pPr>
        <w:numPr>
          <w:ilvl w:val="1"/>
          <w:numId w:val="133"/>
        </w:numPr>
        <w:spacing w:before="90"/>
        <w:ind w:left="816"/>
      </w:pPr>
      <w:r>
        <w:rPr>
          <w:rFonts w:ascii="quote-cjk-patch" w:eastAsia="quote-cjk-patch" w:hAnsi="quote-cjk-patch" w:cs="quote-cjk-patch"/>
          <w:color w:val="0F1115"/>
          <w:shd w:val="clear" w:color="auto" w:fill="FFFFFF"/>
        </w:rPr>
        <w:t>无持久化存储需求，简化部署复杂度</w:t>
      </w:r>
    </w:p>
    <w:p w14:paraId="47C3E4FC" w14:textId="77777777" w:rsidR="003513D8" w:rsidRDefault="00000000">
      <w:pPr>
        <w:numPr>
          <w:ilvl w:val="1"/>
          <w:numId w:val="133"/>
        </w:numPr>
        <w:spacing w:before="90"/>
        <w:ind w:left="816"/>
      </w:pPr>
      <w:r>
        <w:rPr>
          <w:rFonts w:ascii="quote-cjk-patch" w:eastAsia="quote-cjk-patch" w:hAnsi="quote-cjk-patch" w:cs="quote-cjk-patch"/>
          <w:color w:val="0F1115"/>
          <w:shd w:val="clear" w:color="auto" w:fill="FFFFFF"/>
        </w:rPr>
        <w:t>用户会话和权限信息临时存储</w:t>
      </w:r>
    </w:p>
    <w:p w14:paraId="41346240" w14:textId="77777777" w:rsidR="003513D8" w:rsidRDefault="00000000">
      <w:pPr>
        <w:numPr>
          <w:ilvl w:val="0"/>
          <w:numId w:val="133"/>
        </w:numPr>
        <w:spacing w:before="90" w:after="240"/>
      </w:pPr>
      <w:r>
        <w:rPr>
          <w:rFonts w:ascii="quote-cjk-patch" w:eastAsia="quote-cjk-patch" w:hAnsi="quote-cjk-patch" w:cs="quote-cjk-patch"/>
          <w:b/>
          <w:color w:val="0F1115"/>
          <w:shd w:val="clear" w:color="auto" w:fill="FFFFFF"/>
        </w:rPr>
        <w:t>部署约束</w:t>
      </w:r>
      <w:r>
        <w:rPr>
          <w:rFonts w:ascii="quote-cjk-patch" w:eastAsia="quote-cjk-patch" w:hAnsi="quote-cjk-patch" w:cs="quote-cjk-patch"/>
          <w:color w:val="0F1115"/>
          <w:shd w:val="clear" w:color="auto" w:fill="FFFFFF"/>
        </w:rPr>
        <w:t>：</w:t>
      </w:r>
    </w:p>
    <w:p w14:paraId="11AA0EC3" w14:textId="77777777" w:rsidR="003513D8" w:rsidRDefault="00000000">
      <w:pPr>
        <w:numPr>
          <w:ilvl w:val="1"/>
          <w:numId w:val="133"/>
        </w:numPr>
        <w:spacing w:before="60"/>
        <w:ind w:left="816"/>
      </w:pPr>
      <w:r>
        <w:rPr>
          <w:rFonts w:ascii="quote-cjk-patch" w:eastAsia="quote-cjk-patch" w:hAnsi="quote-cjk-patch" w:cs="quote-cjk-patch"/>
          <w:color w:val="0F1115"/>
          <w:shd w:val="clear" w:color="auto" w:fill="FFFFFF"/>
        </w:rPr>
        <w:t>单体应用部署，所有功能模块打包在一个Node.js进程中</w:t>
      </w:r>
    </w:p>
    <w:p w14:paraId="44051CB1" w14:textId="77777777" w:rsidR="003513D8" w:rsidRDefault="00000000">
      <w:pPr>
        <w:numPr>
          <w:ilvl w:val="1"/>
          <w:numId w:val="133"/>
        </w:numPr>
        <w:spacing w:before="90"/>
        <w:ind w:left="816"/>
      </w:pPr>
      <w:r>
        <w:rPr>
          <w:rFonts w:ascii="quote-cjk-patch" w:eastAsia="quote-cjk-patch" w:hAnsi="quote-cjk-patch" w:cs="quote-cjk-patch"/>
          <w:color w:val="0F1115"/>
          <w:shd w:val="clear" w:color="auto" w:fill="FFFFFF"/>
        </w:rPr>
        <w:t>单服务器部署，不考虑分布式架构</w:t>
      </w:r>
    </w:p>
    <w:p w14:paraId="132A8194" w14:textId="77777777" w:rsidR="003513D8" w:rsidRDefault="00000000">
      <w:pPr>
        <w:numPr>
          <w:ilvl w:val="1"/>
          <w:numId w:val="133"/>
        </w:numPr>
        <w:spacing w:before="90"/>
        <w:ind w:left="816"/>
      </w:pPr>
      <w:r>
        <w:rPr>
          <w:rFonts w:ascii="quote-cjk-patch" w:eastAsia="quote-cjk-patch" w:hAnsi="quote-cjk-patch" w:cs="quote-cjk-patch"/>
          <w:color w:val="0F1115"/>
          <w:shd w:val="clear" w:color="auto" w:fill="FFFFFF"/>
        </w:rPr>
        <w:t>内存存储限制并发用户数和房间数</w:t>
      </w:r>
    </w:p>
    <w:p w14:paraId="60B9C4FC" w14:textId="77777777" w:rsidR="003513D8" w:rsidRDefault="00000000">
      <w:pPr>
        <w:numPr>
          <w:ilvl w:val="0"/>
          <w:numId w:val="133"/>
        </w:numPr>
        <w:spacing w:before="90" w:after="240"/>
      </w:pPr>
      <w:r>
        <w:rPr>
          <w:rFonts w:ascii="quote-cjk-patch" w:eastAsia="quote-cjk-patch" w:hAnsi="quote-cjk-patch" w:cs="quote-cjk-patch"/>
          <w:b/>
          <w:color w:val="0F1115"/>
          <w:shd w:val="clear" w:color="auto" w:fill="FFFFFF"/>
        </w:rPr>
        <w:t>技术</w:t>
      </w:r>
      <w:proofErr w:type="gramStart"/>
      <w:r>
        <w:rPr>
          <w:rFonts w:ascii="quote-cjk-patch" w:eastAsia="quote-cjk-patch" w:hAnsi="quote-cjk-patch" w:cs="quote-cjk-patch"/>
          <w:b/>
          <w:color w:val="0F1115"/>
          <w:shd w:val="clear" w:color="auto" w:fill="FFFFFF"/>
        </w:rPr>
        <w:t>栈</w:t>
      </w:r>
      <w:proofErr w:type="gramEnd"/>
      <w:r>
        <w:rPr>
          <w:rFonts w:ascii="quote-cjk-patch" w:eastAsia="quote-cjk-patch" w:hAnsi="quote-cjk-patch" w:cs="quote-cjk-patch"/>
          <w:b/>
          <w:color w:val="0F1115"/>
          <w:shd w:val="clear" w:color="auto" w:fill="FFFFFF"/>
        </w:rPr>
        <w:t>约束</w:t>
      </w:r>
      <w:r>
        <w:rPr>
          <w:rFonts w:ascii="quote-cjk-patch" w:eastAsia="quote-cjk-patch" w:hAnsi="quote-cjk-patch" w:cs="quote-cjk-patch"/>
          <w:color w:val="0F1115"/>
          <w:shd w:val="clear" w:color="auto" w:fill="FFFFFF"/>
        </w:rPr>
        <w:t>：</w:t>
      </w:r>
    </w:p>
    <w:p w14:paraId="51C6D68E" w14:textId="77777777" w:rsidR="003513D8" w:rsidRDefault="00000000">
      <w:pPr>
        <w:numPr>
          <w:ilvl w:val="1"/>
          <w:numId w:val="133"/>
        </w:numPr>
        <w:spacing w:before="60"/>
        <w:ind w:left="816"/>
      </w:pPr>
      <w:r>
        <w:rPr>
          <w:rFonts w:ascii="quote-cjk-patch" w:eastAsia="quote-cjk-patch" w:hAnsi="quote-cjk-patch" w:cs="quote-cjk-patch"/>
          <w:color w:val="0F1115"/>
          <w:shd w:val="clear" w:color="auto" w:fill="FFFFFF"/>
        </w:rPr>
        <w:lastRenderedPageBreak/>
        <w:t xml:space="preserve">前端：Vue.js 3.x + </w:t>
      </w:r>
      <w:proofErr w:type="gramStart"/>
      <w:r>
        <w:rPr>
          <w:rFonts w:ascii="quote-cjk-patch" w:eastAsia="quote-cjk-patch" w:hAnsi="quote-cjk-patch" w:cs="quote-cjk-patch" w:hint="eastAsia"/>
          <w:color w:val="0F1115"/>
          <w:shd w:val="clear" w:color="auto" w:fill="FFFFFF"/>
        </w:rPr>
        <w:t>JavaScript(</w:t>
      </w:r>
      <w:proofErr w:type="gramEnd"/>
      <w:r>
        <w:rPr>
          <w:rFonts w:ascii="quote-cjk-patch" w:eastAsia="quote-cjk-patch" w:hAnsi="quote-cjk-patch" w:cs="quote-cjk-patch"/>
          <w:color w:val="0F1115"/>
          <w:shd w:val="clear" w:color="auto" w:fill="FFFFFF"/>
        </w:rPr>
        <w:t>TypeScript</w:t>
      </w:r>
      <w:r>
        <w:rPr>
          <w:rFonts w:ascii="quote-cjk-patch" w:eastAsia="quote-cjk-patch" w:hAnsi="quote-cjk-patch" w:cs="quote-cjk-patch" w:hint="eastAsia"/>
          <w:color w:val="0F1115"/>
          <w:shd w:val="clear" w:color="auto" w:fill="FFFFFF"/>
        </w:rPr>
        <w:t>)</w:t>
      </w:r>
    </w:p>
    <w:p w14:paraId="5421EBB6" w14:textId="77777777" w:rsidR="003513D8" w:rsidRDefault="00000000">
      <w:pPr>
        <w:numPr>
          <w:ilvl w:val="1"/>
          <w:numId w:val="133"/>
        </w:numPr>
        <w:spacing w:before="90"/>
        <w:ind w:left="816"/>
      </w:pPr>
      <w:r>
        <w:rPr>
          <w:rFonts w:ascii="quote-cjk-patch" w:eastAsia="quote-cjk-patch" w:hAnsi="quote-cjk-patch" w:cs="quote-cjk-patch"/>
          <w:color w:val="0F1115"/>
          <w:shd w:val="clear" w:color="auto" w:fill="FFFFFF"/>
        </w:rPr>
        <w:t xml:space="preserve">后端：Node.js v25.2.1 + Express.js + </w:t>
      </w:r>
      <w:r>
        <w:rPr>
          <w:rFonts w:ascii="quote-cjk-patch" w:eastAsia="quote-cjk-patch" w:hAnsi="quote-cjk-patch" w:cs="quote-cjk-patch" w:hint="eastAsia"/>
          <w:color w:val="0F1115"/>
          <w:shd w:val="clear" w:color="auto" w:fill="FFFFFF"/>
        </w:rPr>
        <w:t>Socket.IO</w:t>
      </w:r>
    </w:p>
    <w:p w14:paraId="345C9510" w14:textId="77777777" w:rsidR="003513D8" w:rsidRDefault="00000000">
      <w:pPr>
        <w:numPr>
          <w:ilvl w:val="1"/>
          <w:numId w:val="133"/>
        </w:numPr>
        <w:spacing w:before="90"/>
        <w:ind w:left="816"/>
      </w:pPr>
      <w:r>
        <w:rPr>
          <w:rFonts w:ascii="quote-cjk-patch" w:eastAsia="quote-cjk-patch" w:hAnsi="quote-cjk-patch" w:cs="quote-cjk-patch"/>
          <w:color w:val="0F1115"/>
          <w:shd w:val="clear" w:color="auto" w:fill="FFFFFF"/>
        </w:rPr>
        <w:t>视频处理：</w:t>
      </w:r>
      <w:proofErr w:type="spellStart"/>
      <w:r>
        <w:rPr>
          <w:rFonts w:ascii="quote-cjk-patch" w:eastAsia="quote-cjk-patch" w:hAnsi="quote-cjk-patch" w:cs="quote-cjk-patch"/>
          <w:color w:val="0F1115"/>
          <w:shd w:val="clear" w:color="auto" w:fill="FFFFFF"/>
        </w:rPr>
        <w:t>FFmpeg</w:t>
      </w:r>
      <w:proofErr w:type="spellEnd"/>
      <w:r>
        <w:rPr>
          <w:rFonts w:ascii="quote-cjk-patch" w:eastAsia="quote-cjk-patch" w:hAnsi="quote-cjk-patch" w:cs="quote-cjk-patch"/>
          <w:color w:val="0F1115"/>
          <w:shd w:val="clear" w:color="auto" w:fill="FFFFFF"/>
        </w:rPr>
        <w:t xml:space="preserve"> + Nginx HLS模块</w:t>
      </w:r>
    </w:p>
    <w:p w14:paraId="5ECF4886" w14:textId="77777777" w:rsidR="003513D8" w:rsidRDefault="00000000">
      <w:pPr>
        <w:numPr>
          <w:ilvl w:val="1"/>
          <w:numId w:val="133"/>
        </w:numPr>
        <w:spacing w:before="90"/>
        <w:ind w:left="816"/>
      </w:pPr>
      <w:r>
        <w:rPr>
          <w:rFonts w:ascii="quote-cjk-patch" w:eastAsia="quote-cjk-patch" w:hAnsi="quote-cjk-patch" w:cs="quote-cjk-patch"/>
          <w:color w:val="0F1115"/>
          <w:shd w:val="clear" w:color="auto" w:fill="FFFFFF"/>
        </w:rPr>
        <w:t>操作系统：Linux（</w:t>
      </w:r>
      <w:proofErr w:type="spellStart"/>
      <w:r>
        <w:rPr>
          <w:rFonts w:ascii="quote-cjk-patch" w:eastAsia="quote-cjk-patch" w:hAnsi="quote-cjk-patch" w:cs="quote-cjk-patch" w:hint="eastAsia"/>
          <w:color w:val="0F1115"/>
          <w:shd w:val="clear" w:color="auto" w:fill="FFFFFF"/>
        </w:rPr>
        <w:t>manjaro</w:t>
      </w:r>
      <w:proofErr w:type="spellEnd"/>
      <w:r>
        <w:rPr>
          <w:rFonts w:ascii="quote-cjk-patch" w:eastAsia="quote-cjk-patch" w:hAnsi="quote-cjk-patch" w:cs="quote-cjk-patch" w:hint="eastAsia"/>
          <w:color w:val="0F1115"/>
          <w:shd w:val="clear" w:color="auto" w:fill="FFFFFF"/>
        </w:rPr>
        <w:t>/</w:t>
      </w:r>
      <w:proofErr w:type="spellStart"/>
      <w:r>
        <w:rPr>
          <w:rFonts w:ascii="quote-cjk-patch" w:eastAsia="quote-cjk-patch" w:hAnsi="quote-cjk-patch" w:cs="quote-cjk-patch" w:hint="eastAsia"/>
          <w:color w:val="0F1115"/>
          <w:shd w:val="clear" w:color="auto" w:fill="FFFFFF"/>
        </w:rPr>
        <w:t>Archlinux</w:t>
      </w:r>
      <w:proofErr w:type="spellEnd"/>
      <w:r>
        <w:rPr>
          <w:rFonts w:ascii="quote-cjk-patch" w:eastAsia="quote-cjk-patch" w:hAnsi="quote-cjk-patch" w:cs="quote-cjk-patch"/>
          <w:color w:val="0F1115"/>
          <w:shd w:val="clear" w:color="auto" w:fill="FFFFFF"/>
        </w:rPr>
        <w:t>）</w:t>
      </w:r>
    </w:p>
    <w:p w14:paraId="511E21FB" w14:textId="77777777" w:rsidR="003513D8" w:rsidRDefault="00000000">
      <w:pPr>
        <w:numPr>
          <w:ilvl w:val="0"/>
          <w:numId w:val="133"/>
        </w:numPr>
        <w:spacing w:before="90" w:after="240"/>
      </w:pPr>
      <w:r>
        <w:rPr>
          <w:rFonts w:ascii="quote-cjk-patch" w:eastAsia="quote-cjk-patch" w:hAnsi="quote-cjk-patch" w:cs="quote-cjk-patch"/>
          <w:b/>
          <w:color w:val="0F1115"/>
          <w:shd w:val="clear" w:color="auto" w:fill="FFFFFF"/>
        </w:rPr>
        <w:t>兼容性约束</w:t>
      </w:r>
      <w:r>
        <w:rPr>
          <w:rFonts w:ascii="quote-cjk-patch" w:eastAsia="quote-cjk-patch" w:hAnsi="quote-cjk-patch" w:cs="quote-cjk-patch"/>
          <w:color w:val="0F1115"/>
          <w:shd w:val="clear" w:color="auto" w:fill="FFFFFF"/>
        </w:rPr>
        <w:t>：</w:t>
      </w:r>
    </w:p>
    <w:p w14:paraId="0C0A8A34" w14:textId="77777777" w:rsidR="003513D8" w:rsidRDefault="00000000">
      <w:pPr>
        <w:numPr>
          <w:ilvl w:val="1"/>
          <w:numId w:val="133"/>
        </w:numPr>
        <w:spacing w:before="60"/>
        <w:ind w:left="816"/>
      </w:pPr>
      <w:r>
        <w:rPr>
          <w:rFonts w:ascii="quote-cjk-patch" w:eastAsia="quote-cjk-patch" w:hAnsi="quote-cjk-patch" w:cs="quote-cjk-patch"/>
          <w:color w:val="0F1115"/>
          <w:shd w:val="clear" w:color="auto" w:fill="FFFFFF"/>
        </w:rPr>
        <w:t>支持现代浏览器（Chrome 90+、Firefox 88+、Safari 14+）</w:t>
      </w:r>
    </w:p>
    <w:p w14:paraId="0B64B593" w14:textId="77777777" w:rsidR="003513D8" w:rsidRDefault="00000000">
      <w:pPr>
        <w:numPr>
          <w:ilvl w:val="1"/>
          <w:numId w:val="133"/>
        </w:numPr>
        <w:spacing w:before="90"/>
        <w:ind w:left="816"/>
      </w:pPr>
      <w:r>
        <w:rPr>
          <w:rFonts w:ascii="quote-cjk-patch" w:eastAsia="quote-cjk-patch" w:hAnsi="quote-cjk-patch" w:cs="quote-cjk-patch"/>
          <w:color w:val="0F1115"/>
          <w:shd w:val="clear" w:color="auto" w:fill="FFFFFF"/>
        </w:rPr>
        <w:t>响应式设计，支持PC端和移动端浏览器访问</w:t>
      </w:r>
    </w:p>
    <w:p w14:paraId="31968339" w14:textId="77777777" w:rsidR="003513D8" w:rsidRDefault="003513D8">
      <w:pPr>
        <w:pStyle w:val="a2"/>
      </w:pPr>
    </w:p>
    <w:p w14:paraId="7634EBBC" w14:textId="77777777" w:rsidR="003513D8" w:rsidRDefault="00000000">
      <w:pPr>
        <w:pStyle w:val="2"/>
      </w:pPr>
      <w:bookmarkStart w:id="81" w:name="_Toc219328577"/>
      <w:r>
        <w:rPr>
          <w:rFonts w:hint="eastAsia"/>
        </w:rPr>
        <w:t>软件架构风格说明</w:t>
      </w:r>
      <w:bookmarkEnd w:id="81"/>
    </w:p>
    <w:p w14:paraId="674476D1" w14:textId="77777777" w:rsidR="003513D8" w:rsidRDefault="00000000">
      <w:pPr>
        <w:pStyle w:val="3"/>
        <w:rPr>
          <w:sz w:val="23"/>
        </w:rPr>
      </w:pPr>
      <w:bookmarkStart w:id="82" w:name="_Toc219328578"/>
      <w:r>
        <w:rPr>
          <w:rFonts w:hint="eastAsia"/>
          <w:sz w:val="23"/>
        </w:rPr>
        <w:t>前后端分离架构（</w:t>
      </w:r>
      <w:proofErr w:type="spellStart"/>
      <w:r>
        <w:rPr>
          <w:rFonts w:hint="eastAsia"/>
          <w:sz w:val="23"/>
        </w:rPr>
        <w:t>SPA+RESTful</w:t>
      </w:r>
      <w:proofErr w:type="spellEnd"/>
      <w:r>
        <w:rPr>
          <w:rFonts w:hint="eastAsia"/>
          <w:sz w:val="23"/>
        </w:rPr>
        <w:t>/WebSocket</w:t>
      </w:r>
      <w:r>
        <w:rPr>
          <w:rFonts w:hint="eastAsia"/>
          <w:sz w:val="23"/>
        </w:rPr>
        <w:t>）</w:t>
      </w:r>
      <w:bookmarkEnd w:id="82"/>
    </w:p>
    <w:p w14:paraId="488F22F1" w14:textId="77777777" w:rsidR="003513D8" w:rsidRDefault="00000000">
      <w:pPr>
        <w:pStyle w:val="a2"/>
        <w:rPr>
          <w:rFonts w:ascii="方正仿宋_GBK" w:hAnsi="方正仿宋_GBK" w:cs="方正仿宋_GBK"/>
          <w:color w:val="000000"/>
          <w:sz w:val="24"/>
        </w:rPr>
      </w:pPr>
      <w:r>
        <w:rPr>
          <w:rFonts w:hint="eastAsia"/>
          <w:sz w:val="23"/>
        </w:rPr>
        <w:t>由于本项目的要实现“一端搭建，多端共享”，未来会涉及到多端（手机、平板、电脑）观影，所以采用前后端分离的架构，充分利用前后端分离的优势。</w:t>
      </w:r>
      <w:r>
        <w:rPr>
          <w:rFonts w:ascii="方正仿宋_GBK" w:hAnsi="方正仿宋_GBK" w:cs="方正仿宋_GBK" w:hint="eastAsia"/>
          <w:color w:val="000000"/>
          <w:sz w:val="24"/>
        </w:rPr>
        <w:t>具体实现如下：</w:t>
      </w:r>
    </w:p>
    <w:p w14:paraId="363C4A6C" w14:textId="77777777" w:rsidR="003513D8" w:rsidRDefault="00000000">
      <w:pPr>
        <w:numPr>
          <w:ilvl w:val="0"/>
          <w:numId w:val="134"/>
        </w:numPr>
        <w:spacing w:before="240" w:after="240"/>
      </w:pPr>
      <w:r>
        <w:rPr>
          <w:rFonts w:ascii="quote-cjk-patch" w:eastAsia="quote-cjk-patch" w:hAnsi="quote-cjk-patch" w:cs="quote-cjk-patch"/>
          <w:b/>
          <w:color w:val="0F1115"/>
          <w:shd w:val="clear" w:color="auto" w:fill="FFFFFF"/>
        </w:rPr>
        <w:t>前端独立应用</w:t>
      </w:r>
      <w:r>
        <w:rPr>
          <w:rFonts w:ascii="quote-cjk-patch" w:eastAsia="quote-cjk-patch" w:hAnsi="quote-cjk-patch" w:cs="quote-cjk-patch"/>
          <w:color w:val="0F1115"/>
          <w:shd w:val="clear" w:color="auto" w:fill="FFFFFF"/>
        </w:rPr>
        <w:t>：</w:t>
      </w:r>
    </w:p>
    <w:p w14:paraId="41FFE707" w14:textId="77777777" w:rsidR="003513D8" w:rsidRDefault="00000000">
      <w:pPr>
        <w:numPr>
          <w:ilvl w:val="1"/>
          <w:numId w:val="134"/>
        </w:numPr>
        <w:spacing w:before="60"/>
        <w:ind w:left="821"/>
      </w:pPr>
      <w:r>
        <w:rPr>
          <w:rFonts w:ascii="quote-cjk-patch" w:eastAsia="quote-cjk-patch" w:hAnsi="quote-cjk-patch" w:cs="quote-cjk-patch"/>
          <w:color w:val="0F1115"/>
          <w:shd w:val="clear" w:color="auto" w:fill="FFFFFF"/>
        </w:rPr>
        <w:t>使用Vue.js构建单页面应用（SPA）</w:t>
      </w:r>
    </w:p>
    <w:p w14:paraId="114ED090" w14:textId="77777777" w:rsidR="003513D8" w:rsidRDefault="00000000">
      <w:pPr>
        <w:numPr>
          <w:ilvl w:val="1"/>
          <w:numId w:val="134"/>
        </w:numPr>
        <w:spacing w:before="90"/>
        <w:ind w:left="821"/>
      </w:pPr>
      <w:r>
        <w:rPr>
          <w:rFonts w:ascii="quote-cjk-patch" w:eastAsia="quote-cjk-patch" w:hAnsi="quote-cjk-patch" w:cs="quote-cjk-patch"/>
          <w:color w:val="0F1115"/>
          <w:shd w:val="clear" w:color="auto" w:fill="FFFFFF"/>
        </w:rPr>
        <w:t>前端独立开发、构建和部署</w:t>
      </w:r>
    </w:p>
    <w:p w14:paraId="17A3CFB3" w14:textId="77777777" w:rsidR="003513D8" w:rsidRDefault="00000000">
      <w:pPr>
        <w:numPr>
          <w:ilvl w:val="1"/>
          <w:numId w:val="134"/>
        </w:numPr>
        <w:spacing w:before="90"/>
        <w:ind w:left="821"/>
      </w:pPr>
      <w:r>
        <w:rPr>
          <w:rFonts w:ascii="quote-cjk-patch" w:eastAsia="quote-cjk-patch" w:hAnsi="quote-cjk-patch" w:cs="quote-cjk-patch"/>
          <w:color w:val="0F1115"/>
          <w:shd w:val="clear" w:color="auto" w:fill="FFFFFF"/>
        </w:rPr>
        <w:t>通过RESTful API和WebSocket与后端通信</w:t>
      </w:r>
    </w:p>
    <w:p w14:paraId="0263C007" w14:textId="77777777" w:rsidR="003513D8" w:rsidRDefault="00000000">
      <w:pPr>
        <w:numPr>
          <w:ilvl w:val="1"/>
          <w:numId w:val="134"/>
        </w:numPr>
        <w:spacing w:before="90"/>
        <w:ind w:left="821"/>
      </w:pPr>
      <w:r>
        <w:rPr>
          <w:rFonts w:ascii="quote-cjk-patch" w:eastAsia="quote-cjk-patch" w:hAnsi="quote-cjk-patch" w:cs="quote-cjk-patch"/>
          <w:color w:val="0F1115"/>
          <w:shd w:val="clear" w:color="auto" w:fill="FFFFFF"/>
        </w:rPr>
        <w:t>前端负责UI渲染、用户</w:t>
      </w:r>
      <w:proofErr w:type="gramStart"/>
      <w:r>
        <w:rPr>
          <w:rFonts w:ascii="quote-cjk-patch" w:eastAsia="quote-cjk-patch" w:hAnsi="quote-cjk-patch" w:cs="quote-cjk-patch"/>
          <w:color w:val="0F1115"/>
          <w:shd w:val="clear" w:color="auto" w:fill="FFFFFF"/>
        </w:rPr>
        <w:t>交互和</w:t>
      </w:r>
      <w:proofErr w:type="gramEnd"/>
      <w:r>
        <w:rPr>
          <w:rFonts w:ascii="quote-cjk-patch" w:eastAsia="quote-cjk-patch" w:hAnsi="quote-cjk-patch" w:cs="quote-cjk-patch"/>
          <w:color w:val="0F1115"/>
          <w:shd w:val="clear" w:color="auto" w:fill="FFFFFF"/>
        </w:rPr>
        <w:t>客户端状态管理</w:t>
      </w:r>
    </w:p>
    <w:p w14:paraId="47CA7049" w14:textId="77777777" w:rsidR="003513D8" w:rsidRDefault="00000000">
      <w:pPr>
        <w:numPr>
          <w:ilvl w:val="0"/>
          <w:numId w:val="134"/>
        </w:numPr>
        <w:spacing w:before="90" w:after="240"/>
      </w:pPr>
      <w:r>
        <w:rPr>
          <w:rFonts w:ascii="quote-cjk-patch" w:eastAsia="quote-cjk-patch" w:hAnsi="quote-cjk-patch" w:cs="quote-cjk-patch"/>
          <w:b/>
          <w:color w:val="0F1115"/>
          <w:shd w:val="clear" w:color="auto" w:fill="FFFFFF"/>
        </w:rPr>
        <w:t>后端API服务</w:t>
      </w:r>
      <w:r>
        <w:rPr>
          <w:rFonts w:ascii="quote-cjk-patch" w:eastAsia="quote-cjk-patch" w:hAnsi="quote-cjk-patch" w:cs="quote-cjk-patch"/>
          <w:color w:val="0F1115"/>
          <w:shd w:val="clear" w:color="auto" w:fill="FFFFFF"/>
        </w:rPr>
        <w:t>：</w:t>
      </w:r>
    </w:p>
    <w:p w14:paraId="3C426CA6" w14:textId="77777777" w:rsidR="003513D8" w:rsidRDefault="00000000">
      <w:pPr>
        <w:numPr>
          <w:ilvl w:val="1"/>
          <w:numId w:val="134"/>
        </w:numPr>
        <w:spacing w:before="60"/>
        <w:ind w:left="821"/>
      </w:pPr>
      <w:r>
        <w:rPr>
          <w:rFonts w:ascii="quote-cjk-patch" w:eastAsia="quote-cjk-patch" w:hAnsi="quote-cjk-patch" w:cs="quote-cjk-patch"/>
          <w:color w:val="0F1115"/>
          <w:shd w:val="clear" w:color="auto" w:fill="FFFFFF"/>
        </w:rPr>
        <w:t>提供纯API接口，不涉及页面渲染</w:t>
      </w:r>
    </w:p>
    <w:p w14:paraId="5B4EFBC3" w14:textId="77777777" w:rsidR="003513D8" w:rsidRDefault="00000000">
      <w:pPr>
        <w:numPr>
          <w:ilvl w:val="1"/>
          <w:numId w:val="134"/>
        </w:numPr>
        <w:spacing w:before="90"/>
        <w:ind w:left="821"/>
      </w:pPr>
      <w:r>
        <w:rPr>
          <w:rFonts w:ascii="quote-cjk-patch" w:eastAsia="quote-cjk-patch" w:hAnsi="quote-cjk-patch" w:cs="quote-cjk-patch"/>
          <w:color w:val="0F1115"/>
          <w:shd w:val="clear" w:color="auto" w:fill="FFFFFF"/>
        </w:rPr>
        <w:t>负责业务逻辑处理、实时通信和数据管理</w:t>
      </w:r>
    </w:p>
    <w:p w14:paraId="001D516B" w14:textId="77777777" w:rsidR="003513D8" w:rsidRDefault="00000000">
      <w:pPr>
        <w:numPr>
          <w:ilvl w:val="1"/>
          <w:numId w:val="134"/>
        </w:numPr>
        <w:spacing w:before="90"/>
        <w:ind w:left="821"/>
      </w:pPr>
      <w:r>
        <w:rPr>
          <w:rFonts w:ascii="quote-cjk-patch" w:eastAsia="quote-cjk-patch" w:hAnsi="quote-cjk-patch" w:cs="quote-cjk-patch"/>
          <w:color w:val="0F1115"/>
          <w:shd w:val="clear" w:color="auto" w:fill="FFFFFF"/>
        </w:rPr>
        <w:t>采用无状态设计（除内存存储外），便于未来扩展</w:t>
      </w:r>
    </w:p>
    <w:p w14:paraId="7FC926B9" w14:textId="77777777" w:rsidR="003513D8" w:rsidRDefault="00000000">
      <w:pPr>
        <w:numPr>
          <w:ilvl w:val="0"/>
          <w:numId w:val="134"/>
        </w:numPr>
        <w:spacing w:before="90" w:after="240"/>
      </w:pPr>
      <w:r>
        <w:rPr>
          <w:rFonts w:ascii="quote-cjk-patch" w:eastAsia="quote-cjk-patch" w:hAnsi="quote-cjk-patch" w:cs="quote-cjk-patch"/>
          <w:b/>
          <w:color w:val="0F1115"/>
          <w:shd w:val="clear" w:color="auto" w:fill="FFFFFF"/>
        </w:rPr>
        <w:t>通信协议</w:t>
      </w:r>
      <w:r>
        <w:rPr>
          <w:rFonts w:ascii="quote-cjk-patch" w:eastAsia="quote-cjk-patch" w:hAnsi="quote-cjk-patch" w:cs="quote-cjk-patch"/>
          <w:color w:val="0F1115"/>
          <w:shd w:val="clear" w:color="auto" w:fill="FFFFFF"/>
        </w:rPr>
        <w:t>：</w:t>
      </w:r>
    </w:p>
    <w:p w14:paraId="62DF7188" w14:textId="77777777" w:rsidR="003513D8" w:rsidRDefault="00000000">
      <w:pPr>
        <w:numPr>
          <w:ilvl w:val="1"/>
          <w:numId w:val="134"/>
        </w:numPr>
        <w:spacing w:before="60"/>
        <w:ind w:left="821"/>
      </w:pPr>
      <w:r>
        <w:rPr>
          <w:rFonts w:ascii="quote-cjk-patch" w:eastAsia="quote-cjk-patch" w:hAnsi="quote-cjk-patch" w:cs="quote-cjk-patch"/>
          <w:color w:val="0F1115"/>
          <w:shd w:val="clear" w:color="auto" w:fill="FFFFFF"/>
        </w:rPr>
        <w:t>HTTP/REST用于常规数据请求（房间管理、配置等）</w:t>
      </w:r>
    </w:p>
    <w:p w14:paraId="31134D0B" w14:textId="77777777" w:rsidR="003513D8" w:rsidRDefault="00000000">
      <w:pPr>
        <w:numPr>
          <w:ilvl w:val="1"/>
          <w:numId w:val="134"/>
        </w:numPr>
        <w:spacing w:before="90"/>
        <w:ind w:left="821"/>
      </w:pPr>
      <w:r>
        <w:rPr>
          <w:rFonts w:ascii="quote-cjk-patch" w:eastAsia="quote-cjk-patch" w:hAnsi="quote-cjk-patch" w:cs="quote-cjk-patch"/>
          <w:color w:val="0F1115"/>
          <w:shd w:val="clear" w:color="auto" w:fill="FFFFFF"/>
        </w:rPr>
        <w:t>WebSocket（通过</w:t>
      </w:r>
      <w:r>
        <w:fldChar w:fldCharType="begin"/>
      </w:r>
      <w:r>
        <w:instrText>HYPERLINK https://socket.io/ normalLink \tdft \tdfe -10 \tdfid \tddp \tdop \tdlt inline \tdds \tdfvi \tdlf \tdtf \l \tdsub normalLink \tdkey 1otp41 \tdkey 1otp41</w:instrText>
      </w:r>
      <w:r>
        <w:fldChar w:fldCharType="separate"/>
      </w:r>
      <w:r>
        <w:rPr>
          <w:rStyle w:val="af8"/>
          <w:color w:val="auto"/>
        </w:rPr>
        <w:t>Socket.IO</w:t>
      </w:r>
      <w:r>
        <w:fldChar w:fldCharType="end"/>
      </w:r>
      <w:r>
        <w:rPr>
          <w:rFonts w:ascii="quote-cjk-patch" w:eastAsia="quote-cjk-patch" w:hAnsi="quote-cjk-patch" w:cs="quote-cjk-patch"/>
          <w:color w:val="0F1115"/>
          <w:shd w:val="clear" w:color="auto" w:fill="FFFFFF"/>
        </w:rPr>
        <w:t>）用于实时同步和聊天</w:t>
      </w:r>
    </w:p>
    <w:p w14:paraId="4C7F6248" w14:textId="77777777" w:rsidR="003513D8" w:rsidRDefault="00000000">
      <w:pPr>
        <w:numPr>
          <w:ilvl w:val="1"/>
          <w:numId w:val="134"/>
        </w:numPr>
        <w:spacing w:before="90"/>
        <w:ind w:left="821"/>
      </w:pPr>
      <w:r>
        <w:rPr>
          <w:rFonts w:ascii="quote-cjk-patch" w:eastAsia="quote-cjk-patch" w:hAnsi="quote-cjk-patch" w:cs="quote-cjk-patch"/>
          <w:color w:val="0F1115"/>
          <w:shd w:val="clear" w:color="auto" w:fill="FFFFFF"/>
        </w:rPr>
        <w:t>统一的数据交换格式（JSON）</w:t>
      </w:r>
    </w:p>
    <w:p w14:paraId="4DEA4257" w14:textId="77777777" w:rsidR="003513D8" w:rsidRDefault="003513D8">
      <w:pPr>
        <w:spacing w:before="90"/>
        <w:ind w:left="480"/>
        <w:rPr>
          <w:rFonts w:ascii="quote-cjk-patch" w:eastAsia="quote-cjk-patch" w:hAnsi="quote-cjk-patch" w:cs="quote-cjk-patch"/>
          <w:color w:val="0F1115"/>
          <w:shd w:val="clear" w:color="auto" w:fill="FFFFFF"/>
        </w:rPr>
      </w:pPr>
    </w:p>
    <w:p w14:paraId="2EFFE9CF" w14:textId="77777777" w:rsidR="003513D8" w:rsidRDefault="00000000">
      <w:pPr>
        <w:ind w:leftChars="200" w:left="480"/>
        <w:rPr>
          <w:b/>
        </w:rPr>
      </w:pPr>
      <w:r>
        <w:rPr>
          <w:b/>
        </w:rPr>
        <w:t>本项目采用前后端分离架构的优势</w:t>
      </w:r>
    </w:p>
    <w:p w14:paraId="2AB97AC0" w14:textId="77777777" w:rsidR="003513D8" w:rsidRDefault="00000000">
      <w:pPr>
        <w:numPr>
          <w:ilvl w:val="0"/>
          <w:numId w:val="135"/>
        </w:numPr>
        <w:spacing w:before="90" w:after="240"/>
      </w:pPr>
      <w:r>
        <w:rPr>
          <w:b/>
          <w:color w:val="000000"/>
        </w:rPr>
        <w:t>高可维护性：</w:t>
      </w:r>
      <w:r>
        <w:rPr>
          <w:color w:val="000000"/>
        </w:rPr>
        <w:t xml:space="preserve"> </w:t>
      </w:r>
      <w:r>
        <w:rPr>
          <w:color w:val="000000"/>
        </w:rPr>
        <w:t>前端和后端代码</w:t>
      </w:r>
      <w:proofErr w:type="gramStart"/>
      <w:r>
        <w:rPr>
          <w:color w:val="000000"/>
        </w:rPr>
        <w:t>库完全</w:t>
      </w:r>
      <w:proofErr w:type="gramEnd"/>
      <w:r>
        <w:rPr>
          <w:color w:val="000000"/>
        </w:rPr>
        <w:t>解耦，可独立开发、测试和</w:t>
      </w:r>
      <w:r>
        <w:rPr>
          <w:b/>
          <w:color w:val="000000"/>
        </w:rPr>
        <w:t>部署</w:t>
      </w:r>
      <w:r>
        <w:rPr>
          <w:color w:val="000000"/>
        </w:rPr>
        <w:t xml:space="preserve"> </w:t>
      </w:r>
      <w:r>
        <w:rPr>
          <w:color w:val="000000"/>
        </w:rPr>
        <w:t>。</w:t>
      </w:r>
    </w:p>
    <w:p w14:paraId="28A6D558" w14:textId="77777777" w:rsidR="003513D8" w:rsidRDefault="00000000">
      <w:pPr>
        <w:numPr>
          <w:ilvl w:val="0"/>
          <w:numId w:val="135"/>
        </w:numPr>
        <w:spacing w:before="90" w:after="240"/>
      </w:pPr>
      <w:r>
        <w:rPr>
          <w:rFonts w:ascii="quote-cjk-patch" w:eastAsia="quote-cjk-patch" w:hAnsi="quote-cjk-patch" w:cs="quote-cjk-patch"/>
          <w:b/>
          <w:color w:val="0F1115"/>
          <w:shd w:val="clear" w:color="auto" w:fill="FFFFFF"/>
        </w:rPr>
        <w:t>更好的性能</w:t>
      </w:r>
      <w:r>
        <w:rPr>
          <w:rFonts w:ascii="quote-cjk-patch" w:eastAsia="quote-cjk-patch" w:hAnsi="quote-cjk-patch" w:cs="quote-cjk-patch"/>
          <w:color w:val="0F1115"/>
          <w:shd w:val="clear" w:color="auto" w:fill="FFFFFF"/>
        </w:rPr>
        <w:t>：前端资源</w:t>
      </w:r>
      <w:r>
        <w:rPr>
          <w:rFonts w:ascii="quote-cjk-patch" w:eastAsia="quote-cjk-patch" w:hAnsi="quote-cjk-patch" w:cs="quote-cjk-patch" w:hint="eastAsia"/>
          <w:color w:val="0F1115"/>
          <w:shd w:val="clear" w:color="auto" w:fill="FFFFFF"/>
        </w:rPr>
        <w:t>后续</w:t>
      </w:r>
      <w:r>
        <w:rPr>
          <w:rFonts w:ascii="quote-cjk-patch" w:eastAsia="quote-cjk-patch" w:hAnsi="quote-cjk-patch" w:cs="quote-cjk-patch"/>
          <w:color w:val="0F1115"/>
          <w:shd w:val="clear" w:color="auto" w:fill="FFFFFF"/>
        </w:rPr>
        <w:t>可</w:t>
      </w:r>
      <w:proofErr w:type="gramStart"/>
      <w:r>
        <w:rPr>
          <w:rFonts w:ascii="quote-cjk-patch" w:eastAsia="quote-cjk-patch" w:hAnsi="quote-cjk-patch" w:cs="quote-cjk-patch" w:hint="eastAsia"/>
          <w:color w:val="0F1115"/>
          <w:shd w:val="clear" w:color="auto" w:fill="FFFFFF"/>
        </w:rPr>
        <w:t>独立部署</w:t>
      </w:r>
      <w:proofErr w:type="gramEnd"/>
      <w:r>
        <w:rPr>
          <w:rFonts w:ascii="quote-cjk-patch" w:eastAsia="quote-cjk-patch" w:hAnsi="quote-cjk-patch" w:cs="quote-cjk-patch" w:hint="eastAsia"/>
          <w:color w:val="0F1115"/>
          <w:shd w:val="clear" w:color="auto" w:fill="FFFFFF"/>
        </w:rPr>
        <w:t>在CND上，以减少服务器压力。</w:t>
      </w:r>
    </w:p>
    <w:p w14:paraId="23535049" w14:textId="77777777" w:rsidR="003513D8" w:rsidRDefault="00000000">
      <w:pPr>
        <w:numPr>
          <w:ilvl w:val="0"/>
          <w:numId w:val="135"/>
        </w:numPr>
        <w:spacing w:before="90" w:after="240"/>
      </w:pPr>
      <w:r>
        <w:rPr>
          <w:rFonts w:ascii="quote-cjk-patch" w:eastAsia="quote-cjk-patch" w:hAnsi="quote-cjk-patch" w:cs="quote-cjk-patch"/>
          <w:b/>
          <w:color w:val="0F1115"/>
          <w:shd w:val="clear" w:color="auto" w:fill="FFFFFF"/>
        </w:rPr>
        <w:t>更好的用户体验</w:t>
      </w:r>
      <w:r>
        <w:rPr>
          <w:rFonts w:ascii="quote-cjk-patch" w:eastAsia="quote-cjk-patch" w:hAnsi="quote-cjk-patch" w:cs="quote-cjk-patch"/>
          <w:color w:val="0F1115"/>
          <w:shd w:val="clear" w:color="auto" w:fill="FFFFFF"/>
        </w:rPr>
        <w:t>：SPA提供更流畅的交互体验</w:t>
      </w:r>
    </w:p>
    <w:p w14:paraId="4E3BC6A7" w14:textId="77777777" w:rsidR="003513D8" w:rsidRDefault="00000000">
      <w:pPr>
        <w:numPr>
          <w:ilvl w:val="0"/>
          <w:numId w:val="135"/>
        </w:numPr>
        <w:spacing w:before="90" w:after="240"/>
        <w:rPr>
          <w:rFonts w:ascii="quote-cjk-patch" w:eastAsia="quote-cjk-patch" w:hAnsi="quote-cjk-patch" w:cs="quote-cjk-patch"/>
          <w:color w:val="0F1115"/>
          <w:shd w:val="clear" w:color="auto" w:fill="FFFFFF"/>
        </w:rPr>
      </w:pPr>
      <w:r>
        <w:rPr>
          <w:b/>
          <w:color w:val="000000"/>
        </w:rPr>
        <w:lastRenderedPageBreak/>
        <w:t>多端支持：</w:t>
      </w:r>
      <w:r>
        <w:rPr>
          <w:color w:val="000000"/>
        </w:rPr>
        <w:t xml:space="preserve"> </w:t>
      </w:r>
      <w:r>
        <w:rPr>
          <w:color w:val="000000"/>
        </w:rPr>
        <w:t>同一套</w:t>
      </w:r>
      <w:r>
        <w:rPr>
          <w:color w:val="000000"/>
        </w:rPr>
        <w:t xml:space="preserve"> API </w:t>
      </w:r>
      <w:r>
        <w:rPr>
          <w:color w:val="000000"/>
        </w:rPr>
        <w:t>接口可以同时支持</w:t>
      </w:r>
      <w:r>
        <w:rPr>
          <w:color w:val="000000"/>
        </w:rPr>
        <w:t xml:space="preserve"> Web</w:t>
      </w:r>
      <w:r>
        <w:rPr>
          <w:color w:val="000000"/>
        </w:rPr>
        <w:t>、移动端和桌面客户端</w:t>
      </w:r>
      <w:r>
        <w:rPr>
          <w:color w:val="000000"/>
        </w:rPr>
        <w:t xml:space="preserve"> </w:t>
      </w:r>
      <w:r>
        <w:rPr>
          <w:color w:val="000000"/>
        </w:rPr>
        <w:t>。</w:t>
      </w:r>
    </w:p>
    <w:p w14:paraId="6640CF1B" w14:textId="77777777" w:rsidR="003513D8" w:rsidRDefault="003513D8">
      <w:pPr>
        <w:pStyle w:val="a6"/>
      </w:pPr>
    </w:p>
    <w:p w14:paraId="5F5621DD" w14:textId="77777777" w:rsidR="003513D8" w:rsidRDefault="00000000">
      <w:pPr>
        <w:pStyle w:val="3"/>
      </w:pPr>
      <w:bookmarkStart w:id="83" w:name="_Toc219328579"/>
      <w:r>
        <w:rPr>
          <w:rFonts w:hint="eastAsia"/>
        </w:rPr>
        <w:t>基于</w:t>
      </w:r>
      <w:r>
        <w:rPr>
          <w:rFonts w:hint="eastAsia"/>
        </w:rPr>
        <w:t>DDD</w:t>
      </w:r>
      <w:r>
        <w:rPr>
          <w:rFonts w:hint="eastAsia"/>
        </w:rPr>
        <w:t>思想的分层设计</w:t>
      </w:r>
      <w:bookmarkEnd w:id="83"/>
    </w:p>
    <w:p w14:paraId="065DFA13" w14:textId="77777777" w:rsidR="003513D8" w:rsidRDefault="00000000">
      <w:pPr>
        <w:pStyle w:val="a2"/>
      </w:pPr>
      <w:r>
        <w:rPr>
          <w:rFonts w:hint="eastAsia"/>
        </w:rPr>
        <w:t>水平上分为表现层、应用层、领域层、基础设施层（存疑）。</w:t>
      </w:r>
    </w:p>
    <w:p w14:paraId="5E4F55C3" w14:textId="77777777" w:rsidR="003513D8" w:rsidRDefault="00000000">
      <w:pPr>
        <w:rPr>
          <w:b/>
        </w:rPr>
      </w:pPr>
      <w:r>
        <w:rPr>
          <w:b/>
        </w:rPr>
        <w:t>各层职责说明</w:t>
      </w:r>
    </w:p>
    <w:p w14:paraId="2499EFC9" w14:textId="77777777" w:rsidR="003513D8" w:rsidRDefault="00000000">
      <w:pPr>
        <w:numPr>
          <w:ilvl w:val="0"/>
          <w:numId w:val="136"/>
        </w:numPr>
        <w:spacing w:before="120" w:after="240"/>
      </w:pPr>
      <w:r>
        <w:rPr>
          <w:rFonts w:ascii="quote-cjk-patch" w:eastAsia="quote-cjk-patch" w:hAnsi="quote-cjk-patch" w:cs="quote-cjk-patch"/>
          <w:b/>
          <w:color w:val="0F1115"/>
          <w:shd w:val="clear" w:color="auto" w:fill="FFFFFF"/>
        </w:rPr>
        <w:t>表现层</w:t>
      </w:r>
      <w:r>
        <w:rPr>
          <w:rFonts w:ascii="quote-cjk-patch" w:eastAsia="quote-cjk-patch" w:hAnsi="quote-cjk-patch" w:cs="quote-cjk-patch"/>
          <w:color w:val="0F1115"/>
          <w:shd w:val="clear" w:color="auto" w:fill="FFFFFF"/>
        </w:rPr>
        <w:t>：</w:t>
      </w:r>
    </w:p>
    <w:p w14:paraId="4090B29C" w14:textId="77777777" w:rsidR="003513D8" w:rsidRDefault="00000000">
      <w:pPr>
        <w:numPr>
          <w:ilvl w:val="1"/>
          <w:numId w:val="136"/>
        </w:numPr>
        <w:spacing w:before="60"/>
        <w:ind w:left="821"/>
      </w:pPr>
      <w:r>
        <w:rPr>
          <w:rFonts w:ascii="quote-cjk-patch" w:eastAsia="quote-cjk-patch" w:hAnsi="quote-cjk-patch" w:cs="quote-cjk-patch"/>
          <w:color w:val="0F1115"/>
          <w:shd w:val="clear" w:color="auto" w:fill="FFFFFF"/>
        </w:rPr>
        <w:t>用户界面渲染和交互处理</w:t>
      </w:r>
    </w:p>
    <w:p w14:paraId="0A20D42E" w14:textId="77777777" w:rsidR="003513D8" w:rsidRDefault="00000000">
      <w:pPr>
        <w:numPr>
          <w:ilvl w:val="1"/>
          <w:numId w:val="136"/>
        </w:numPr>
        <w:spacing w:before="90"/>
        <w:ind w:left="821"/>
      </w:pPr>
      <w:r>
        <w:rPr>
          <w:rFonts w:ascii="quote-cjk-patch" w:eastAsia="quote-cjk-patch" w:hAnsi="quote-cjk-patch" w:cs="quote-cjk-patch"/>
          <w:color w:val="0F1115"/>
          <w:shd w:val="clear" w:color="auto" w:fill="FFFFFF"/>
        </w:rPr>
        <w:t>客户端状态管理</w:t>
      </w:r>
    </w:p>
    <w:p w14:paraId="2878A375" w14:textId="77777777" w:rsidR="003513D8" w:rsidRDefault="00000000">
      <w:pPr>
        <w:numPr>
          <w:ilvl w:val="1"/>
          <w:numId w:val="136"/>
        </w:numPr>
        <w:spacing w:before="90"/>
        <w:ind w:left="821"/>
      </w:pPr>
      <w:r>
        <w:rPr>
          <w:rFonts w:ascii="quote-cjk-patch" w:eastAsia="quote-cjk-patch" w:hAnsi="quote-cjk-patch" w:cs="quote-cjk-patch"/>
          <w:color w:val="0F1115"/>
          <w:shd w:val="clear" w:color="auto" w:fill="FFFFFF"/>
        </w:rPr>
        <w:t>API调用和WebSocket通信封装</w:t>
      </w:r>
    </w:p>
    <w:p w14:paraId="37238291" w14:textId="77777777" w:rsidR="003513D8" w:rsidRDefault="00000000">
      <w:pPr>
        <w:numPr>
          <w:ilvl w:val="1"/>
          <w:numId w:val="136"/>
        </w:numPr>
        <w:spacing w:before="90"/>
        <w:ind w:left="821"/>
      </w:pPr>
      <w:r>
        <w:rPr>
          <w:rFonts w:ascii="quote-cjk-patch" w:eastAsia="quote-cjk-patch" w:hAnsi="quote-cjk-patch" w:cs="quote-cjk-patch"/>
          <w:color w:val="0F1115"/>
          <w:shd w:val="clear" w:color="auto" w:fill="FFFFFF"/>
        </w:rPr>
        <w:t>本地数据验证和格式化</w:t>
      </w:r>
    </w:p>
    <w:p w14:paraId="6854BDF4" w14:textId="77777777" w:rsidR="003513D8" w:rsidRDefault="00000000">
      <w:pPr>
        <w:numPr>
          <w:ilvl w:val="0"/>
          <w:numId w:val="136"/>
        </w:numPr>
        <w:spacing w:before="90" w:after="240"/>
      </w:pPr>
      <w:r>
        <w:rPr>
          <w:rFonts w:ascii="quote-cjk-patch" w:eastAsia="quote-cjk-patch" w:hAnsi="quote-cjk-patch" w:cs="quote-cjk-patch"/>
          <w:b/>
          <w:color w:val="0F1115"/>
          <w:shd w:val="clear" w:color="auto" w:fill="FFFFFF"/>
        </w:rPr>
        <w:t>应用层</w:t>
      </w:r>
      <w:r>
        <w:rPr>
          <w:rFonts w:ascii="quote-cjk-patch" w:eastAsia="quote-cjk-patch" w:hAnsi="quote-cjk-patch" w:cs="quote-cjk-patch"/>
          <w:color w:val="0F1115"/>
          <w:shd w:val="clear" w:color="auto" w:fill="FFFFFF"/>
        </w:rPr>
        <w:t>：</w:t>
      </w:r>
    </w:p>
    <w:p w14:paraId="16082C35" w14:textId="77777777" w:rsidR="003513D8" w:rsidRDefault="00000000">
      <w:pPr>
        <w:numPr>
          <w:ilvl w:val="1"/>
          <w:numId w:val="136"/>
        </w:numPr>
        <w:spacing w:before="60"/>
        <w:ind w:left="821"/>
      </w:pPr>
      <w:r>
        <w:rPr>
          <w:rFonts w:ascii="quote-cjk-patch" w:eastAsia="quote-cjk-patch" w:hAnsi="quote-cjk-patch" w:cs="quote-cjk-patch"/>
          <w:color w:val="0F1115"/>
          <w:shd w:val="clear" w:color="auto" w:fill="FFFFFF"/>
        </w:rPr>
        <w:t>请求路由和分发</w:t>
      </w:r>
    </w:p>
    <w:p w14:paraId="5294BCAD" w14:textId="77777777" w:rsidR="003513D8" w:rsidRDefault="00000000">
      <w:pPr>
        <w:numPr>
          <w:ilvl w:val="1"/>
          <w:numId w:val="136"/>
        </w:numPr>
        <w:spacing w:before="90"/>
        <w:ind w:left="821"/>
      </w:pPr>
      <w:r>
        <w:rPr>
          <w:rFonts w:ascii="quote-cjk-patch" w:eastAsia="quote-cjk-patch" w:hAnsi="quote-cjk-patch" w:cs="quote-cjk-patch"/>
          <w:color w:val="0F1115"/>
          <w:shd w:val="clear" w:color="auto" w:fill="FFFFFF"/>
        </w:rPr>
        <w:t>身份验证和权限检查</w:t>
      </w:r>
    </w:p>
    <w:p w14:paraId="2F17275E" w14:textId="77777777" w:rsidR="003513D8" w:rsidRDefault="00000000">
      <w:pPr>
        <w:numPr>
          <w:ilvl w:val="1"/>
          <w:numId w:val="136"/>
        </w:numPr>
        <w:spacing w:before="90"/>
        <w:ind w:left="821"/>
      </w:pPr>
      <w:r>
        <w:rPr>
          <w:rFonts w:ascii="quote-cjk-patch" w:eastAsia="quote-cjk-patch" w:hAnsi="quote-cjk-patch" w:cs="quote-cjk-patch"/>
          <w:color w:val="0F1115"/>
          <w:shd w:val="clear" w:color="auto" w:fill="FFFFFF"/>
        </w:rPr>
        <w:t>业务逻辑编排</w:t>
      </w:r>
    </w:p>
    <w:p w14:paraId="264E17EB" w14:textId="77777777" w:rsidR="003513D8" w:rsidRDefault="00000000">
      <w:pPr>
        <w:numPr>
          <w:ilvl w:val="1"/>
          <w:numId w:val="136"/>
        </w:numPr>
        <w:spacing w:before="90"/>
        <w:ind w:left="821"/>
      </w:pPr>
      <w:r>
        <w:rPr>
          <w:rFonts w:ascii="quote-cjk-patch" w:eastAsia="quote-cjk-patch" w:hAnsi="quote-cjk-patch" w:cs="quote-cjk-patch"/>
          <w:color w:val="0F1115"/>
          <w:shd w:val="clear" w:color="auto" w:fill="FFFFFF"/>
        </w:rPr>
        <w:t>事务管理和一致性保证</w:t>
      </w:r>
    </w:p>
    <w:p w14:paraId="1CF852E3" w14:textId="77777777" w:rsidR="003513D8" w:rsidRDefault="00000000">
      <w:pPr>
        <w:numPr>
          <w:ilvl w:val="1"/>
          <w:numId w:val="136"/>
        </w:numPr>
        <w:spacing w:before="90"/>
        <w:ind w:left="821"/>
      </w:pPr>
      <w:r>
        <w:rPr>
          <w:rFonts w:ascii="quote-cjk-patch" w:eastAsia="quote-cjk-patch" w:hAnsi="quote-cjk-patch" w:cs="quote-cjk-patch"/>
          <w:color w:val="0F1115"/>
          <w:shd w:val="clear" w:color="auto" w:fill="FFFFFF"/>
        </w:rPr>
        <w:t>WebSocket连接管理和事件分发</w:t>
      </w:r>
    </w:p>
    <w:p w14:paraId="7D9090FF" w14:textId="77777777" w:rsidR="003513D8" w:rsidRDefault="00000000">
      <w:pPr>
        <w:numPr>
          <w:ilvl w:val="0"/>
          <w:numId w:val="136"/>
        </w:numPr>
        <w:spacing w:before="90" w:after="240"/>
      </w:pPr>
      <w:r>
        <w:rPr>
          <w:rFonts w:ascii="quote-cjk-patch" w:eastAsia="quote-cjk-patch" w:hAnsi="quote-cjk-patch" w:cs="quote-cjk-patch"/>
          <w:b/>
          <w:color w:val="0F1115"/>
          <w:shd w:val="clear" w:color="auto" w:fill="FFFFFF"/>
        </w:rPr>
        <w:t>领域层</w:t>
      </w:r>
      <w:r>
        <w:rPr>
          <w:rFonts w:ascii="quote-cjk-patch" w:eastAsia="quote-cjk-patch" w:hAnsi="quote-cjk-patch" w:cs="quote-cjk-patch"/>
          <w:color w:val="0F1115"/>
          <w:shd w:val="clear" w:color="auto" w:fill="FFFFFF"/>
        </w:rPr>
        <w:t>：</w:t>
      </w:r>
    </w:p>
    <w:p w14:paraId="2E17923B" w14:textId="77777777" w:rsidR="003513D8" w:rsidRDefault="00000000">
      <w:pPr>
        <w:numPr>
          <w:ilvl w:val="1"/>
          <w:numId w:val="136"/>
        </w:numPr>
        <w:spacing w:before="60"/>
        <w:ind w:left="821"/>
      </w:pPr>
      <w:r>
        <w:rPr>
          <w:rFonts w:ascii="quote-cjk-patch" w:eastAsia="quote-cjk-patch" w:hAnsi="quote-cjk-patch" w:cs="quote-cjk-patch"/>
          <w:color w:val="0F1115"/>
          <w:shd w:val="clear" w:color="auto" w:fill="FFFFFF"/>
        </w:rPr>
        <w:t xml:space="preserve">核心业务实体定义（Room, </w:t>
      </w:r>
      <w:proofErr w:type="spellStart"/>
      <w:r>
        <w:rPr>
          <w:rFonts w:ascii="quote-cjk-patch" w:eastAsia="quote-cjk-patch" w:hAnsi="quote-cjk-patch" w:cs="quote-cjk-patch"/>
          <w:color w:val="0F1115"/>
          <w:shd w:val="clear" w:color="auto" w:fill="FFFFFF"/>
        </w:rPr>
        <w:t>VideoState</w:t>
      </w:r>
      <w:proofErr w:type="spellEnd"/>
      <w:r>
        <w:rPr>
          <w:rFonts w:ascii="quote-cjk-patch" w:eastAsia="quote-cjk-patch" w:hAnsi="quote-cjk-patch" w:cs="quote-cjk-patch"/>
          <w:color w:val="0F1115"/>
          <w:shd w:val="clear" w:color="auto" w:fill="FFFFFF"/>
        </w:rPr>
        <w:t>, Participant等）</w:t>
      </w:r>
    </w:p>
    <w:p w14:paraId="5951A432" w14:textId="77777777" w:rsidR="003513D8" w:rsidRDefault="00000000">
      <w:pPr>
        <w:numPr>
          <w:ilvl w:val="1"/>
          <w:numId w:val="136"/>
        </w:numPr>
        <w:spacing w:before="90"/>
        <w:ind w:left="821"/>
      </w:pPr>
      <w:r>
        <w:rPr>
          <w:rFonts w:ascii="quote-cjk-patch" w:eastAsia="quote-cjk-patch" w:hAnsi="quote-cjk-patch" w:cs="quote-cjk-patch"/>
          <w:color w:val="0F1115"/>
          <w:shd w:val="clear" w:color="auto" w:fill="FFFFFF"/>
        </w:rPr>
        <w:t>业务规则和领域逻辑</w:t>
      </w:r>
    </w:p>
    <w:p w14:paraId="2C14E5EF" w14:textId="77777777" w:rsidR="003513D8" w:rsidRDefault="00000000">
      <w:pPr>
        <w:numPr>
          <w:ilvl w:val="1"/>
          <w:numId w:val="136"/>
        </w:numPr>
        <w:spacing w:before="90"/>
        <w:ind w:left="821"/>
      </w:pPr>
      <w:r>
        <w:rPr>
          <w:rFonts w:ascii="quote-cjk-patch" w:eastAsia="quote-cjk-patch" w:hAnsi="quote-cjk-patch" w:cs="quote-cjk-patch"/>
          <w:color w:val="0F1115"/>
          <w:shd w:val="clear" w:color="auto" w:fill="FFFFFF"/>
        </w:rPr>
        <w:t>内存数据存储和管理</w:t>
      </w:r>
    </w:p>
    <w:p w14:paraId="38C5DE83" w14:textId="77777777" w:rsidR="003513D8" w:rsidRDefault="00000000">
      <w:pPr>
        <w:numPr>
          <w:ilvl w:val="1"/>
          <w:numId w:val="136"/>
        </w:numPr>
        <w:spacing w:before="90"/>
        <w:ind w:left="821"/>
      </w:pPr>
      <w:r>
        <w:rPr>
          <w:rFonts w:ascii="quote-cjk-patch" w:eastAsia="quote-cjk-patch" w:hAnsi="quote-cjk-patch" w:cs="quote-cjk-patch"/>
          <w:color w:val="0F1115"/>
          <w:shd w:val="clear" w:color="auto" w:fill="FFFFFF"/>
        </w:rPr>
        <w:t>实体间的关系和聚合</w:t>
      </w:r>
    </w:p>
    <w:p w14:paraId="19F61585" w14:textId="77777777" w:rsidR="003513D8" w:rsidRDefault="003513D8">
      <w:pPr>
        <w:pStyle w:val="a6"/>
      </w:pPr>
    </w:p>
    <w:p w14:paraId="10A43F33" w14:textId="77777777" w:rsidR="003513D8" w:rsidRDefault="003513D8">
      <w:pPr>
        <w:rPr>
          <w:color w:val="000000"/>
        </w:rPr>
      </w:pPr>
    </w:p>
    <w:p w14:paraId="08193DA1" w14:textId="77777777" w:rsidR="003513D8" w:rsidRDefault="00000000">
      <w:pPr>
        <w:rPr>
          <w:b/>
        </w:rPr>
      </w:pPr>
      <w:r>
        <w:rPr>
          <w:b/>
        </w:rPr>
        <w:t>MVC</w:t>
      </w:r>
      <w:r>
        <w:rPr>
          <w:b/>
        </w:rPr>
        <w:t>模式</w:t>
      </w:r>
    </w:p>
    <w:p w14:paraId="4B5E0282" w14:textId="77777777" w:rsidR="003513D8" w:rsidRDefault="00000000">
      <w:r>
        <w:t>通过</w:t>
      </w:r>
      <w:r>
        <w:t xml:space="preserve"> MVC </w:t>
      </w:r>
      <w:r>
        <w:t>模式，我们将表示层的交互（</w:t>
      </w:r>
      <w:r>
        <w:t>View/Controller</w:t>
      </w:r>
      <w:r>
        <w:t>）与领域层的业务逻辑（</w:t>
      </w:r>
      <w:r>
        <w:t>Model</w:t>
      </w:r>
      <w:r>
        <w:t>）分离，从而实现界面与业务的独立演化。</w:t>
      </w:r>
    </w:p>
    <w:p w14:paraId="709317D4" w14:textId="77777777" w:rsidR="003513D8" w:rsidRDefault="003513D8"/>
    <w:p w14:paraId="560621B7" w14:textId="77777777" w:rsidR="003513D8" w:rsidRDefault="00000000">
      <w:pPr>
        <w:rPr>
          <w:b/>
        </w:rPr>
      </w:pPr>
      <w:r>
        <w:rPr>
          <w:rFonts w:hint="eastAsia"/>
          <w:b/>
        </w:rPr>
        <w:t>前端</w:t>
      </w:r>
      <w:r>
        <w:rPr>
          <w:rFonts w:hint="eastAsia"/>
          <w:b/>
        </w:rPr>
        <w:t>MVC</w:t>
      </w:r>
      <w:r>
        <w:rPr>
          <w:rFonts w:hint="eastAsia"/>
          <w:b/>
        </w:rPr>
        <w:t>实现</w:t>
      </w:r>
    </w:p>
    <w:p w14:paraId="44485381" w14:textId="77777777" w:rsidR="003513D8" w:rsidRDefault="00000000">
      <w:pPr>
        <w:numPr>
          <w:ilvl w:val="0"/>
          <w:numId w:val="137"/>
        </w:numPr>
        <w:spacing w:before="240" w:after="240"/>
      </w:pPr>
      <w:r>
        <w:rPr>
          <w:rFonts w:ascii="quote-cjk-patch" w:eastAsia="quote-cjk-patch" w:hAnsi="quote-cjk-patch" w:cs="quote-cjk-patch"/>
          <w:b/>
          <w:color w:val="0F1115"/>
          <w:shd w:val="clear" w:color="auto" w:fill="FFFFFF"/>
        </w:rPr>
        <w:t>Model</w:t>
      </w:r>
      <w:r>
        <w:rPr>
          <w:rFonts w:ascii="quote-cjk-patch" w:eastAsia="quote-cjk-patch" w:hAnsi="quote-cjk-patch" w:cs="quote-cjk-patch"/>
          <w:color w:val="0F1115"/>
          <w:shd w:val="clear" w:color="auto" w:fill="FFFFFF"/>
        </w:rPr>
        <w:t>：</w:t>
      </w:r>
      <w:proofErr w:type="spellStart"/>
      <w:r>
        <w:rPr>
          <w:rFonts w:ascii="quote-cjk-patch" w:eastAsia="quote-cjk-patch" w:hAnsi="quote-cjk-patch" w:cs="quote-cjk-patch"/>
          <w:color w:val="0F1115"/>
          <w:shd w:val="clear" w:color="auto" w:fill="FFFFFF"/>
        </w:rPr>
        <w:t>Vuex</w:t>
      </w:r>
      <w:proofErr w:type="spellEnd"/>
      <w:r>
        <w:rPr>
          <w:rFonts w:ascii="quote-cjk-patch" w:eastAsia="quote-cjk-patch" w:hAnsi="quote-cjk-patch" w:cs="quote-cjk-patch"/>
          <w:color w:val="0F1115"/>
          <w:shd w:val="clear" w:color="auto" w:fill="FFFFFF"/>
        </w:rPr>
        <w:t>状态管理 + 组件响应式数据</w:t>
      </w:r>
    </w:p>
    <w:p w14:paraId="25B85687" w14:textId="77777777" w:rsidR="003513D8" w:rsidRDefault="00000000">
      <w:pPr>
        <w:numPr>
          <w:ilvl w:val="1"/>
          <w:numId w:val="137"/>
        </w:numPr>
        <w:spacing w:before="60"/>
        <w:ind w:left="816"/>
      </w:pPr>
      <w:r>
        <w:rPr>
          <w:rFonts w:ascii="quote-cjk-patch" w:eastAsia="quote-cjk-patch" w:hAnsi="quote-cjk-patch" w:cs="quote-cjk-patch"/>
          <w:color w:val="0F1115"/>
          <w:shd w:val="clear" w:color="auto" w:fill="FFFFFF"/>
        </w:rPr>
        <w:t>存储应用状态（房间信息、用户信息、播放状态）</w:t>
      </w:r>
    </w:p>
    <w:p w14:paraId="2BDC4AA4" w14:textId="77777777" w:rsidR="003513D8" w:rsidRDefault="00000000">
      <w:pPr>
        <w:numPr>
          <w:ilvl w:val="1"/>
          <w:numId w:val="137"/>
        </w:numPr>
        <w:spacing w:before="90"/>
        <w:ind w:left="816"/>
      </w:pPr>
      <w:r>
        <w:rPr>
          <w:rFonts w:ascii="quote-cjk-patch" w:eastAsia="quote-cjk-patch" w:hAnsi="quote-cjk-patch" w:cs="quote-cjk-patch"/>
          <w:color w:val="0F1115"/>
          <w:shd w:val="clear" w:color="auto" w:fill="FFFFFF"/>
        </w:rPr>
        <w:t>通过actions/mutations管理状态变更</w:t>
      </w:r>
    </w:p>
    <w:p w14:paraId="3D284800" w14:textId="77777777" w:rsidR="003513D8" w:rsidRDefault="00000000">
      <w:pPr>
        <w:numPr>
          <w:ilvl w:val="1"/>
          <w:numId w:val="137"/>
        </w:numPr>
        <w:spacing w:before="90"/>
        <w:ind w:left="816"/>
      </w:pPr>
      <w:r>
        <w:rPr>
          <w:rFonts w:ascii="quote-cjk-patch" w:eastAsia="quote-cjk-patch" w:hAnsi="quote-cjk-patch" w:cs="quote-cjk-patch"/>
          <w:color w:val="0F1115"/>
          <w:shd w:val="clear" w:color="auto" w:fill="FFFFFF"/>
        </w:rPr>
        <w:t>与服务层交互获取和更新数据</w:t>
      </w:r>
    </w:p>
    <w:p w14:paraId="4D5EFA59" w14:textId="77777777" w:rsidR="003513D8" w:rsidRDefault="00000000">
      <w:pPr>
        <w:numPr>
          <w:ilvl w:val="0"/>
          <w:numId w:val="137"/>
        </w:numPr>
        <w:spacing w:before="90" w:after="240"/>
      </w:pPr>
      <w:r>
        <w:rPr>
          <w:rFonts w:ascii="quote-cjk-patch" w:eastAsia="quote-cjk-patch" w:hAnsi="quote-cjk-patch" w:cs="quote-cjk-patch"/>
          <w:b/>
          <w:color w:val="0F1115"/>
          <w:shd w:val="clear" w:color="auto" w:fill="FFFFFF"/>
        </w:rPr>
        <w:t>View</w:t>
      </w:r>
      <w:r>
        <w:rPr>
          <w:rFonts w:ascii="quote-cjk-patch" w:eastAsia="quote-cjk-patch" w:hAnsi="quote-cjk-patch" w:cs="quote-cjk-patch"/>
          <w:color w:val="0F1115"/>
          <w:shd w:val="clear" w:color="auto" w:fill="FFFFFF"/>
        </w:rPr>
        <w:t>：Vue模板和组件</w:t>
      </w:r>
    </w:p>
    <w:p w14:paraId="4FB6F3B6" w14:textId="77777777" w:rsidR="003513D8" w:rsidRDefault="00000000">
      <w:pPr>
        <w:numPr>
          <w:ilvl w:val="1"/>
          <w:numId w:val="137"/>
        </w:numPr>
        <w:spacing w:before="60"/>
        <w:ind w:left="816"/>
      </w:pPr>
      <w:r>
        <w:rPr>
          <w:rFonts w:ascii="quote-cjk-patch" w:eastAsia="quote-cjk-patch" w:hAnsi="quote-cjk-patch" w:cs="quote-cjk-patch"/>
          <w:color w:val="0F1115"/>
          <w:shd w:val="clear" w:color="auto" w:fill="FFFFFF"/>
        </w:rPr>
        <w:lastRenderedPageBreak/>
        <w:t>渲染用户界面</w:t>
      </w:r>
    </w:p>
    <w:p w14:paraId="38B05C9E" w14:textId="77777777" w:rsidR="003513D8" w:rsidRDefault="00000000">
      <w:pPr>
        <w:numPr>
          <w:ilvl w:val="1"/>
          <w:numId w:val="137"/>
        </w:numPr>
        <w:spacing w:before="90"/>
        <w:ind w:left="816"/>
      </w:pPr>
      <w:r>
        <w:rPr>
          <w:rFonts w:ascii="quote-cjk-patch" w:eastAsia="quote-cjk-patch" w:hAnsi="quote-cjk-patch" w:cs="quote-cjk-patch"/>
          <w:color w:val="0F1115"/>
          <w:shd w:val="clear" w:color="auto" w:fill="FFFFFF"/>
        </w:rPr>
        <w:t>接收用户输入事件</w:t>
      </w:r>
    </w:p>
    <w:p w14:paraId="60DDE885" w14:textId="77777777" w:rsidR="003513D8" w:rsidRDefault="00000000">
      <w:pPr>
        <w:numPr>
          <w:ilvl w:val="1"/>
          <w:numId w:val="137"/>
        </w:numPr>
        <w:spacing w:before="90"/>
        <w:ind w:left="816"/>
      </w:pPr>
      <w:r>
        <w:rPr>
          <w:rFonts w:ascii="quote-cjk-patch" w:eastAsia="quote-cjk-patch" w:hAnsi="quote-cjk-patch" w:cs="quote-cjk-patch"/>
          <w:color w:val="0F1115"/>
          <w:shd w:val="clear" w:color="auto" w:fill="FFFFFF"/>
        </w:rPr>
        <w:t>展示数据和状态变化</w:t>
      </w:r>
    </w:p>
    <w:p w14:paraId="3C2E2F53" w14:textId="77777777" w:rsidR="003513D8" w:rsidRDefault="00000000">
      <w:pPr>
        <w:numPr>
          <w:ilvl w:val="0"/>
          <w:numId w:val="137"/>
        </w:numPr>
        <w:spacing w:before="90" w:after="240"/>
      </w:pPr>
      <w:r>
        <w:rPr>
          <w:rFonts w:ascii="quote-cjk-patch" w:eastAsia="quote-cjk-patch" w:hAnsi="quote-cjk-patch" w:cs="quote-cjk-patch"/>
          <w:b/>
          <w:color w:val="0F1115"/>
          <w:shd w:val="clear" w:color="auto" w:fill="FFFFFF"/>
        </w:rPr>
        <w:t>Controller</w:t>
      </w:r>
      <w:r>
        <w:rPr>
          <w:rFonts w:ascii="quote-cjk-patch" w:eastAsia="quote-cjk-patch" w:hAnsi="quote-cjk-patch" w:cs="quote-cjk-patch"/>
          <w:color w:val="0F1115"/>
          <w:shd w:val="clear" w:color="auto" w:fill="FFFFFF"/>
        </w:rPr>
        <w:t xml:space="preserve">：Vue组件方法 + </w:t>
      </w:r>
      <w:proofErr w:type="spellStart"/>
      <w:r>
        <w:rPr>
          <w:rFonts w:ascii="quote-cjk-patch" w:eastAsia="quote-cjk-patch" w:hAnsi="quote-cjk-patch" w:cs="quote-cjk-patch"/>
          <w:color w:val="0F1115"/>
          <w:shd w:val="clear" w:color="auto" w:fill="FFFFFF"/>
        </w:rPr>
        <w:t>Vuex</w:t>
      </w:r>
      <w:proofErr w:type="spellEnd"/>
      <w:r>
        <w:rPr>
          <w:rFonts w:ascii="quote-cjk-patch" w:eastAsia="quote-cjk-patch" w:hAnsi="quote-cjk-patch" w:cs="quote-cjk-patch"/>
          <w:color w:val="0F1115"/>
          <w:shd w:val="clear" w:color="auto" w:fill="FFFFFF"/>
        </w:rPr>
        <w:t xml:space="preserve"> Actions</w:t>
      </w:r>
    </w:p>
    <w:p w14:paraId="52DA6A67" w14:textId="77777777" w:rsidR="003513D8" w:rsidRDefault="00000000">
      <w:pPr>
        <w:numPr>
          <w:ilvl w:val="1"/>
          <w:numId w:val="137"/>
        </w:numPr>
        <w:spacing w:before="60"/>
        <w:ind w:left="816"/>
      </w:pPr>
      <w:r>
        <w:rPr>
          <w:rFonts w:ascii="quote-cjk-patch" w:eastAsia="quote-cjk-patch" w:hAnsi="quote-cjk-patch" w:cs="quote-cjk-patch"/>
          <w:color w:val="0F1115"/>
          <w:shd w:val="clear" w:color="auto" w:fill="FFFFFF"/>
        </w:rPr>
        <w:t>处理用户交互</w:t>
      </w:r>
    </w:p>
    <w:p w14:paraId="2030D6CC" w14:textId="77777777" w:rsidR="003513D8" w:rsidRDefault="00000000">
      <w:pPr>
        <w:numPr>
          <w:ilvl w:val="1"/>
          <w:numId w:val="137"/>
        </w:numPr>
        <w:spacing w:before="90"/>
        <w:ind w:left="816"/>
      </w:pPr>
      <w:r>
        <w:rPr>
          <w:rFonts w:ascii="quote-cjk-patch" w:eastAsia="quote-cjk-patch" w:hAnsi="quote-cjk-patch" w:cs="quote-cjk-patch"/>
          <w:color w:val="0F1115"/>
          <w:shd w:val="clear" w:color="auto" w:fill="FFFFFF"/>
        </w:rPr>
        <w:t>调用服务层方法</w:t>
      </w:r>
    </w:p>
    <w:p w14:paraId="0CAD20BC" w14:textId="77777777" w:rsidR="003513D8" w:rsidRDefault="00000000">
      <w:pPr>
        <w:numPr>
          <w:ilvl w:val="1"/>
          <w:numId w:val="137"/>
        </w:numPr>
        <w:spacing w:before="90"/>
        <w:ind w:left="816"/>
      </w:pPr>
      <w:r>
        <w:rPr>
          <w:rFonts w:ascii="quote-cjk-patch" w:eastAsia="quote-cjk-patch" w:hAnsi="quote-cjk-patch" w:cs="quote-cjk-patch"/>
          <w:color w:val="0F1115"/>
          <w:shd w:val="clear" w:color="auto" w:fill="FFFFFF"/>
        </w:rPr>
        <w:t>更新Model状态</w:t>
      </w:r>
    </w:p>
    <w:p w14:paraId="68CD90DB" w14:textId="77777777" w:rsidR="003513D8" w:rsidRDefault="00000000">
      <w:pPr>
        <w:numPr>
          <w:ilvl w:val="1"/>
          <w:numId w:val="137"/>
        </w:numPr>
        <w:spacing w:before="90"/>
        <w:ind w:left="816"/>
      </w:pPr>
      <w:r>
        <w:rPr>
          <w:rFonts w:ascii="quote-cjk-patch" w:eastAsia="quote-cjk-patch" w:hAnsi="quote-cjk-patch" w:cs="quote-cjk-patch"/>
          <w:color w:val="0F1115"/>
          <w:shd w:val="clear" w:color="auto" w:fill="FFFFFF"/>
        </w:rPr>
        <w:t>管理组件生命周期</w:t>
      </w:r>
    </w:p>
    <w:p w14:paraId="313B031E" w14:textId="77777777" w:rsidR="003513D8" w:rsidRDefault="003513D8"/>
    <w:p w14:paraId="3FF35C68" w14:textId="77777777" w:rsidR="003513D8" w:rsidRDefault="003513D8">
      <w:pPr>
        <w:pStyle w:val="a6"/>
        <w:rPr>
          <w:rFonts w:ascii="quote-cjk-patch" w:eastAsia="quote-cjk-patch" w:hAnsi="quote-cjk-patch" w:cs="quote-cjk-patch"/>
          <w:color w:val="0F1115"/>
          <w:shd w:val="clear" w:color="auto" w:fill="FFFFFF"/>
        </w:rPr>
      </w:pPr>
    </w:p>
    <w:p w14:paraId="762CD8B2" w14:textId="77777777" w:rsidR="003513D8" w:rsidRDefault="00000000">
      <w:pPr>
        <w:pStyle w:val="a6"/>
        <w:rPr>
          <w:rFonts w:ascii="quote-cjk-patch" w:eastAsia="quote-cjk-patch" w:hAnsi="quote-cjk-patch" w:cs="quote-cjk-patch"/>
          <w:color w:val="0F1115"/>
          <w:shd w:val="clear" w:color="auto" w:fill="FFFFFF"/>
        </w:rPr>
      </w:pPr>
      <w:r>
        <w:rPr>
          <w:rFonts w:ascii="quote-cjk-patch" w:eastAsia="quote-cjk-patch" w:hAnsi="quote-cjk-patch" w:cs="quote-cjk-patch" w:hint="eastAsia"/>
          <w:color w:val="0F1115"/>
          <w:shd w:val="clear" w:color="auto" w:fill="FFFFFF"/>
        </w:rPr>
        <w:t>后端MVC实现</w:t>
      </w:r>
    </w:p>
    <w:p w14:paraId="3182197A" w14:textId="77777777" w:rsidR="003513D8" w:rsidRDefault="00000000">
      <w:pPr>
        <w:numPr>
          <w:ilvl w:val="0"/>
          <w:numId w:val="138"/>
        </w:numPr>
        <w:spacing w:before="240" w:after="240"/>
      </w:pPr>
      <w:r>
        <w:rPr>
          <w:rFonts w:ascii="quote-cjk-patch" w:eastAsia="quote-cjk-patch" w:hAnsi="quote-cjk-patch" w:cs="quote-cjk-patch"/>
          <w:b/>
          <w:color w:val="0F1115"/>
          <w:shd w:val="clear" w:color="auto" w:fill="FFFFFF"/>
        </w:rPr>
        <w:t>Model</w:t>
      </w:r>
      <w:r>
        <w:rPr>
          <w:rFonts w:ascii="quote-cjk-patch" w:eastAsia="quote-cjk-patch" w:hAnsi="quote-cjk-patch" w:cs="quote-cjk-patch"/>
          <w:color w:val="0F1115"/>
          <w:shd w:val="clear" w:color="auto" w:fill="FFFFFF"/>
        </w:rPr>
        <w:t>：内存对象模型（Mock模式）</w:t>
      </w:r>
    </w:p>
    <w:p w14:paraId="67183E0D" w14:textId="77777777" w:rsidR="003513D8" w:rsidRDefault="00000000">
      <w:pPr>
        <w:numPr>
          <w:ilvl w:val="1"/>
          <w:numId w:val="138"/>
        </w:numPr>
        <w:spacing w:before="60"/>
        <w:ind w:left="816"/>
      </w:pPr>
      <w:r>
        <w:rPr>
          <w:rFonts w:ascii="quote-cjk-patch" w:eastAsia="quote-cjk-patch" w:hAnsi="quote-cjk-patch" w:cs="quote-cjk-patch"/>
          <w:color w:val="0F1115"/>
          <w:shd w:val="clear" w:color="auto" w:fill="FFFFFF"/>
        </w:rPr>
        <w:t xml:space="preserve">业务实体类（Room, </w:t>
      </w:r>
      <w:proofErr w:type="spellStart"/>
      <w:r>
        <w:rPr>
          <w:rFonts w:ascii="quote-cjk-patch" w:eastAsia="quote-cjk-patch" w:hAnsi="quote-cjk-patch" w:cs="quote-cjk-patch"/>
          <w:color w:val="0F1115"/>
          <w:shd w:val="clear" w:color="auto" w:fill="FFFFFF"/>
        </w:rPr>
        <w:t>VideoState</w:t>
      </w:r>
      <w:proofErr w:type="spellEnd"/>
      <w:r>
        <w:rPr>
          <w:rFonts w:ascii="quote-cjk-patch" w:eastAsia="quote-cjk-patch" w:hAnsi="quote-cjk-patch" w:cs="quote-cjk-patch"/>
          <w:color w:val="0F1115"/>
          <w:shd w:val="clear" w:color="auto" w:fill="FFFFFF"/>
        </w:rPr>
        <w:t>等）</w:t>
      </w:r>
    </w:p>
    <w:p w14:paraId="281165AC" w14:textId="77777777" w:rsidR="003513D8" w:rsidRDefault="00000000">
      <w:pPr>
        <w:numPr>
          <w:ilvl w:val="1"/>
          <w:numId w:val="138"/>
        </w:numPr>
        <w:spacing w:before="90"/>
        <w:ind w:left="816"/>
      </w:pPr>
      <w:r>
        <w:rPr>
          <w:rFonts w:ascii="quote-cjk-patch" w:eastAsia="quote-cjk-patch" w:hAnsi="quote-cjk-patch" w:cs="quote-cjk-patch"/>
          <w:color w:val="0F1115"/>
          <w:shd w:val="clear" w:color="auto" w:fill="FFFFFF"/>
        </w:rPr>
        <w:t>内存存储管理（模拟数据库操作）</w:t>
      </w:r>
    </w:p>
    <w:p w14:paraId="3E762F02" w14:textId="77777777" w:rsidR="003513D8" w:rsidRDefault="00000000">
      <w:pPr>
        <w:numPr>
          <w:ilvl w:val="1"/>
          <w:numId w:val="138"/>
        </w:numPr>
        <w:spacing w:before="90"/>
        <w:ind w:left="816"/>
      </w:pPr>
      <w:r>
        <w:rPr>
          <w:rFonts w:ascii="quote-cjk-patch" w:eastAsia="quote-cjk-patch" w:hAnsi="quote-cjk-patch" w:cs="quote-cjk-patch"/>
          <w:color w:val="0F1115"/>
          <w:shd w:val="clear" w:color="auto" w:fill="FFFFFF"/>
        </w:rPr>
        <w:t>为未来持久化存储提供兼容接口</w:t>
      </w:r>
    </w:p>
    <w:p w14:paraId="56F62A0E" w14:textId="77777777" w:rsidR="003513D8" w:rsidRDefault="00000000">
      <w:pPr>
        <w:numPr>
          <w:ilvl w:val="0"/>
          <w:numId w:val="138"/>
        </w:numPr>
        <w:spacing w:before="90" w:after="240"/>
      </w:pPr>
      <w:r>
        <w:rPr>
          <w:rFonts w:ascii="quote-cjk-patch" w:eastAsia="quote-cjk-patch" w:hAnsi="quote-cjk-patch" w:cs="quote-cjk-patch"/>
          <w:b/>
          <w:color w:val="0F1115"/>
          <w:shd w:val="clear" w:color="auto" w:fill="FFFFFF"/>
        </w:rPr>
        <w:t>Controller</w:t>
      </w:r>
      <w:r>
        <w:rPr>
          <w:rFonts w:ascii="quote-cjk-patch" w:eastAsia="quote-cjk-patch" w:hAnsi="quote-cjk-patch" w:cs="quote-cjk-patch"/>
          <w:color w:val="0F1115"/>
          <w:shd w:val="clear" w:color="auto" w:fill="FFFFFF"/>
        </w:rPr>
        <w:t xml:space="preserve">：路由控制器 + </w:t>
      </w:r>
      <w:r>
        <w:rPr>
          <w:rFonts w:ascii="quote-cjk-patch" w:eastAsia="quote-cjk-patch" w:hAnsi="quote-cjk-patch" w:cs="quote-cjk-patch" w:hint="eastAsia"/>
          <w:color w:val="0F1115"/>
          <w:shd w:val="clear" w:color="auto" w:fill="FFFFFF"/>
        </w:rPr>
        <w:t>Socket.io</w:t>
      </w:r>
      <w:r>
        <w:rPr>
          <w:rFonts w:ascii="quote-cjk-patch" w:eastAsia="quote-cjk-patch" w:hAnsi="quote-cjk-patch" w:cs="quote-cjk-patch"/>
          <w:color w:val="0F1115"/>
          <w:shd w:val="clear" w:color="auto" w:fill="FFFFFF"/>
        </w:rPr>
        <w:t>处理器</w:t>
      </w:r>
    </w:p>
    <w:p w14:paraId="3CB83C1E" w14:textId="77777777" w:rsidR="003513D8" w:rsidRDefault="00000000">
      <w:pPr>
        <w:numPr>
          <w:ilvl w:val="1"/>
          <w:numId w:val="138"/>
        </w:numPr>
        <w:spacing w:before="60"/>
        <w:ind w:left="816"/>
      </w:pPr>
      <w:r>
        <w:rPr>
          <w:rFonts w:ascii="quote-cjk-patch" w:eastAsia="quote-cjk-patch" w:hAnsi="quote-cjk-patch" w:cs="quote-cjk-patch"/>
          <w:color w:val="0F1115"/>
          <w:shd w:val="clear" w:color="auto" w:fill="FFFFFF"/>
        </w:rPr>
        <w:t>接收HTTP请求和WebSocket消息</w:t>
      </w:r>
    </w:p>
    <w:p w14:paraId="02E72D5C" w14:textId="77777777" w:rsidR="003513D8" w:rsidRDefault="00000000">
      <w:pPr>
        <w:numPr>
          <w:ilvl w:val="1"/>
          <w:numId w:val="138"/>
        </w:numPr>
        <w:spacing w:before="90"/>
        <w:ind w:left="816"/>
      </w:pPr>
      <w:r>
        <w:rPr>
          <w:rFonts w:ascii="quote-cjk-patch" w:eastAsia="quote-cjk-patch" w:hAnsi="quote-cjk-patch" w:cs="quote-cjk-patch"/>
          <w:color w:val="0F1115"/>
          <w:shd w:val="clear" w:color="auto" w:fill="FFFFFF"/>
        </w:rPr>
        <w:t>参数验证和格式化</w:t>
      </w:r>
    </w:p>
    <w:p w14:paraId="79C3C975" w14:textId="77777777" w:rsidR="003513D8" w:rsidRDefault="00000000">
      <w:pPr>
        <w:numPr>
          <w:ilvl w:val="1"/>
          <w:numId w:val="138"/>
        </w:numPr>
        <w:spacing w:before="90"/>
        <w:ind w:left="816"/>
      </w:pPr>
      <w:r>
        <w:rPr>
          <w:rFonts w:ascii="quote-cjk-patch" w:eastAsia="quote-cjk-patch" w:hAnsi="quote-cjk-patch" w:cs="quote-cjk-patch"/>
          <w:color w:val="0F1115"/>
          <w:shd w:val="clear" w:color="auto" w:fill="FFFFFF"/>
        </w:rPr>
        <w:t>调用服务层处理业务逻辑</w:t>
      </w:r>
    </w:p>
    <w:p w14:paraId="67147FB2" w14:textId="77777777" w:rsidR="003513D8" w:rsidRDefault="00000000">
      <w:pPr>
        <w:numPr>
          <w:ilvl w:val="1"/>
          <w:numId w:val="138"/>
        </w:numPr>
        <w:spacing w:before="90"/>
        <w:ind w:left="816"/>
      </w:pPr>
      <w:r>
        <w:rPr>
          <w:rFonts w:ascii="quote-cjk-patch" w:eastAsia="quote-cjk-patch" w:hAnsi="quote-cjk-patch" w:cs="quote-cjk-patch"/>
          <w:color w:val="0F1115"/>
          <w:shd w:val="clear" w:color="auto" w:fill="FFFFFF"/>
        </w:rPr>
        <w:t>返回响应或广播事件</w:t>
      </w:r>
    </w:p>
    <w:p w14:paraId="1873B9B1" w14:textId="77777777" w:rsidR="003513D8" w:rsidRDefault="00000000">
      <w:pPr>
        <w:numPr>
          <w:ilvl w:val="0"/>
          <w:numId w:val="138"/>
        </w:numPr>
        <w:spacing w:before="90" w:after="240"/>
      </w:pPr>
      <w:r>
        <w:rPr>
          <w:rFonts w:ascii="quote-cjk-patch" w:eastAsia="quote-cjk-patch" w:hAnsi="quote-cjk-patch" w:cs="quote-cjk-patch"/>
          <w:b/>
          <w:color w:val="0F1115"/>
          <w:shd w:val="clear" w:color="auto" w:fill="FFFFFF"/>
        </w:rPr>
        <w:t>Service</w:t>
      </w:r>
      <w:r>
        <w:rPr>
          <w:rFonts w:ascii="quote-cjk-patch" w:eastAsia="quote-cjk-patch" w:hAnsi="quote-cjk-patch" w:cs="quote-cjk-patch"/>
          <w:color w:val="0F1115"/>
          <w:shd w:val="clear" w:color="auto" w:fill="FFFFFF"/>
        </w:rPr>
        <w:t>：业务逻辑服务层</w:t>
      </w:r>
    </w:p>
    <w:p w14:paraId="2AA76F9A" w14:textId="77777777" w:rsidR="003513D8" w:rsidRDefault="00000000">
      <w:pPr>
        <w:numPr>
          <w:ilvl w:val="1"/>
          <w:numId w:val="138"/>
        </w:numPr>
        <w:spacing w:before="60"/>
        <w:ind w:left="816"/>
      </w:pPr>
      <w:r>
        <w:rPr>
          <w:rFonts w:ascii="quote-cjk-patch" w:eastAsia="quote-cjk-patch" w:hAnsi="quote-cjk-patch" w:cs="quote-cjk-patch"/>
          <w:color w:val="0F1115"/>
          <w:shd w:val="clear" w:color="auto" w:fill="FFFFFF"/>
        </w:rPr>
        <w:t>实现具体的业务规则</w:t>
      </w:r>
    </w:p>
    <w:p w14:paraId="7471388A" w14:textId="77777777" w:rsidR="003513D8" w:rsidRDefault="00000000">
      <w:pPr>
        <w:numPr>
          <w:ilvl w:val="1"/>
          <w:numId w:val="138"/>
        </w:numPr>
        <w:spacing w:before="90"/>
        <w:ind w:left="816"/>
      </w:pPr>
      <w:r>
        <w:rPr>
          <w:rFonts w:ascii="quote-cjk-patch" w:eastAsia="quote-cjk-patch" w:hAnsi="quote-cjk-patch" w:cs="quote-cjk-patch"/>
          <w:color w:val="0F1115"/>
          <w:shd w:val="clear" w:color="auto" w:fill="FFFFFF"/>
        </w:rPr>
        <w:t>协调多个领域对象协作</w:t>
      </w:r>
    </w:p>
    <w:p w14:paraId="3692FEEB" w14:textId="77777777" w:rsidR="003513D8" w:rsidRDefault="00000000">
      <w:pPr>
        <w:numPr>
          <w:ilvl w:val="1"/>
          <w:numId w:val="138"/>
        </w:numPr>
        <w:spacing w:before="90"/>
        <w:ind w:left="816"/>
      </w:pPr>
      <w:r>
        <w:rPr>
          <w:rFonts w:ascii="quote-cjk-patch" w:eastAsia="quote-cjk-patch" w:hAnsi="quote-cjk-patch" w:cs="quote-cjk-patch"/>
          <w:color w:val="0F1115"/>
          <w:shd w:val="clear" w:color="auto" w:fill="FFFFFF"/>
        </w:rPr>
        <w:t>处理事务和一致性</w:t>
      </w:r>
    </w:p>
    <w:p w14:paraId="404A4FB8" w14:textId="77777777" w:rsidR="003513D8" w:rsidRDefault="00000000">
      <w:pPr>
        <w:numPr>
          <w:ilvl w:val="1"/>
          <w:numId w:val="138"/>
        </w:numPr>
        <w:spacing w:before="90"/>
        <w:ind w:left="816"/>
      </w:pPr>
      <w:r>
        <w:rPr>
          <w:rFonts w:ascii="quote-cjk-patch" w:eastAsia="quote-cjk-patch" w:hAnsi="quote-cjk-patch" w:cs="quote-cjk-patch"/>
          <w:color w:val="0F1115"/>
          <w:shd w:val="clear" w:color="auto" w:fill="FFFFFF"/>
        </w:rPr>
        <w:t>为Controller提供简洁接口</w:t>
      </w:r>
    </w:p>
    <w:p w14:paraId="7DE11138" w14:textId="77777777" w:rsidR="003513D8" w:rsidRDefault="003513D8">
      <w:pPr>
        <w:pStyle w:val="a6"/>
        <w:rPr>
          <w:rFonts w:ascii="quote-cjk-patch" w:eastAsia="quote-cjk-patch" w:hAnsi="quote-cjk-patch" w:cs="quote-cjk-patch"/>
          <w:color w:val="0F1115"/>
          <w:shd w:val="clear" w:color="auto" w:fill="FFFFFF"/>
        </w:rPr>
      </w:pPr>
    </w:p>
    <w:p w14:paraId="3E5E8735" w14:textId="77777777" w:rsidR="003513D8" w:rsidRDefault="00000000">
      <w:pPr>
        <w:pStyle w:val="3"/>
        <w:rPr>
          <w:sz w:val="23"/>
        </w:rPr>
      </w:pPr>
      <w:bookmarkStart w:id="84" w:name="_Toc219328580"/>
      <w:r>
        <w:rPr>
          <w:rFonts w:hint="eastAsia"/>
          <w:sz w:val="23"/>
        </w:rPr>
        <w:t>模块化单体架构与垂直分区</w:t>
      </w:r>
      <w:bookmarkEnd w:id="84"/>
    </w:p>
    <w:p w14:paraId="4B75CB74" w14:textId="77777777" w:rsidR="003513D8" w:rsidRDefault="00000000">
      <w:pPr>
        <w:pStyle w:val="a2"/>
        <w:rPr>
          <w:rFonts w:ascii="quote-cjk-patch" w:eastAsia="quote-cjk-patch" w:hAnsi="quote-cjk-patch" w:cs="quote-cjk-patch"/>
          <w:color w:val="0F1115"/>
          <w:sz w:val="24"/>
          <w:shd w:val="clear" w:color="auto" w:fill="FFFFFF"/>
        </w:rPr>
      </w:pPr>
      <w:r>
        <w:rPr>
          <w:rFonts w:ascii="quote-cjk-patch" w:eastAsia="quote-cjk-patch" w:hAnsi="quote-cjk-patch" w:cs="quote-cjk-patch" w:hint="eastAsia"/>
          <w:color w:val="0F1115"/>
          <w:sz w:val="24"/>
          <w:shd w:val="clear" w:color="auto" w:fill="FFFFFF"/>
        </w:rPr>
        <w:t>由于时间关系，本项目先从单体架构起步，尽快实现第一个版本。但未来有想法将视频转码（需要部署在高性能服务器上）、视频存储与分发（需要部署在网络高速，存储量大的服务器上）、后端（随意一台有公网的服务器即可）等功能提取出来作为微服务，所以即使</w:t>
      </w:r>
      <w:r>
        <w:rPr>
          <w:rFonts w:ascii="quote-cjk-patch" w:eastAsia="quote-cjk-patch" w:hAnsi="quote-cjk-patch" w:cs="quote-cjk-patch"/>
          <w:color w:val="0F1115"/>
          <w:sz w:val="24"/>
          <w:shd w:val="clear" w:color="auto" w:fill="FFFFFF"/>
        </w:rPr>
        <w:t>采用单体</w:t>
      </w:r>
      <w:r>
        <w:rPr>
          <w:rFonts w:ascii="quote-cjk-patch" w:eastAsia="quote-cjk-patch" w:hAnsi="quote-cjk-patch" w:cs="quote-cjk-patch" w:hint="eastAsia"/>
          <w:color w:val="0F1115"/>
          <w:sz w:val="24"/>
          <w:shd w:val="clear" w:color="auto" w:fill="FFFFFF"/>
        </w:rPr>
        <w:t>架构</w:t>
      </w:r>
      <w:r>
        <w:rPr>
          <w:rFonts w:ascii="quote-cjk-patch" w:eastAsia="quote-cjk-patch" w:hAnsi="quote-cjk-patch" w:cs="quote-cjk-patch"/>
          <w:color w:val="0F1115"/>
          <w:sz w:val="24"/>
          <w:shd w:val="clear" w:color="auto" w:fill="FFFFFF"/>
        </w:rPr>
        <w:t>，在</w:t>
      </w:r>
      <w:r>
        <w:rPr>
          <w:rFonts w:ascii="quote-cjk-patch" w:eastAsia="quote-cjk-patch" w:hAnsi="quote-cjk-patch" w:cs="quote-cjk-patch"/>
          <w:b/>
          <w:color w:val="0F1115"/>
          <w:sz w:val="24"/>
          <w:shd w:val="clear" w:color="auto" w:fill="FFFFFF"/>
        </w:rPr>
        <w:t>架构上</w:t>
      </w:r>
      <w:r>
        <w:rPr>
          <w:rFonts w:ascii="quote-cjk-patch" w:eastAsia="quote-cjk-patch" w:hAnsi="quote-cjk-patch" w:cs="quote-cjk-patch" w:hint="eastAsia"/>
          <w:b/>
          <w:color w:val="0F1115"/>
          <w:sz w:val="24"/>
          <w:shd w:val="clear" w:color="auto" w:fill="FFFFFF"/>
        </w:rPr>
        <w:t>也要</w:t>
      </w:r>
      <w:r>
        <w:rPr>
          <w:rFonts w:ascii="quote-cjk-patch" w:eastAsia="quote-cjk-patch" w:hAnsi="quote-cjk-patch" w:cs="quote-cjk-patch"/>
          <w:b/>
          <w:color w:val="0F1115"/>
          <w:sz w:val="24"/>
          <w:shd w:val="clear" w:color="auto" w:fill="FFFFFF"/>
        </w:rPr>
        <w:t>实现逻辑模块化</w:t>
      </w:r>
      <w:r>
        <w:rPr>
          <w:rFonts w:ascii="quote-cjk-patch" w:eastAsia="quote-cjk-patch" w:hAnsi="quote-cjk-patch" w:cs="quote-cjk-patch"/>
          <w:color w:val="0F1115"/>
          <w:sz w:val="24"/>
          <w:shd w:val="clear" w:color="auto" w:fill="FFFFFF"/>
        </w:rPr>
        <w:t>，为未来</w:t>
      </w:r>
      <w:proofErr w:type="gramStart"/>
      <w:r>
        <w:rPr>
          <w:rFonts w:ascii="quote-cjk-patch" w:eastAsia="quote-cjk-patch" w:hAnsi="quote-cjk-patch" w:cs="quote-cjk-patch"/>
          <w:color w:val="0F1115"/>
          <w:sz w:val="24"/>
          <w:shd w:val="clear" w:color="auto" w:fill="FFFFFF"/>
        </w:rPr>
        <w:t>微服务</w:t>
      </w:r>
      <w:proofErr w:type="gramEnd"/>
      <w:r>
        <w:rPr>
          <w:rFonts w:ascii="quote-cjk-patch" w:eastAsia="quote-cjk-patch" w:hAnsi="quote-cjk-patch" w:cs="quote-cjk-patch"/>
          <w:color w:val="0F1115"/>
          <w:sz w:val="24"/>
          <w:shd w:val="clear" w:color="auto" w:fill="FFFFFF"/>
        </w:rPr>
        <w:t>拆分做准备：</w:t>
      </w:r>
    </w:p>
    <w:p w14:paraId="010AFAC2" w14:textId="77777777" w:rsidR="003513D8" w:rsidRDefault="00000000">
      <w:pPr>
        <w:pStyle w:val="4"/>
        <w:spacing w:before="240" w:after="120" w:line="240" w:lineRule="auto"/>
      </w:pPr>
      <w:bookmarkStart w:id="85" w:name="_Toc219328581"/>
      <w:r>
        <w:rPr>
          <w:color w:val="0F1115"/>
          <w:shd w:val="clear" w:color="auto" w:fill="FFFFFF"/>
        </w:rPr>
        <w:t>模块划分原则</w:t>
      </w:r>
      <w:bookmarkEnd w:id="85"/>
    </w:p>
    <w:p w14:paraId="1D42A13F" w14:textId="77777777" w:rsidR="003513D8" w:rsidRDefault="00000000">
      <w:pPr>
        <w:numPr>
          <w:ilvl w:val="0"/>
          <w:numId w:val="139"/>
        </w:numPr>
        <w:spacing w:before="120" w:after="240"/>
        <w:rPr>
          <w:sz w:val="22"/>
        </w:rPr>
      </w:pPr>
      <w:r>
        <w:rPr>
          <w:rFonts w:ascii="quote-cjk-patch" w:eastAsia="quote-cjk-patch" w:hAnsi="quote-cjk-patch" w:cs="quote-cjk-patch"/>
          <w:b/>
          <w:color w:val="0F1115"/>
          <w:sz w:val="22"/>
          <w:shd w:val="clear" w:color="auto" w:fill="FFFFFF"/>
        </w:rPr>
        <w:t>高内聚低耦合</w:t>
      </w:r>
      <w:r>
        <w:rPr>
          <w:rFonts w:ascii="quote-cjk-patch" w:eastAsia="quote-cjk-patch" w:hAnsi="quote-cjk-patch" w:cs="quote-cjk-patch"/>
          <w:color w:val="0F1115"/>
          <w:sz w:val="22"/>
          <w:shd w:val="clear" w:color="auto" w:fill="FFFFFF"/>
        </w:rPr>
        <w:t>：相关功能集中，模块间依赖最小化</w:t>
      </w:r>
    </w:p>
    <w:p w14:paraId="2030AD48" w14:textId="77777777" w:rsidR="003513D8" w:rsidRDefault="00000000">
      <w:pPr>
        <w:numPr>
          <w:ilvl w:val="0"/>
          <w:numId w:val="139"/>
        </w:numPr>
        <w:spacing w:before="90" w:after="240"/>
        <w:rPr>
          <w:sz w:val="22"/>
        </w:rPr>
      </w:pPr>
      <w:r>
        <w:rPr>
          <w:rFonts w:ascii="quote-cjk-patch" w:eastAsia="quote-cjk-patch" w:hAnsi="quote-cjk-patch" w:cs="quote-cjk-patch"/>
          <w:b/>
          <w:color w:val="0F1115"/>
          <w:sz w:val="22"/>
          <w:shd w:val="clear" w:color="auto" w:fill="FFFFFF"/>
        </w:rPr>
        <w:lastRenderedPageBreak/>
        <w:t>明确接口契约</w:t>
      </w:r>
      <w:r>
        <w:rPr>
          <w:rFonts w:ascii="quote-cjk-patch" w:eastAsia="quote-cjk-patch" w:hAnsi="quote-cjk-patch" w:cs="quote-cjk-patch"/>
          <w:color w:val="0F1115"/>
          <w:sz w:val="22"/>
          <w:shd w:val="clear" w:color="auto" w:fill="FFFFFF"/>
        </w:rPr>
        <w:t>：模块间通过定义良好的接口通信</w:t>
      </w:r>
    </w:p>
    <w:p w14:paraId="06745566" w14:textId="77777777" w:rsidR="003513D8" w:rsidRDefault="00000000">
      <w:pPr>
        <w:numPr>
          <w:ilvl w:val="0"/>
          <w:numId w:val="139"/>
        </w:numPr>
        <w:spacing w:before="90" w:after="240"/>
        <w:rPr>
          <w:sz w:val="22"/>
        </w:rPr>
      </w:pPr>
      <w:r>
        <w:rPr>
          <w:rFonts w:ascii="quote-cjk-patch" w:eastAsia="quote-cjk-patch" w:hAnsi="quote-cjk-patch" w:cs="quote-cjk-patch"/>
          <w:b/>
          <w:color w:val="0F1115"/>
          <w:sz w:val="22"/>
          <w:shd w:val="clear" w:color="auto" w:fill="FFFFFF"/>
        </w:rPr>
        <w:t>独立可测试</w:t>
      </w:r>
      <w:r>
        <w:rPr>
          <w:rFonts w:ascii="quote-cjk-patch" w:eastAsia="quote-cjk-patch" w:hAnsi="quote-cjk-patch" w:cs="quote-cjk-patch"/>
          <w:color w:val="0F1115"/>
          <w:sz w:val="22"/>
          <w:shd w:val="clear" w:color="auto" w:fill="FFFFFF"/>
        </w:rPr>
        <w:t>：每个模块可独立测试和验证</w:t>
      </w:r>
    </w:p>
    <w:p w14:paraId="37FCE8A8" w14:textId="77777777" w:rsidR="003513D8" w:rsidRDefault="00000000">
      <w:pPr>
        <w:numPr>
          <w:ilvl w:val="0"/>
          <w:numId w:val="139"/>
        </w:numPr>
        <w:spacing w:before="90" w:after="240"/>
        <w:rPr>
          <w:sz w:val="22"/>
        </w:rPr>
      </w:pPr>
      <w:r>
        <w:rPr>
          <w:rFonts w:ascii="quote-cjk-patch" w:eastAsia="quote-cjk-patch" w:hAnsi="quote-cjk-patch" w:cs="quote-cjk-patch"/>
          <w:b/>
          <w:color w:val="0F1115"/>
          <w:sz w:val="22"/>
          <w:shd w:val="clear" w:color="auto" w:fill="FFFFFF"/>
        </w:rPr>
        <w:t>渐进式拆分</w:t>
      </w:r>
      <w:r>
        <w:rPr>
          <w:rFonts w:ascii="quote-cjk-patch" w:eastAsia="quote-cjk-patch" w:hAnsi="quote-cjk-patch" w:cs="quote-cjk-patch"/>
          <w:color w:val="0F1115"/>
          <w:sz w:val="22"/>
          <w:shd w:val="clear" w:color="auto" w:fill="FFFFFF"/>
        </w:rPr>
        <w:t>：支持按需将模块拆分为独立微服务</w:t>
      </w:r>
    </w:p>
    <w:p w14:paraId="7C7658DF" w14:textId="77777777" w:rsidR="003513D8" w:rsidRDefault="00000000">
      <w:pPr>
        <w:pStyle w:val="4"/>
        <w:spacing w:before="240" w:after="240" w:line="240" w:lineRule="auto"/>
        <w:rPr>
          <w:color w:val="0F1115"/>
          <w:shd w:val="clear" w:color="auto" w:fill="FFFFFF"/>
        </w:rPr>
      </w:pPr>
      <w:bookmarkStart w:id="86" w:name="_Toc219328582"/>
      <w:r>
        <w:rPr>
          <w:color w:val="0F1115"/>
          <w:shd w:val="clear" w:color="auto" w:fill="FFFFFF"/>
        </w:rPr>
        <w:t>核心功能模块</w:t>
      </w:r>
      <w:bookmarkEnd w:id="86"/>
    </w:p>
    <w:p w14:paraId="633C5174" w14:textId="77777777" w:rsidR="003513D8" w:rsidRDefault="00000000">
      <w:pPr>
        <w:pStyle w:val="a2"/>
        <w:spacing w:before="240" w:after="240" w:line="240" w:lineRule="auto"/>
      </w:pPr>
      <w:r>
        <w:rPr>
          <w:rFonts w:hint="eastAsia"/>
        </w:rPr>
        <w:t>第一次迭代针对“参与社交影院”的基本</w:t>
      </w:r>
      <w:proofErr w:type="gramStart"/>
      <w:r>
        <w:rPr>
          <w:rFonts w:hint="eastAsia"/>
        </w:rPr>
        <w:t>流涉及</w:t>
      </w:r>
      <w:proofErr w:type="gramEnd"/>
      <w:r>
        <w:rPr>
          <w:rFonts w:hint="eastAsia"/>
        </w:rPr>
        <w:t>到的功能，进行划分</w:t>
      </w:r>
      <w:r>
        <w:rPr>
          <w:rFonts w:hint="eastAsia"/>
        </w:rPr>
        <w:t>:</w:t>
      </w:r>
    </w:p>
    <w:p w14:paraId="1C0DC574" w14:textId="77777777" w:rsidR="003513D8" w:rsidRDefault="00000000">
      <w:r>
        <w:rPr>
          <w:color w:val="0F1115"/>
        </w:rPr>
        <w:t>房间管理模块</w:t>
      </w:r>
      <w:r>
        <w:rPr>
          <w:color w:val="0F1115"/>
        </w:rPr>
        <w:t xml:space="preserve"> (Room Management)</w:t>
      </w:r>
    </w:p>
    <w:p w14:paraId="575CC5B6" w14:textId="77777777" w:rsidR="003513D8" w:rsidRDefault="00000000">
      <w:pPr>
        <w:numPr>
          <w:ilvl w:val="0"/>
          <w:numId w:val="140"/>
        </w:numPr>
      </w:pPr>
      <w:r>
        <w:rPr>
          <w:color w:val="0F1115"/>
        </w:rPr>
        <w:t>房间创建</w:t>
      </w:r>
      <w:r>
        <w:rPr>
          <w:color w:val="0F1115"/>
        </w:rPr>
        <w:t>/</w:t>
      </w:r>
      <w:r>
        <w:rPr>
          <w:color w:val="0F1115"/>
        </w:rPr>
        <w:t>解散</w:t>
      </w:r>
    </w:p>
    <w:p w14:paraId="1D19B767" w14:textId="77777777" w:rsidR="003513D8" w:rsidRDefault="00000000">
      <w:pPr>
        <w:numPr>
          <w:ilvl w:val="0"/>
          <w:numId w:val="140"/>
        </w:numPr>
      </w:pPr>
      <w:r>
        <w:rPr>
          <w:color w:val="0F1115"/>
        </w:rPr>
        <w:t>房间配置管理</w:t>
      </w:r>
    </w:p>
    <w:p w14:paraId="7E9DAD8D" w14:textId="77777777" w:rsidR="003513D8" w:rsidRDefault="00000000">
      <w:r>
        <w:rPr>
          <w:color w:val="0F1115"/>
        </w:rPr>
        <w:t>同步控制模块</w:t>
      </w:r>
    </w:p>
    <w:p w14:paraId="0217F0D7" w14:textId="77777777" w:rsidR="003513D8" w:rsidRDefault="00000000">
      <w:pPr>
        <w:numPr>
          <w:ilvl w:val="0"/>
          <w:numId w:val="141"/>
        </w:numPr>
      </w:pPr>
      <w:r>
        <w:rPr>
          <w:color w:val="0F1115"/>
        </w:rPr>
        <w:t>视频状态管理</w:t>
      </w:r>
    </w:p>
    <w:p w14:paraId="6B7F09E5" w14:textId="77777777" w:rsidR="003513D8" w:rsidRDefault="00000000">
      <w:pPr>
        <w:numPr>
          <w:ilvl w:val="0"/>
          <w:numId w:val="141"/>
        </w:numPr>
      </w:pPr>
      <w:r>
        <w:rPr>
          <w:color w:val="0F1115"/>
        </w:rPr>
        <w:t>同步事件分发</w:t>
      </w:r>
    </w:p>
    <w:p w14:paraId="03AB9354" w14:textId="77777777" w:rsidR="003513D8" w:rsidRDefault="00000000">
      <w:pPr>
        <w:numPr>
          <w:ilvl w:val="0"/>
          <w:numId w:val="141"/>
        </w:numPr>
      </w:pPr>
      <w:r>
        <w:rPr>
          <w:color w:val="0F1115"/>
        </w:rPr>
        <w:t>客户端状态对齐</w:t>
      </w:r>
    </w:p>
    <w:p w14:paraId="683FAEBE" w14:textId="77777777" w:rsidR="003513D8" w:rsidRDefault="00000000">
      <w:r>
        <w:rPr>
          <w:color w:val="0F1115"/>
        </w:rPr>
        <w:t>聊天互动模块</w:t>
      </w:r>
    </w:p>
    <w:p w14:paraId="6E1F95D3" w14:textId="77777777" w:rsidR="003513D8" w:rsidRDefault="00000000">
      <w:pPr>
        <w:numPr>
          <w:ilvl w:val="0"/>
          <w:numId w:val="142"/>
        </w:numPr>
      </w:pPr>
      <w:r>
        <w:rPr>
          <w:color w:val="0F1115"/>
        </w:rPr>
        <w:t xml:space="preserve"> </w:t>
      </w:r>
      <w:r>
        <w:rPr>
          <w:color w:val="0F1115"/>
        </w:rPr>
        <w:t>消息收发</w:t>
      </w:r>
    </w:p>
    <w:p w14:paraId="4CC3A195" w14:textId="77777777" w:rsidR="003513D8" w:rsidRDefault="003513D8"/>
    <w:p w14:paraId="081ABA8F" w14:textId="77777777" w:rsidR="003513D8" w:rsidRDefault="00000000">
      <w:pPr>
        <w:pStyle w:val="4"/>
        <w:spacing w:before="240" w:after="120" w:line="240" w:lineRule="auto"/>
      </w:pPr>
      <w:bookmarkStart w:id="87" w:name="_Toc219328583"/>
      <w:r>
        <w:rPr>
          <w:color w:val="0F1115"/>
          <w:shd w:val="clear" w:color="auto" w:fill="FFFFFF"/>
        </w:rPr>
        <w:t>模块通信机制</w:t>
      </w:r>
      <w:bookmarkEnd w:id="87"/>
    </w:p>
    <w:p w14:paraId="0473A2DF" w14:textId="77777777" w:rsidR="003513D8" w:rsidRDefault="00000000">
      <w:pPr>
        <w:numPr>
          <w:ilvl w:val="0"/>
          <w:numId w:val="143"/>
        </w:numPr>
        <w:spacing w:before="120" w:after="240"/>
      </w:pPr>
      <w:r>
        <w:rPr>
          <w:rFonts w:ascii="quote-cjk-patch" w:eastAsia="quote-cjk-patch" w:hAnsi="quote-cjk-patch" w:cs="quote-cjk-patch"/>
          <w:b/>
          <w:color w:val="0F1115"/>
          <w:shd w:val="clear" w:color="auto" w:fill="FFFFFF"/>
        </w:rPr>
        <w:t>同步调用</w:t>
      </w:r>
      <w:r>
        <w:rPr>
          <w:rFonts w:ascii="quote-cjk-patch" w:eastAsia="quote-cjk-patch" w:hAnsi="quote-cjk-patch" w:cs="quote-cjk-patch"/>
          <w:color w:val="0F1115"/>
          <w:shd w:val="clear" w:color="auto" w:fill="FFFFFF"/>
        </w:rPr>
        <w:t>：模块</w:t>
      </w:r>
      <w:proofErr w:type="gramStart"/>
      <w:r>
        <w:rPr>
          <w:rFonts w:ascii="quote-cjk-patch" w:eastAsia="quote-cjk-patch" w:hAnsi="quote-cjk-patch" w:cs="quote-cjk-patch"/>
          <w:color w:val="0F1115"/>
          <w:shd w:val="clear" w:color="auto" w:fill="FFFFFF"/>
        </w:rPr>
        <w:t>间方法</w:t>
      </w:r>
      <w:proofErr w:type="gramEnd"/>
      <w:r>
        <w:rPr>
          <w:rFonts w:ascii="quote-cjk-patch" w:eastAsia="quote-cjk-patch" w:hAnsi="quote-cjk-patch" w:cs="quote-cjk-patch"/>
          <w:color w:val="0F1115"/>
          <w:shd w:val="clear" w:color="auto" w:fill="FFFFFF"/>
        </w:rPr>
        <w:t>调用（用于紧耦合操作）</w:t>
      </w:r>
    </w:p>
    <w:p w14:paraId="633BEAD9" w14:textId="77777777" w:rsidR="003513D8" w:rsidRDefault="00000000">
      <w:pPr>
        <w:numPr>
          <w:ilvl w:val="0"/>
          <w:numId w:val="143"/>
        </w:numPr>
        <w:spacing w:before="90" w:after="240"/>
      </w:pPr>
      <w:r>
        <w:rPr>
          <w:rFonts w:ascii="quote-cjk-patch" w:eastAsia="quote-cjk-patch" w:hAnsi="quote-cjk-patch" w:cs="quote-cjk-patch"/>
          <w:b/>
          <w:color w:val="0F1115"/>
          <w:shd w:val="clear" w:color="auto" w:fill="FFFFFF"/>
        </w:rPr>
        <w:t>事件驱动</w:t>
      </w:r>
      <w:r>
        <w:rPr>
          <w:rFonts w:ascii="quote-cjk-patch" w:eastAsia="quote-cjk-patch" w:hAnsi="quote-cjk-patch" w:cs="quote-cjk-patch"/>
          <w:color w:val="0F1115"/>
          <w:shd w:val="clear" w:color="auto" w:fill="FFFFFF"/>
        </w:rPr>
        <w:t>：通过事件总线进行解耦通信</w:t>
      </w:r>
    </w:p>
    <w:p w14:paraId="0CAD7C9F" w14:textId="77777777" w:rsidR="003513D8" w:rsidRDefault="00000000">
      <w:pPr>
        <w:numPr>
          <w:ilvl w:val="0"/>
          <w:numId w:val="143"/>
        </w:numPr>
        <w:spacing w:before="90" w:after="240"/>
      </w:pPr>
      <w:r>
        <w:rPr>
          <w:rFonts w:ascii="quote-cjk-patch" w:eastAsia="quote-cjk-patch" w:hAnsi="quote-cjk-patch" w:cs="quote-cjk-patch"/>
          <w:b/>
          <w:color w:val="0F1115"/>
          <w:shd w:val="clear" w:color="auto" w:fill="FFFFFF"/>
        </w:rPr>
        <w:t>共享存储</w:t>
      </w:r>
      <w:r>
        <w:rPr>
          <w:rFonts w:ascii="quote-cjk-patch" w:eastAsia="quote-cjk-patch" w:hAnsi="quote-cjk-patch" w:cs="quote-cjk-patch"/>
          <w:color w:val="0F1115"/>
          <w:shd w:val="clear" w:color="auto" w:fill="FFFFFF"/>
        </w:rPr>
        <w:t>：通过统一的内存存储管理</w:t>
      </w:r>
      <w:proofErr w:type="gramStart"/>
      <w:r>
        <w:rPr>
          <w:rFonts w:ascii="quote-cjk-patch" w:eastAsia="quote-cjk-patch" w:hAnsi="quote-cjk-patch" w:cs="quote-cjk-patch"/>
          <w:color w:val="0F1115"/>
          <w:shd w:val="clear" w:color="auto" w:fill="FFFFFF"/>
        </w:rPr>
        <w:t>器访问</w:t>
      </w:r>
      <w:proofErr w:type="gramEnd"/>
      <w:r>
        <w:rPr>
          <w:rFonts w:ascii="quote-cjk-patch" w:eastAsia="quote-cjk-patch" w:hAnsi="quote-cjk-patch" w:cs="quote-cjk-patch"/>
          <w:color w:val="0F1115"/>
          <w:shd w:val="clear" w:color="auto" w:fill="FFFFFF"/>
        </w:rPr>
        <w:t>数据</w:t>
      </w:r>
    </w:p>
    <w:p w14:paraId="7692A7EA" w14:textId="77777777" w:rsidR="003513D8" w:rsidRDefault="00000000">
      <w:pPr>
        <w:numPr>
          <w:ilvl w:val="0"/>
          <w:numId w:val="143"/>
        </w:numPr>
        <w:spacing w:before="90" w:after="240"/>
      </w:pPr>
      <w:r>
        <w:rPr>
          <w:rFonts w:ascii="quote-cjk-patch" w:eastAsia="quote-cjk-patch" w:hAnsi="quote-cjk-patch" w:cs="quote-cjk-patch"/>
          <w:b/>
          <w:color w:val="0F1115"/>
          <w:shd w:val="clear" w:color="auto" w:fill="FFFFFF"/>
        </w:rPr>
        <w:t>接口隔离</w:t>
      </w:r>
      <w:r>
        <w:rPr>
          <w:rFonts w:ascii="quote-cjk-patch" w:eastAsia="quote-cjk-patch" w:hAnsi="quote-cjk-patch" w:cs="quote-cjk-patch"/>
          <w:color w:val="0F1115"/>
          <w:shd w:val="clear" w:color="auto" w:fill="FFFFFF"/>
        </w:rPr>
        <w:t>：每个模块对外提供明确的服务接口</w:t>
      </w:r>
    </w:p>
    <w:p w14:paraId="7340B923" w14:textId="77777777" w:rsidR="003513D8" w:rsidRDefault="003513D8"/>
    <w:p w14:paraId="150B5ABF" w14:textId="77777777" w:rsidR="003513D8" w:rsidRDefault="00000000">
      <w:pPr>
        <w:pStyle w:val="3"/>
        <w:spacing w:before="320" w:after="240"/>
      </w:pPr>
      <w:bookmarkStart w:id="88" w:name="_Toc219328584"/>
      <w:r>
        <w:rPr>
          <w:rFonts w:hint="eastAsia"/>
        </w:rPr>
        <w:t>数据管理策略选择——内存存储</w:t>
      </w:r>
      <w:r>
        <w:rPr>
          <w:rFonts w:hint="eastAsia"/>
        </w:rPr>
        <w:t>+Repository</w:t>
      </w:r>
      <w:r>
        <w:rPr>
          <w:rFonts w:hint="eastAsia"/>
        </w:rPr>
        <w:t>抽象</w:t>
      </w:r>
      <w:bookmarkEnd w:id="88"/>
    </w:p>
    <w:p w14:paraId="6FA4FB92" w14:textId="77777777" w:rsidR="003513D8" w:rsidRDefault="00000000">
      <w:pPr>
        <w:spacing w:after="240"/>
        <w:ind w:left="480"/>
      </w:pPr>
      <w:r>
        <w:rPr>
          <w:rFonts w:ascii="Helvetica Neue" w:hAnsi="Helvetica Neue" w:cs="Helvetica Neue"/>
          <w:b/>
          <w:color w:val="000000"/>
          <w:shd w:val="clear" w:color="auto" w:fill="FFFFFF"/>
        </w:rPr>
        <w:t>选择理由</w:t>
      </w:r>
      <w:r>
        <w:rPr>
          <w:rFonts w:ascii="Helvetica Neue" w:hAnsi="Helvetica Neue" w:cs="Helvetica Neue"/>
          <w:color w:val="333333"/>
          <w:shd w:val="clear" w:color="auto" w:fill="FFFFFF"/>
        </w:rPr>
        <w:t>：</w:t>
      </w:r>
    </w:p>
    <w:p w14:paraId="2753F3FF" w14:textId="77777777" w:rsidR="003513D8" w:rsidRDefault="00000000">
      <w:pPr>
        <w:numPr>
          <w:ilvl w:val="0"/>
          <w:numId w:val="144"/>
        </w:numPr>
      </w:pPr>
      <w:r>
        <w:rPr>
          <w:rFonts w:ascii="Helvetica Neue" w:hAnsi="Helvetica Neue" w:cs="Helvetica Neue"/>
          <w:b/>
          <w:color w:val="000000"/>
          <w:shd w:val="clear" w:color="auto" w:fill="FFFFFF"/>
        </w:rPr>
        <w:t>符合当前迭代目标</w:t>
      </w:r>
      <w:r>
        <w:rPr>
          <w:rFonts w:ascii="Helvetica Neue" w:hAnsi="Helvetica Neue" w:cs="Helvetica Neue"/>
          <w:color w:val="333333"/>
          <w:shd w:val="clear" w:color="auto" w:fill="FFFFFF"/>
        </w:rPr>
        <w:t>：房间管理核心流程（创建</w:t>
      </w:r>
      <w:r>
        <w:rPr>
          <w:rFonts w:ascii="Helvetica Neue" w:hAnsi="Helvetica Neue" w:cs="Helvetica Neue"/>
          <w:color w:val="333333"/>
          <w:shd w:val="clear" w:color="auto" w:fill="FFFFFF"/>
        </w:rPr>
        <w:t>/</w:t>
      </w:r>
      <w:r>
        <w:rPr>
          <w:rFonts w:ascii="Helvetica Neue" w:hAnsi="Helvetica Neue" w:cs="Helvetica Neue"/>
          <w:color w:val="333333"/>
          <w:shd w:val="clear" w:color="auto" w:fill="FFFFFF"/>
        </w:rPr>
        <w:t>加入</w:t>
      </w:r>
      <w:r>
        <w:rPr>
          <w:rFonts w:ascii="Helvetica Neue" w:hAnsi="Helvetica Neue" w:cs="Helvetica Neue"/>
          <w:color w:val="333333"/>
          <w:shd w:val="clear" w:color="auto" w:fill="FFFFFF"/>
        </w:rPr>
        <w:t>/</w:t>
      </w:r>
      <w:r>
        <w:rPr>
          <w:rFonts w:ascii="Helvetica Neue" w:hAnsi="Helvetica Neue" w:cs="Helvetica Neue"/>
          <w:color w:val="333333"/>
          <w:shd w:val="clear" w:color="auto" w:fill="FFFFFF"/>
        </w:rPr>
        <w:t>退出</w:t>
      </w:r>
      <w:r>
        <w:rPr>
          <w:rFonts w:ascii="Helvetica Neue" w:hAnsi="Helvetica Neue" w:cs="Helvetica Neue"/>
          <w:color w:val="333333"/>
          <w:shd w:val="clear" w:color="auto" w:fill="FFFFFF"/>
        </w:rPr>
        <w:t>/</w:t>
      </w:r>
      <w:r>
        <w:rPr>
          <w:rFonts w:ascii="Helvetica Neue" w:hAnsi="Helvetica Neue" w:cs="Helvetica Neue"/>
          <w:color w:val="333333"/>
          <w:shd w:val="clear" w:color="auto" w:fill="FFFFFF"/>
        </w:rPr>
        <w:t>解散）优先跑通。</w:t>
      </w:r>
    </w:p>
    <w:p w14:paraId="5AC43D1A" w14:textId="77777777" w:rsidR="003513D8" w:rsidRDefault="00000000">
      <w:pPr>
        <w:numPr>
          <w:ilvl w:val="0"/>
          <w:numId w:val="144"/>
        </w:numPr>
      </w:pPr>
      <w:r>
        <w:rPr>
          <w:rFonts w:ascii="Helvetica Neue" w:hAnsi="Helvetica Neue" w:cs="Helvetica Neue"/>
          <w:b/>
          <w:color w:val="000000"/>
          <w:shd w:val="clear" w:color="auto" w:fill="FFFFFF"/>
        </w:rPr>
        <w:t xml:space="preserve">Repository </w:t>
      </w:r>
      <w:r>
        <w:rPr>
          <w:rFonts w:ascii="Helvetica Neue" w:hAnsi="Helvetica Neue" w:cs="Helvetica Neue"/>
          <w:b/>
          <w:color w:val="000000"/>
          <w:shd w:val="clear" w:color="auto" w:fill="FFFFFF"/>
        </w:rPr>
        <w:t>已提供</w:t>
      </w:r>
      <w:r>
        <w:rPr>
          <w:rFonts w:ascii="Helvetica Neue" w:hAnsi="Helvetica Neue" w:cs="Helvetica Neue"/>
          <w:b/>
          <w:color w:val="000000"/>
          <w:shd w:val="clear" w:color="auto" w:fill="FFFFFF"/>
        </w:rPr>
        <w:t>“</w:t>
      </w:r>
      <w:r>
        <w:rPr>
          <w:rFonts w:ascii="Helvetica Neue" w:hAnsi="Helvetica Neue" w:cs="Helvetica Neue"/>
          <w:b/>
          <w:color w:val="000000"/>
          <w:shd w:val="clear" w:color="auto" w:fill="FFFFFF"/>
        </w:rPr>
        <w:t>替换点</w:t>
      </w:r>
      <w:r>
        <w:rPr>
          <w:rFonts w:ascii="Helvetica Neue" w:hAnsi="Helvetica Neue" w:cs="Helvetica Neue"/>
          <w:b/>
          <w:color w:val="000000"/>
          <w:shd w:val="clear" w:color="auto" w:fill="FFFFFF"/>
        </w:rPr>
        <w:t>”</w:t>
      </w:r>
      <w:r>
        <w:rPr>
          <w:rFonts w:ascii="Helvetica Neue" w:hAnsi="Helvetica Neue" w:cs="Helvetica Neue"/>
          <w:color w:val="333333"/>
          <w:shd w:val="clear" w:color="auto" w:fill="FFFFFF"/>
        </w:rPr>
        <w:t>：</w:t>
      </w:r>
      <w:proofErr w:type="spellStart"/>
      <w:r>
        <w:rPr>
          <w:rFonts w:ascii="Menlo" w:eastAsia="Menlo" w:hAnsi="Menlo" w:cs="Menlo"/>
          <w:color w:val="000000"/>
          <w:sz w:val="27"/>
          <w:shd w:val="clear" w:color="auto" w:fill="F0F0F0"/>
        </w:rPr>
        <w:t>RoomRepository</w:t>
      </w:r>
      <w:proofErr w:type="spellEnd"/>
      <w:r>
        <w:rPr>
          <w:rFonts w:ascii="Helvetica Neue" w:hAnsi="Helvetica Neue" w:cs="Helvetica Neue"/>
          <w:color w:val="333333"/>
          <w:shd w:val="clear" w:color="auto" w:fill="FFFFFF"/>
        </w:rPr>
        <w:t xml:space="preserve"> </w:t>
      </w:r>
      <w:r>
        <w:rPr>
          <w:rFonts w:ascii="Helvetica Neue" w:hAnsi="Helvetica Neue" w:cs="Helvetica Neue"/>
          <w:color w:val="333333"/>
          <w:shd w:val="clear" w:color="auto" w:fill="FFFFFF"/>
        </w:rPr>
        <w:t>已封装存储细节；</w:t>
      </w:r>
      <w:r>
        <w:rPr>
          <w:rFonts w:ascii="Helvetica Neue" w:hAnsi="Helvetica Neue" w:cs="Helvetica Neue"/>
          <w:color w:val="333333"/>
          <w:shd w:val="clear" w:color="auto" w:fill="FFFFFF"/>
        </w:rPr>
        <w:t xml:space="preserve">Service/Controller </w:t>
      </w:r>
      <w:r>
        <w:rPr>
          <w:rFonts w:ascii="Helvetica Neue" w:hAnsi="Helvetica Neue" w:cs="Helvetica Neue"/>
          <w:color w:val="333333"/>
          <w:shd w:val="clear" w:color="auto" w:fill="FFFFFF"/>
        </w:rPr>
        <w:t>基本不需要改动。</w:t>
      </w:r>
    </w:p>
    <w:p w14:paraId="3568E284" w14:textId="77777777" w:rsidR="003513D8" w:rsidRDefault="00000000">
      <w:pPr>
        <w:numPr>
          <w:ilvl w:val="0"/>
          <w:numId w:val="144"/>
        </w:numPr>
      </w:pPr>
      <w:r>
        <w:rPr>
          <w:rFonts w:ascii="Helvetica Neue" w:hAnsi="Helvetica Neue" w:cs="Helvetica Neue"/>
          <w:b/>
          <w:color w:val="000000"/>
          <w:shd w:val="clear" w:color="auto" w:fill="FFFFFF"/>
        </w:rPr>
        <w:t>降低复杂度</w:t>
      </w:r>
      <w:r>
        <w:rPr>
          <w:rFonts w:ascii="Helvetica Neue" w:hAnsi="Helvetica Neue" w:cs="Helvetica Neue"/>
          <w:color w:val="333333"/>
          <w:shd w:val="clear" w:color="auto" w:fill="FFFFFF"/>
        </w:rPr>
        <w:t>：避免过早引入</w:t>
      </w:r>
      <w:r>
        <w:rPr>
          <w:rFonts w:ascii="Helvetica Neue" w:hAnsi="Helvetica Neue" w:cs="Helvetica Neue"/>
          <w:color w:val="333333"/>
          <w:shd w:val="clear" w:color="auto" w:fill="FFFFFF"/>
        </w:rPr>
        <w:t xml:space="preserve"> DB</w:t>
      </w:r>
      <w:r>
        <w:rPr>
          <w:rFonts w:ascii="Helvetica Neue" w:hAnsi="Helvetica Neue" w:cs="Helvetica Neue"/>
          <w:color w:val="333333"/>
          <w:shd w:val="clear" w:color="auto" w:fill="FFFFFF"/>
        </w:rPr>
        <w:t>、迁移、连接池与运维。</w:t>
      </w:r>
    </w:p>
    <w:p w14:paraId="13C6B427" w14:textId="77777777" w:rsidR="003513D8" w:rsidRDefault="003513D8">
      <w:pPr>
        <w:ind w:left="480"/>
        <w:rPr>
          <w:rFonts w:ascii="Helvetica Neue" w:hAnsi="Helvetica Neue" w:cs="Helvetica Neue"/>
          <w:color w:val="333333"/>
          <w:shd w:val="clear" w:color="auto" w:fill="FFFFFF"/>
        </w:rPr>
      </w:pPr>
    </w:p>
    <w:p w14:paraId="48F9F99C" w14:textId="77777777" w:rsidR="003513D8" w:rsidRDefault="00000000">
      <w:pPr>
        <w:ind w:left="480"/>
        <w:rPr>
          <w:b/>
        </w:rPr>
      </w:pPr>
      <w:r>
        <w:rPr>
          <w:b/>
        </w:rPr>
        <w:t>明确边界：哪些数据可以丢、哪些不能丢</w:t>
      </w:r>
    </w:p>
    <w:p w14:paraId="38E9AD6A" w14:textId="77777777" w:rsidR="003513D8" w:rsidRDefault="00000000">
      <w:pPr>
        <w:numPr>
          <w:ilvl w:val="0"/>
          <w:numId w:val="145"/>
        </w:numPr>
      </w:pPr>
      <w:r>
        <w:rPr>
          <w:rFonts w:ascii="Helvetica Neue" w:hAnsi="Helvetica Neue" w:cs="Helvetica Neue"/>
          <w:b/>
          <w:color w:val="000000"/>
          <w:shd w:val="clear" w:color="auto" w:fill="FFFFFF"/>
        </w:rPr>
        <w:t>可能需要持久化（中后期）</w:t>
      </w:r>
      <w:r>
        <w:rPr>
          <w:rFonts w:ascii="Helvetica Neue" w:hAnsi="Helvetica Neue" w:cs="Helvetica Neue"/>
          <w:color w:val="333333"/>
          <w:shd w:val="clear" w:color="auto" w:fill="FFFFFF"/>
        </w:rPr>
        <w:t>：</w:t>
      </w:r>
    </w:p>
    <w:p w14:paraId="77AE89E1" w14:textId="77777777" w:rsidR="003513D8" w:rsidRDefault="00000000">
      <w:pPr>
        <w:numPr>
          <w:ilvl w:val="1"/>
          <w:numId w:val="145"/>
        </w:numPr>
        <w:ind w:left="816"/>
      </w:pPr>
      <w:r>
        <w:rPr>
          <w:rFonts w:ascii="Helvetica Neue" w:hAnsi="Helvetica Neue" w:cs="Helvetica Neue"/>
          <w:color w:val="333333"/>
          <w:shd w:val="clear" w:color="auto" w:fill="FFFFFF"/>
        </w:rPr>
        <w:t>房间基本信息（</w:t>
      </w:r>
      <w:r>
        <w:rPr>
          <w:rFonts w:ascii="Helvetica Neue" w:hAnsi="Helvetica Neue" w:cs="Helvetica Neue"/>
          <w:color w:val="333333"/>
          <w:shd w:val="clear" w:color="auto" w:fill="FFFFFF"/>
        </w:rPr>
        <w:t>name/capacity/password/announcement/status/</w:t>
      </w:r>
      <w:proofErr w:type="spellStart"/>
      <w:r>
        <w:rPr>
          <w:rFonts w:ascii="Helvetica Neue" w:hAnsi="Helvetica Neue" w:cs="Helvetica Neue"/>
          <w:color w:val="333333"/>
          <w:shd w:val="clear" w:color="auto" w:fill="FFFFFF"/>
        </w:rPr>
        <w:t>creatorId</w:t>
      </w:r>
      <w:proofErr w:type="spellEnd"/>
      <w:r>
        <w:rPr>
          <w:rFonts w:ascii="Helvetica Neue" w:hAnsi="Helvetica Neue" w:cs="Helvetica Neue"/>
          <w:color w:val="333333"/>
          <w:shd w:val="clear" w:color="auto" w:fill="FFFFFF"/>
        </w:rPr>
        <w:t>/</w:t>
      </w:r>
      <w:proofErr w:type="spellStart"/>
      <w:r>
        <w:rPr>
          <w:rFonts w:ascii="Helvetica Neue" w:hAnsi="Helvetica Neue" w:cs="Helvetica Neue"/>
          <w:color w:val="333333"/>
          <w:shd w:val="clear" w:color="auto" w:fill="FFFFFF"/>
        </w:rPr>
        <w:t>createTime</w:t>
      </w:r>
      <w:proofErr w:type="spellEnd"/>
      <w:r>
        <w:rPr>
          <w:rFonts w:ascii="Helvetica Neue" w:hAnsi="Helvetica Neue" w:cs="Helvetica Neue"/>
          <w:color w:val="333333"/>
          <w:shd w:val="clear" w:color="auto" w:fill="FFFFFF"/>
        </w:rPr>
        <w:t>）</w:t>
      </w:r>
    </w:p>
    <w:p w14:paraId="7DEC7CCA" w14:textId="77777777" w:rsidR="003513D8" w:rsidRDefault="00000000">
      <w:pPr>
        <w:numPr>
          <w:ilvl w:val="1"/>
          <w:numId w:val="145"/>
        </w:numPr>
        <w:ind w:left="816"/>
      </w:pPr>
      <w:r>
        <w:rPr>
          <w:rFonts w:ascii="Helvetica Neue" w:hAnsi="Helvetica Neue" w:cs="Helvetica Neue"/>
          <w:color w:val="333333"/>
          <w:shd w:val="clear" w:color="auto" w:fill="FFFFFF"/>
        </w:rPr>
        <w:t>参与者信息（</w:t>
      </w:r>
      <w:proofErr w:type="spellStart"/>
      <w:r>
        <w:rPr>
          <w:rFonts w:ascii="Helvetica Neue" w:hAnsi="Helvetica Neue" w:cs="Helvetica Neue"/>
          <w:color w:val="333333"/>
          <w:shd w:val="clear" w:color="auto" w:fill="FFFFFF"/>
        </w:rPr>
        <w:t>participantId</w:t>
      </w:r>
      <w:proofErr w:type="spellEnd"/>
      <w:r>
        <w:rPr>
          <w:rFonts w:ascii="Helvetica Neue" w:hAnsi="Helvetica Neue" w:cs="Helvetica Neue"/>
          <w:color w:val="333333"/>
          <w:shd w:val="clear" w:color="auto" w:fill="FFFFFF"/>
        </w:rPr>
        <w:t>/nickname/role/</w:t>
      </w:r>
      <w:r>
        <w:rPr>
          <w:rFonts w:ascii="Helvetica Neue" w:hAnsi="Helvetica Neue" w:cs="Helvetica Neue"/>
          <w:color w:val="333333"/>
          <w:shd w:val="clear" w:color="auto" w:fill="FFFFFF"/>
        </w:rPr>
        <w:t>状态）</w:t>
      </w:r>
    </w:p>
    <w:p w14:paraId="747C3B8E" w14:textId="77777777" w:rsidR="003513D8" w:rsidRDefault="00000000">
      <w:pPr>
        <w:numPr>
          <w:ilvl w:val="0"/>
          <w:numId w:val="145"/>
        </w:numPr>
      </w:pPr>
      <w:r>
        <w:rPr>
          <w:rFonts w:ascii="Helvetica Neue" w:hAnsi="Helvetica Neue" w:cs="Helvetica Neue"/>
          <w:b/>
          <w:color w:val="000000"/>
          <w:shd w:val="clear" w:color="auto" w:fill="FFFFFF"/>
        </w:rPr>
        <w:t>可以</w:t>
      </w:r>
      <w:proofErr w:type="gramStart"/>
      <w:r>
        <w:rPr>
          <w:rFonts w:ascii="Helvetica Neue" w:hAnsi="Helvetica Neue" w:cs="Helvetica Neue"/>
          <w:b/>
          <w:color w:val="000000"/>
          <w:shd w:val="clear" w:color="auto" w:fill="FFFFFF"/>
        </w:rPr>
        <w:t>不</w:t>
      </w:r>
      <w:proofErr w:type="gramEnd"/>
      <w:r>
        <w:rPr>
          <w:rFonts w:ascii="Helvetica Neue" w:hAnsi="Helvetica Neue" w:cs="Helvetica Neue"/>
          <w:b/>
          <w:color w:val="000000"/>
          <w:shd w:val="clear" w:color="auto" w:fill="FFFFFF"/>
        </w:rPr>
        <w:t>持久化（实时场景可丢）</w:t>
      </w:r>
      <w:r>
        <w:rPr>
          <w:rFonts w:ascii="Helvetica Neue" w:hAnsi="Helvetica Neue" w:cs="Helvetica Neue"/>
          <w:color w:val="333333"/>
          <w:shd w:val="clear" w:color="auto" w:fill="FFFFFF"/>
        </w:rPr>
        <w:t>：</w:t>
      </w:r>
    </w:p>
    <w:p w14:paraId="5D059F42" w14:textId="77777777" w:rsidR="003513D8" w:rsidRDefault="00000000">
      <w:pPr>
        <w:numPr>
          <w:ilvl w:val="1"/>
          <w:numId w:val="145"/>
        </w:numPr>
        <w:ind w:left="816"/>
      </w:pPr>
      <w:r>
        <w:rPr>
          <w:rFonts w:ascii="Helvetica Neue" w:hAnsi="Helvetica Neue" w:cs="Helvetica Neue"/>
          <w:color w:val="333333"/>
          <w:shd w:val="clear" w:color="auto" w:fill="FFFFFF"/>
        </w:rPr>
        <w:t>播放同步事件（</w:t>
      </w:r>
      <w:r>
        <w:rPr>
          <w:rFonts w:ascii="Helvetica Neue" w:hAnsi="Helvetica Neue" w:cs="Helvetica Neue"/>
          <w:color w:val="333333"/>
          <w:shd w:val="clear" w:color="auto" w:fill="FFFFFF"/>
        </w:rPr>
        <w:t>play/pause/seek/heartbeat</w:t>
      </w:r>
      <w:r>
        <w:rPr>
          <w:rFonts w:ascii="Helvetica Neue" w:hAnsi="Helvetica Neue" w:cs="Helvetica Neue"/>
          <w:color w:val="333333"/>
          <w:shd w:val="clear" w:color="auto" w:fill="FFFFFF"/>
        </w:rPr>
        <w:t>）</w:t>
      </w:r>
    </w:p>
    <w:p w14:paraId="3BBB9DBD" w14:textId="77777777" w:rsidR="003513D8" w:rsidRDefault="00000000">
      <w:pPr>
        <w:numPr>
          <w:ilvl w:val="1"/>
          <w:numId w:val="145"/>
        </w:numPr>
        <w:ind w:left="816"/>
      </w:pPr>
      <w:r>
        <w:rPr>
          <w:rFonts w:ascii="Helvetica Neue" w:hAnsi="Helvetica Neue" w:cs="Helvetica Neue"/>
          <w:color w:val="333333"/>
          <w:shd w:val="clear" w:color="auto" w:fill="FFFFFF"/>
        </w:rPr>
        <w:lastRenderedPageBreak/>
        <w:t>即时聊天消息（如果定位为</w:t>
      </w:r>
      <w:r>
        <w:rPr>
          <w:rFonts w:ascii="Helvetica Neue" w:hAnsi="Helvetica Neue" w:cs="Helvetica Neue"/>
          <w:color w:val="333333"/>
          <w:shd w:val="clear" w:color="auto" w:fill="FFFFFF"/>
        </w:rPr>
        <w:t>“</w:t>
      </w:r>
      <w:r>
        <w:rPr>
          <w:rFonts w:ascii="Helvetica Neue" w:hAnsi="Helvetica Neue" w:cs="Helvetica Neue"/>
          <w:color w:val="333333"/>
          <w:shd w:val="clear" w:color="auto" w:fill="FFFFFF"/>
        </w:rPr>
        <w:t>无历史记录聊天室</w:t>
      </w:r>
      <w:r>
        <w:rPr>
          <w:rFonts w:ascii="Helvetica Neue" w:hAnsi="Helvetica Neue" w:cs="Helvetica Neue"/>
          <w:color w:val="333333"/>
          <w:shd w:val="clear" w:color="auto" w:fill="FFFFFF"/>
        </w:rPr>
        <w:t>”</w:t>
      </w:r>
      <w:r>
        <w:rPr>
          <w:rFonts w:ascii="Helvetica Neue" w:hAnsi="Helvetica Neue" w:cs="Helvetica Neue"/>
          <w:color w:val="333333"/>
          <w:shd w:val="clear" w:color="auto" w:fill="FFFFFF"/>
        </w:rPr>
        <w:t>）</w:t>
      </w:r>
    </w:p>
    <w:p w14:paraId="279F31AE" w14:textId="77777777" w:rsidR="003513D8" w:rsidRDefault="003513D8">
      <w:pPr>
        <w:rPr>
          <w:sz w:val="22"/>
        </w:rPr>
      </w:pPr>
    </w:p>
    <w:p w14:paraId="2141A7C5" w14:textId="77777777" w:rsidR="003513D8" w:rsidRDefault="003513D8">
      <w:pPr>
        <w:rPr>
          <w:sz w:val="22"/>
        </w:rPr>
      </w:pPr>
    </w:p>
    <w:p w14:paraId="6ECDF5F3" w14:textId="77777777" w:rsidR="003513D8" w:rsidRDefault="003513D8">
      <w:pPr>
        <w:pStyle w:val="a2"/>
      </w:pPr>
    </w:p>
    <w:p w14:paraId="6E614CC2" w14:textId="77777777" w:rsidR="003513D8" w:rsidRDefault="003513D8">
      <w:pPr>
        <w:rPr>
          <w:sz w:val="22"/>
        </w:rPr>
      </w:pPr>
    </w:p>
    <w:p w14:paraId="25CA9475" w14:textId="77777777" w:rsidR="003513D8" w:rsidRDefault="003513D8">
      <w:pPr>
        <w:pStyle w:val="a2"/>
      </w:pPr>
    </w:p>
    <w:p w14:paraId="67AE0838" w14:textId="77777777" w:rsidR="003513D8" w:rsidRDefault="003513D8">
      <w:pPr>
        <w:rPr>
          <w:rFonts w:ascii="华文黑体 - Kelvin" w:eastAsia="华文黑体 - Kelvin" w:hAnsi="华文黑体 - Kelvin" w:cs="华文黑体 - Kelvin"/>
          <w:sz w:val="22"/>
        </w:rPr>
      </w:pPr>
    </w:p>
    <w:p w14:paraId="5C26BCCE" w14:textId="77777777" w:rsidR="003C1498" w:rsidRDefault="003C1498" w:rsidP="003C1498">
      <w:pPr>
        <w:pStyle w:val="2"/>
      </w:pPr>
      <w:bookmarkStart w:id="89" w:name="_Toc219328585"/>
      <w:r w:rsidRPr="003C1498">
        <w:rPr>
          <w:rFonts w:hint="eastAsia"/>
        </w:rPr>
        <w:t>系统逻辑架构</w:t>
      </w:r>
      <w:bookmarkEnd w:id="89"/>
    </w:p>
    <w:p w14:paraId="195520FA" w14:textId="4B6FDEB0" w:rsidR="003C1498" w:rsidRDefault="003C1498" w:rsidP="003C1498">
      <w:pPr>
        <w:pStyle w:val="3"/>
        <w:spacing w:before="320" w:after="240"/>
        <w:rPr>
          <w:rFonts w:ascii="FreeSerif" w:eastAsia="方正仿宋_GBK" w:hAnsi="FreeSerif"/>
          <w:iCs w:val="0"/>
          <w:szCs w:val="24"/>
        </w:rPr>
      </w:pPr>
      <w:bookmarkStart w:id="90" w:name="_Toc219328586"/>
      <w:r w:rsidRPr="003C1498">
        <w:rPr>
          <w:rFonts w:ascii="FreeSerif" w:eastAsia="方正仿宋_GBK" w:hAnsi="FreeSerif" w:hint="eastAsia"/>
          <w:iCs w:val="0"/>
          <w:szCs w:val="24"/>
        </w:rPr>
        <w:t>将系统拆分为子系统</w:t>
      </w:r>
      <w:bookmarkEnd w:id="90"/>
    </w:p>
    <w:p w14:paraId="76419B18" w14:textId="77777777" w:rsidR="003C1498" w:rsidRDefault="003C1498" w:rsidP="003C1498">
      <w:pPr>
        <w:pStyle w:val="4"/>
        <w:numPr>
          <w:ilvl w:val="3"/>
          <w:numId w:val="161"/>
        </w:numPr>
        <w:ind w:left="0" w:firstLine="0"/>
        <w:rPr>
          <w:kern w:val="0"/>
          <w:sz w:val="24"/>
          <w:lang w:bidi="ar-SA"/>
        </w:rPr>
      </w:pPr>
      <w:bookmarkStart w:id="91" w:name="_Toc219328587"/>
      <w:r>
        <w:rPr>
          <w:rFonts w:ascii="微软雅黑" w:eastAsia="微软雅黑" w:hAnsi="微软雅黑" w:hint="eastAsia"/>
          <w:b/>
          <w:bCs/>
          <w:color w:val="000000"/>
          <w:szCs w:val="21"/>
        </w:rPr>
        <w:t>子系统拆分与核心定义</w:t>
      </w:r>
      <w:bookmarkEnd w:id="91"/>
    </w:p>
    <w:p w14:paraId="4DE7D45D" w14:textId="77777777" w:rsidR="003C1498" w:rsidRDefault="003C1498" w:rsidP="003C1498">
      <w:pPr>
        <w:pStyle w:val="paragraph"/>
        <w:spacing w:before="0" w:beforeAutospacing="0" w:after="0" w:afterAutospacing="0"/>
      </w:pPr>
      <w:r>
        <w:rPr>
          <w:rFonts w:ascii="微软雅黑" w:eastAsia="微软雅黑" w:hAnsi="微软雅黑" w:hint="eastAsia"/>
          <w:color w:val="000000"/>
        </w:rPr>
        <w:t>按功能域拆分后的三个子系统，各自有清晰的职责边界，且通过标准化接口协作：</w:t>
      </w:r>
    </w:p>
    <w:p w14:paraId="51CADC4F" w14:textId="77777777" w:rsidR="003C1498" w:rsidRDefault="003C1498" w:rsidP="003C1498">
      <w:pPr>
        <w:pStyle w:val="paragraph"/>
        <w:spacing w:before="0" w:beforeAutospacing="0" w:after="0" w:afterAutospacing="0"/>
        <w:ind w:firstLine="480"/>
        <w:rPr>
          <w:rFonts w:hint="eastAsia"/>
        </w:rPr>
      </w:pPr>
      <w:r>
        <w:rPr>
          <w:rFonts w:ascii="微软雅黑" w:eastAsia="微软雅黑" w:hAnsi="微软雅黑" w:hint="eastAsia"/>
          <w:color w:val="1F2329"/>
        </w:rPr>
        <w:t xml:space="preserve">聊天互动子系统: </w:t>
      </w:r>
    </w:p>
    <w:p w14:paraId="6E72AB72" w14:textId="77777777" w:rsidR="003C1498" w:rsidRDefault="003C1498" w:rsidP="003C1498">
      <w:pPr>
        <w:pStyle w:val="paragraph"/>
        <w:spacing w:before="0" w:beforeAutospacing="0" w:after="0" w:afterAutospacing="0"/>
        <w:ind w:leftChars="200" w:left="480" w:firstLine="480"/>
        <w:rPr>
          <w:rFonts w:hint="eastAsia"/>
        </w:rPr>
      </w:pPr>
      <w:r>
        <w:rPr>
          <w:rFonts w:ascii="微软雅黑" w:eastAsia="微软雅黑" w:hAnsi="微软雅黑" w:hint="eastAsia"/>
          <w:color w:val="1F2329"/>
        </w:rPr>
        <w:t>核心职责: 负责所有消息的收发、广播、展示，保障实时性。</w:t>
      </w:r>
    </w:p>
    <w:p w14:paraId="40283212" w14:textId="77777777" w:rsidR="003C1498" w:rsidRDefault="003C1498" w:rsidP="003C1498">
      <w:pPr>
        <w:pStyle w:val="paragraph"/>
        <w:spacing w:before="0" w:beforeAutospacing="0" w:after="0" w:afterAutospacing="0"/>
        <w:ind w:leftChars="200" w:left="480" w:firstLine="480"/>
        <w:rPr>
          <w:rFonts w:hint="eastAsia"/>
        </w:rPr>
      </w:pPr>
      <w:r>
        <w:rPr>
          <w:rFonts w:ascii="微软雅黑" w:eastAsia="微软雅黑" w:hAnsi="微软雅黑" w:hint="eastAsia"/>
          <w:color w:val="1F2329"/>
        </w:rPr>
        <w:t xml:space="preserve">包含的核心模块: 前端 </w:t>
      </w:r>
      <w:proofErr w:type="spellStart"/>
      <w:r>
        <w:rPr>
          <w:rFonts w:ascii="微软雅黑" w:eastAsia="微软雅黑" w:hAnsi="微软雅黑" w:hint="eastAsia"/>
          <w:color w:val="1F2329"/>
        </w:rPr>
        <w:t>ChatUI</w:t>
      </w:r>
      <w:proofErr w:type="spellEnd"/>
      <w:r>
        <w:rPr>
          <w:rFonts w:ascii="微软雅黑" w:eastAsia="微软雅黑" w:hAnsi="微软雅黑" w:hint="eastAsia"/>
          <w:color w:val="1F2329"/>
        </w:rPr>
        <w:t xml:space="preserve">、后端 </w:t>
      </w:r>
      <w:proofErr w:type="spellStart"/>
      <w:r>
        <w:rPr>
          <w:rFonts w:ascii="微软雅黑" w:eastAsia="微软雅黑" w:hAnsi="微软雅黑" w:hint="eastAsia"/>
          <w:color w:val="1F2329"/>
        </w:rPr>
        <w:t>ChatController</w:t>
      </w:r>
      <w:proofErr w:type="spellEnd"/>
      <w:r>
        <w:rPr>
          <w:rFonts w:ascii="微软雅黑" w:eastAsia="微软雅黑" w:hAnsi="微软雅黑" w:hint="eastAsia"/>
          <w:color w:val="1F2329"/>
        </w:rPr>
        <w:t>。</w:t>
      </w:r>
    </w:p>
    <w:p w14:paraId="6115A78A" w14:textId="77777777" w:rsidR="003C1498" w:rsidRDefault="003C1498" w:rsidP="003C1498">
      <w:pPr>
        <w:pStyle w:val="paragraph"/>
        <w:spacing w:before="0" w:beforeAutospacing="0" w:after="0" w:afterAutospacing="0"/>
        <w:ind w:leftChars="200" w:left="480" w:firstLine="480"/>
        <w:rPr>
          <w:rFonts w:hint="eastAsia"/>
        </w:rPr>
      </w:pPr>
      <w:r>
        <w:rPr>
          <w:rFonts w:ascii="微软雅黑" w:eastAsia="微软雅黑" w:hAnsi="微软雅黑" w:hint="eastAsia"/>
          <w:color w:val="1F2329"/>
        </w:rPr>
        <w:t>核心数据模型：消息内容、发送者、接收者、时间戳。</w:t>
      </w:r>
    </w:p>
    <w:p w14:paraId="16C95285" w14:textId="77777777" w:rsidR="003C1498" w:rsidRDefault="003C1498" w:rsidP="003C1498">
      <w:pPr>
        <w:pStyle w:val="paragraph"/>
        <w:spacing w:before="0" w:beforeAutospacing="0" w:after="0" w:afterAutospacing="0"/>
        <w:ind w:firstLine="480"/>
        <w:rPr>
          <w:rFonts w:hint="eastAsia"/>
        </w:rPr>
      </w:pPr>
      <w:r>
        <w:rPr>
          <w:rFonts w:ascii="微软雅黑" w:eastAsia="微软雅黑" w:hAnsi="微软雅黑" w:hint="eastAsia"/>
          <w:color w:val="1F2329"/>
        </w:rPr>
        <w:t>同步播放子系统:</w:t>
      </w:r>
    </w:p>
    <w:p w14:paraId="446F75AF" w14:textId="77777777" w:rsidR="003C1498" w:rsidRDefault="003C1498" w:rsidP="003C1498">
      <w:pPr>
        <w:pStyle w:val="paragraph"/>
        <w:spacing w:before="0" w:beforeAutospacing="0" w:after="0" w:afterAutospacing="0"/>
        <w:ind w:leftChars="200" w:left="480" w:firstLine="480"/>
        <w:rPr>
          <w:rFonts w:hint="eastAsia"/>
        </w:rPr>
      </w:pPr>
      <w:r>
        <w:rPr>
          <w:rFonts w:ascii="微软雅黑" w:eastAsia="微软雅黑" w:hAnsi="微软雅黑" w:hint="eastAsia"/>
          <w:color w:val="1F2329"/>
        </w:rPr>
        <w:t xml:space="preserve">核心职责: 负责视频播放、暂停、进度同步、视频源管理，依赖 </w:t>
      </w:r>
      <w:proofErr w:type="spellStart"/>
      <w:r>
        <w:rPr>
          <w:rFonts w:ascii="微软雅黑" w:eastAsia="微软雅黑" w:hAnsi="微软雅黑" w:hint="eastAsia"/>
          <w:color w:val="1F2329"/>
        </w:rPr>
        <w:t>artPlayer</w:t>
      </w:r>
      <w:proofErr w:type="spellEnd"/>
      <w:r>
        <w:rPr>
          <w:rFonts w:ascii="微软雅黑" w:eastAsia="微软雅黑" w:hAnsi="微软雅黑" w:hint="eastAsia"/>
          <w:color w:val="1F2329"/>
        </w:rPr>
        <w:t xml:space="preserve"> 第三方组件。</w:t>
      </w:r>
    </w:p>
    <w:p w14:paraId="03028B5A" w14:textId="77777777" w:rsidR="003C1498" w:rsidRDefault="003C1498" w:rsidP="003C1498">
      <w:pPr>
        <w:pStyle w:val="paragraph"/>
        <w:spacing w:before="0" w:beforeAutospacing="0" w:after="0" w:afterAutospacing="0"/>
        <w:ind w:leftChars="200" w:left="480" w:firstLine="480"/>
        <w:rPr>
          <w:rFonts w:hint="eastAsia"/>
        </w:rPr>
      </w:pPr>
      <w:r>
        <w:rPr>
          <w:rFonts w:ascii="微软雅黑" w:eastAsia="微软雅黑" w:hAnsi="微软雅黑" w:hint="eastAsia"/>
          <w:color w:val="1F2329"/>
        </w:rPr>
        <w:t xml:space="preserve">包含的核心模块: 前端 </w:t>
      </w:r>
      <w:proofErr w:type="spellStart"/>
      <w:r>
        <w:rPr>
          <w:rFonts w:ascii="微软雅黑" w:eastAsia="微软雅黑" w:hAnsi="微软雅黑" w:hint="eastAsia"/>
          <w:color w:val="1F2329"/>
        </w:rPr>
        <w:t>VideoPlayerUI</w:t>
      </w:r>
      <w:proofErr w:type="spellEnd"/>
      <w:r>
        <w:rPr>
          <w:rFonts w:ascii="微软雅黑" w:eastAsia="微软雅黑" w:hAnsi="微软雅黑" w:hint="eastAsia"/>
          <w:color w:val="1F2329"/>
        </w:rPr>
        <w:t>/</w:t>
      </w:r>
      <w:proofErr w:type="spellStart"/>
      <w:r>
        <w:rPr>
          <w:rFonts w:ascii="微软雅黑" w:eastAsia="微软雅黑" w:hAnsi="微软雅黑" w:hint="eastAsia"/>
          <w:color w:val="1F2329"/>
        </w:rPr>
        <w:t>VideoSourceSettingUI</w:t>
      </w:r>
      <w:proofErr w:type="spellEnd"/>
      <w:r>
        <w:rPr>
          <w:rFonts w:ascii="微软雅黑" w:eastAsia="微软雅黑" w:hAnsi="微软雅黑" w:hint="eastAsia"/>
          <w:color w:val="1F2329"/>
        </w:rPr>
        <w:t xml:space="preserve">、后端 </w:t>
      </w:r>
      <w:proofErr w:type="spellStart"/>
      <w:r>
        <w:rPr>
          <w:rFonts w:ascii="微软雅黑" w:eastAsia="微软雅黑" w:hAnsi="微软雅黑" w:hint="eastAsia"/>
          <w:color w:val="1F2329"/>
        </w:rPr>
        <w:t>VideoStateController</w:t>
      </w:r>
      <w:proofErr w:type="spellEnd"/>
      <w:r>
        <w:rPr>
          <w:rFonts w:ascii="微软雅黑" w:eastAsia="微软雅黑" w:hAnsi="微软雅黑" w:hint="eastAsia"/>
          <w:color w:val="1F2329"/>
        </w:rPr>
        <w:t>/</w:t>
      </w:r>
      <w:proofErr w:type="spellStart"/>
      <w:r>
        <w:rPr>
          <w:rFonts w:ascii="微软雅黑" w:eastAsia="微软雅黑" w:hAnsi="微软雅黑" w:hint="eastAsia"/>
          <w:color w:val="1F2329"/>
        </w:rPr>
        <w:t>SyncController</w:t>
      </w:r>
      <w:proofErr w:type="spellEnd"/>
      <w:r>
        <w:rPr>
          <w:rFonts w:ascii="微软雅黑" w:eastAsia="微软雅黑" w:hAnsi="微软雅黑" w:hint="eastAsia"/>
          <w:color w:val="1F2329"/>
        </w:rPr>
        <w:t>。</w:t>
      </w:r>
    </w:p>
    <w:p w14:paraId="13A8A7D5" w14:textId="77777777" w:rsidR="003C1498" w:rsidRDefault="003C1498" w:rsidP="003C1498">
      <w:pPr>
        <w:pStyle w:val="paragraph"/>
        <w:spacing w:before="0" w:beforeAutospacing="0" w:after="0" w:afterAutospacing="0"/>
        <w:ind w:leftChars="200" w:left="480" w:firstLine="480"/>
        <w:rPr>
          <w:rFonts w:hint="eastAsia"/>
        </w:rPr>
      </w:pPr>
      <w:r>
        <w:rPr>
          <w:rFonts w:ascii="微软雅黑" w:eastAsia="微软雅黑" w:hAnsi="微软雅黑" w:hint="eastAsia"/>
          <w:color w:val="1F2329"/>
        </w:rPr>
        <w:t>核心数据模型：</w:t>
      </w:r>
      <w:proofErr w:type="spellStart"/>
      <w:r>
        <w:rPr>
          <w:rFonts w:ascii="微软雅黑" w:eastAsia="微软雅黑" w:hAnsi="微软雅黑" w:hint="eastAsia"/>
          <w:color w:val="1F2329"/>
        </w:rPr>
        <w:t>VideoState</w:t>
      </w:r>
      <w:proofErr w:type="spellEnd"/>
      <w:r>
        <w:rPr>
          <w:rFonts w:ascii="微软雅黑" w:eastAsia="微软雅黑" w:hAnsi="微软雅黑" w:hint="eastAsia"/>
          <w:color w:val="1F2329"/>
        </w:rPr>
        <w:t>（URL、进度、状态）、</w:t>
      </w:r>
      <w:proofErr w:type="spellStart"/>
      <w:r>
        <w:rPr>
          <w:rFonts w:ascii="微软雅黑" w:eastAsia="微软雅黑" w:hAnsi="微软雅黑" w:hint="eastAsia"/>
          <w:color w:val="1F2329"/>
        </w:rPr>
        <w:t>SyncEvent</w:t>
      </w:r>
      <w:proofErr w:type="spellEnd"/>
      <w:r>
        <w:rPr>
          <w:rFonts w:ascii="微软雅黑" w:eastAsia="微软雅黑" w:hAnsi="微软雅黑" w:hint="eastAsia"/>
          <w:color w:val="1F2329"/>
        </w:rPr>
        <w:t>。</w:t>
      </w:r>
    </w:p>
    <w:p w14:paraId="483B4955" w14:textId="77777777" w:rsidR="003C1498" w:rsidRDefault="003C1498" w:rsidP="003C1498">
      <w:pPr>
        <w:pStyle w:val="paragraph"/>
        <w:spacing w:before="0" w:beforeAutospacing="0" w:after="0" w:afterAutospacing="0"/>
        <w:ind w:firstLine="480"/>
        <w:rPr>
          <w:rFonts w:hint="eastAsia"/>
        </w:rPr>
      </w:pPr>
      <w:r>
        <w:rPr>
          <w:rFonts w:ascii="微软雅黑" w:eastAsia="微软雅黑" w:hAnsi="微软雅黑" w:hint="eastAsia"/>
          <w:color w:val="1F2329"/>
        </w:rPr>
        <w:t>房间管理子系统:</w:t>
      </w:r>
    </w:p>
    <w:p w14:paraId="25792024" w14:textId="77777777" w:rsidR="003C1498" w:rsidRDefault="003C1498" w:rsidP="003C1498">
      <w:pPr>
        <w:pStyle w:val="paragraph"/>
        <w:spacing w:before="0" w:beforeAutospacing="0" w:after="0" w:afterAutospacing="0"/>
        <w:ind w:leftChars="200" w:left="480" w:firstLine="480"/>
        <w:rPr>
          <w:rFonts w:hint="eastAsia"/>
        </w:rPr>
      </w:pPr>
      <w:r>
        <w:rPr>
          <w:rFonts w:ascii="微软雅黑" w:eastAsia="微软雅黑" w:hAnsi="微软雅黑" w:hint="eastAsia"/>
          <w:color w:val="1F2329"/>
        </w:rPr>
        <w:t>核心职责: 负责房间的创建、加入、解散、成员管理，是聊天 / 视频子系统的基础载体。</w:t>
      </w:r>
    </w:p>
    <w:p w14:paraId="32D2CBE3" w14:textId="77777777" w:rsidR="003C1498" w:rsidRDefault="003C1498" w:rsidP="003C1498">
      <w:pPr>
        <w:pStyle w:val="paragraph"/>
        <w:spacing w:before="0" w:beforeAutospacing="0" w:after="0" w:afterAutospacing="0"/>
        <w:ind w:leftChars="200" w:left="480" w:firstLine="480"/>
        <w:rPr>
          <w:rFonts w:hint="eastAsia"/>
        </w:rPr>
      </w:pPr>
      <w:r>
        <w:rPr>
          <w:rFonts w:ascii="微软雅黑" w:eastAsia="微软雅黑" w:hAnsi="微软雅黑" w:hint="eastAsia"/>
          <w:color w:val="1F2329"/>
        </w:rPr>
        <w:t xml:space="preserve">包含的核心模块: 前端 </w:t>
      </w:r>
      <w:proofErr w:type="spellStart"/>
      <w:r>
        <w:rPr>
          <w:rFonts w:ascii="微软雅黑" w:eastAsia="微软雅黑" w:hAnsi="微软雅黑" w:hint="eastAsia"/>
          <w:color w:val="1F2329"/>
        </w:rPr>
        <w:t>RoomCreationUI</w:t>
      </w:r>
      <w:proofErr w:type="spellEnd"/>
      <w:r>
        <w:rPr>
          <w:rFonts w:ascii="微软雅黑" w:eastAsia="微软雅黑" w:hAnsi="微软雅黑" w:hint="eastAsia"/>
          <w:color w:val="1F2329"/>
        </w:rPr>
        <w:t>/</w:t>
      </w:r>
      <w:proofErr w:type="spellStart"/>
      <w:r>
        <w:rPr>
          <w:rFonts w:ascii="微软雅黑" w:eastAsia="微软雅黑" w:hAnsi="微软雅黑" w:hint="eastAsia"/>
          <w:color w:val="1F2329"/>
        </w:rPr>
        <w:t>RoomJoiningUI</w:t>
      </w:r>
      <w:proofErr w:type="spellEnd"/>
      <w:r>
        <w:rPr>
          <w:rFonts w:ascii="微软雅黑" w:eastAsia="微软雅黑" w:hAnsi="微软雅黑" w:hint="eastAsia"/>
          <w:color w:val="1F2329"/>
        </w:rPr>
        <w:t>/</w:t>
      </w:r>
      <w:proofErr w:type="spellStart"/>
      <w:r>
        <w:rPr>
          <w:rFonts w:ascii="微软雅黑" w:eastAsia="微软雅黑" w:hAnsi="微软雅黑" w:hint="eastAsia"/>
          <w:color w:val="1F2329"/>
        </w:rPr>
        <w:t>RoomDismissalUI</w:t>
      </w:r>
      <w:proofErr w:type="spellEnd"/>
      <w:r>
        <w:rPr>
          <w:rFonts w:ascii="微软雅黑" w:eastAsia="微软雅黑" w:hAnsi="微软雅黑" w:hint="eastAsia"/>
          <w:color w:val="1F2329"/>
        </w:rPr>
        <w:t xml:space="preserve">、后端 </w:t>
      </w:r>
      <w:proofErr w:type="spellStart"/>
      <w:r>
        <w:rPr>
          <w:rFonts w:ascii="微软雅黑" w:eastAsia="微软雅黑" w:hAnsi="微软雅黑" w:hint="eastAsia"/>
          <w:color w:val="1F2329"/>
        </w:rPr>
        <w:t>RoomDismissalController</w:t>
      </w:r>
      <w:proofErr w:type="spellEnd"/>
      <w:r>
        <w:rPr>
          <w:rFonts w:ascii="微软雅黑" w:eastAsia="微软雅黑" w:hAnsi="微软雅黑" w:hint="eastAsia"/>
          <w:color w:val="1F2329"/>
        </w:rPr>
        <w:t>、Room/Participant 实体。</w:t>
      </w:r>
    </w:p>
    <w:p w14:paraId="5BE48FE4" w14:textId="77777777" w:rsidR="003C1498" w:rsidRDefault="003C1498" w:rsidP="003C1498">
      <w:pPr>
        <w:pStyle w:val="paragraph"/>
        <w:spacing w:before="0" w:beforeAutospacing="0" w:after="0" w:afterAutospacing="0"/>
        <w:ind w:left="480"/>
        <w:rPr>
          <w:rFonts w:hint="eastAsia"/>
        </w:rPr>
      </w:pPr>
      <w:r>
        <w:rPr>
          <w:rFonts w:ascii="微软雅黑" w:eastAsia="微软雅黑" w:hAnsi="微软雅黑" w:hint="eastAsia"/>
          <w:color w:val="1F2329"/>
        </w:rPr>
        <w:t>核心数据模型：Room（ID、成员、配置）、Participant（用户信息）。</w:t>
      </w:r>
    </w:p>
    <w:p w14:paraId="6A710228" w14:textId="77777777" w:rsidR="003C1498" w:rsidRDefault="003C1498" w:rsidP="003C1498">
      <w:pPr>
        <w:pStyle w:val="4"/>
        <w:numPr>
          <w:ilvl w:val="3"/>
          <w:numId w:val="161"/>
        </w:numPr>
        <w:ind w:left="0" w:firstLine="0"/>
        <w:rPr>
          <w:rFonts w:hint="eastAsia"/>
        </w:rPr>
      </w:pPr>
      <w:bookmarkStart w:id="92" w:name="_Toc219328588"/>
      <w:r>
        <w:rPr>
          <w:rFonts w:ascii="微软雅黑" w:eastAsia="微软雅黑" w:hAnsi="微软雅黑" w:hint="eastAsia"/>
          <w:b/>
          <w:bCs/>
          <w:color w:val="000000"/>
          <w:szCs w:val="21"/>
        </w:rPr>
        <w:t>分层设计</w:t>
      </w:r>
      <w:bookmarkEnd w:id="92"/>
    </w:p>
    <w:p w14:paraId="0C6C9AB1" w14:textId="3E54A461" w:rsidR="003C1498" w:rsidRDefault="003C1498" w:rsidP="003C1498">
      <w:pPr>
        <w:pStyle w:val="paragraph"/>
        <w:spacing w:before="0" w:beforeAutospacing="0" w:after="0" w:afterAutospacing="0"/>
      </w:pPr>
      <w:r>
        <w:rPr>
          <w:rFonts w:ascii="微软雅黑" w:eastAsia="微软雅黑" w:hAnsi="微软雅黑" w:hint="eastAsia"/>
          <w:color w:val="000000"/>
        </w:rPr>
        <w:t>分层是从 “前端→后端→基础设施” 的纵向维度拆分，保证各层职责单一、依赖清晰，所有子系统（聊天互动 / 同步播放 / 房间管理）均遵循该分层规则：</w:t>
      </w:r>
    </w:p>
    <w:p w14:paraId="3D7729D4" w14:textId="77777777" w:rsidR="003C1498" w:rsidRDefault="003C1498" w:rsidP="003C1498">
      <w:pPr>
        <w:pStyle w:val="paragraph"/>
        <w:spacing w:before="0" w:beforeAutospacing="0" w:after="0" w:afterAutospacing="0"/>
        <w:rPr>
          <w:rFonts w:hint="eastAsia"/>
        </w:rPr>
      </w:pPr>
      <w:r>
        <w:rPr>
          <w:rFonts w:ascii="微软雅黑" w:eastAsia="微软雅黑" w:hAnsi="微软雅黑" w:hint="eastAsia"/>
          <w:color w:val="000000"/>
        </w:rPr>
        <w:t>表现层（UI 层）：</w:t>
      </w:r>
    </w:p>
    <w:p w14:paraId="1F8C8654" w14:textId="77777777" w:rsidR="003C1498" w:rsidRDefault="003C1498" w:rsidP="003C1498">
      <w:pPr>
        <w:pStyle w:val="paragraph"/>
        <w:spacing w:before="0" w:beforeAutospacing="0" w:after="0" w:afterAutospacing="0"/>
        <w:ind w:leftChars="200" w:left="480" w:firstLine="480"/>
        <w:rPr>
          <w:rFonts w:hint="eastAsia"/>
        </w:rPr>
      </w:pPr>
      <w:r>
        <w:rPr>
          <w:rFonts w:ascii="微软雅黑" w:eastAsia="微软雅黑" w:hAnsi="微软雅黑" w:hint="eastAsia"/>
          <w:color w:val="000000"/>
        </w:rPr>
        <w:t>核心职责：用户交互、界面渲染、操作触发。</w:t>
      </w:r>
    </w:p>
    <w:p w14:paraId="6D0A15F6" w14:textId="77777777" w:rsidR="003C1498" w:rsidRDefault="003C1498" w:rsidP="0049408B">
      <w:pPr>
        <w:pStyle w:val="paragraph"/>
        <w:spacing w:before="0" w:beforeAutospacing="0" w:after="0" w:afterAutospacing="0"/>
        <w:ind w:leftChars="350" w:left="840" w:firstLine="120"/>
        <w:rPr>
          <w:rFonts w:hint="eastAsia"/>
        </w:rPr>
      </w:pPr>
      <w:r>
        <w:rPr>
          <w:rFonts w:ascii="微软雅黑" w:eastAsia="微软雅黑" w:hAnsi="微软雅黑" w:hint="eastAsia"/>
          <w:color w:val="000000"/>
        </w:rPr>
        <w:lastRenderedPageBreak/>
        <w:t>所有子系统的共性实现：聊天 UI（消息输入 / 展示）、视频 UI（播放器 / 画质设置）、房间 UI（创建 / 加入 / 成员列表）</w:t>
      </w:r>
    </w:p>
    <w:p w14:paraId="36F96937" w14:textId="77777777" w:rsidR="003C1498" w:rsidRDefault="003C1498" w:rsidP="003C1498">
      <w:pPr>
        <w:pStyle w:val="paragraph"/>
        <w:spacing w:before="0" w:beforeAutospacing="0" w:after="0" w:afterAutospacing="0"/>
        <w:rPr>
          <w:rFonts w:hint="eastAsia"/>
        </w:rPr>
      </w:pPr>
      <w:r>
        <w:rPr>
          <w:rFonts w:ascii="微软雅黑" w:eastAsia="微软雅黑" w:hAnsi="微软雅黑" w:hint="eastAsia"/>
          <w:color w:val="000000"/>
        </w:rPr>
        <w:t>应用层（业务层）：</w:t>
      </w:r>
    </w:p>
    <w:p w14:paraId="19463DB9" w14:textId="77777777" w:rsidR="003C1498" w:rsidRDefault="003C1498" w:rsidP="0049408B">
      <w:pPr>
        <w:pStyle w:val="paragraph"/>
        <w:spacing w:before="0" w:beforeAutospacing="0" w:after="0" w:afterAutospacing="0"/>
        <w:ind w:left="420" w:firstLine="420"/>
        <w:rPr>
          <w:rFonts w:hint="eastAsia"/>
        </w:rPr>
      </w:pPr>
      <w:r>
        <w:rPr>
          <w:rFonts w:ascii="微软雅黑" w:eastAsia="微软雅黑" w:hAnsi="微软雅黑" w:hint="eastAsia"/>
          <w:color w:val="000000"/>
        </w:rPr>
        <w:t>核心职责：子系统核心业务逻辑、流程编排、权限校验。</w:t>
      </w:r>
    </w:p>
    <w:p w14:paraId="36BA9469" w14:textId="77777777" w:rsidR="003C1498" w:rsidRDefault="003C1498" w:rsidP="0049408B">
      <w:pPr>
        <w:pStyle w:val="paragraph"/>
        <w:spacing w:before="0" w:beforeAutospacing="0" w:after="0" w:afterAutospacing="0"/>
        <w:ind w:left="840"/>
        <w:rPr>
          <w:rFonts w:hint="eastAsia"/>
        </w:rPr>
      </w:pPr>
      <w:r>
        <w:rPr>
          <w:rFonts w:ascii="微软雅黑" w:eastAsia="微软雅黑" w:hAnsi="微软雅黑" w:hint="eastAsia"/>
          <w:color w:val="000000"/>
        </w:rPr>
        <w:t>所有子系统的共性实现：聊天服务（消息收发 / 广播）、视频服务（</w:t>
      </w:r>
      <w:proofErr w:type="gramStart"/>
      <w:r>
        <w:rPr>
          <w:rFonts w:ascii="微软雅黑" w:eastAsia="微软雅黑" w:hAnsi="微软雅黑" w:hint="eastAsia"/>
          <w:color w:val="000000"/>
        </w:rPr>
        <w:t>推流</w:t>
      </w:r>
      <w:proofErr w:type="gramEnd"/>
      <w:r>
        <w:rPr>
          <w:rFonts w:ascii="微软雅黑" w:eastAsia="微软雅黑" w:hAnsi="微软雅黑" w:hint="eastAsia"/>
          <w:color w:val="000000"/>
        </w:rPr>
        <w:t xml:space="preserve"> / 同步）、房间服务（生命周期管理）。</w:t>
      </w:r>
    </w:p>
    <w:p w14:paraId="2EDC4E72" w14:textId="77777777" w:rsidR="003C1498" w:rsidRDefault="003C1498" w:rsidP="003C1498">
      <w:pPr>
        <w:pStyle w:val="paragraph"/>
        <w:spacing w:before="0" w:beforeAutospacing="0" w:after="0" w:afterAutospacing="0"/>
        <w:rPr>
          <w:rFonts w:hint="eastAsia"/>
        </w:rPr>
      </w:pPr>
      <w:r>
        <w:rPr>
          <w:rFonts w:ascii="微软雅黑" w:eastAsia="微软雅黑" w:hAnsi="微软雅黑" w:hint="eastAsia"/>
          <w:color w:val="000000"/>
        </w:rPr>
        <w:t>领域层（核心层）：</w:t>
      </w:r>
    </w:p>
    <w:p w14:paraId="54BA3E22" w14:textId="77777777" w:rsidR="003C1498" w:rsidRDefault="003C1498" w:rsidP="0049408B">
      <w:pPr>
        <w:pStyle w:val="paragraph"/>
        <w:spacing w:before="0" w:beforeAutospacing="0" w:after="0" w:afterAutospacing="0"/>
        <w:ind w:left="420" w:firstLine="420"/>
        <w:rPr>
          <w:rFonts w:hint="eastAsia"/>
        </w:rPr>
      </w:pPr>
      <w:r>
        <w:rPr>
          <w:rFonts w:ascii="微软雅黑" w:eastAsia="微软雅黑" w:hAnsi="微软雅黑" w:hint="eastAsia"/>
          <w:color w:val="000000"/>
        </w:rPr>
        <w:t>核心职责：子系统核心实体、领域规则、数据模型。</w:t>
      </w:r>
    </w:p>
    <w:p w14:paraId="07EE8C93" w14:textId="77777777" w:rsidR="003C1498" w:rsidRDefault="003C1498" w:rsidP="0049408B">
      <w:pPr>
        <w:pStyle w:val="paragraph"/>
        <w:spacing w:before="0" w:beforeAutospacing="0" w:after="0" w:afterAutospacing="0"/>
        <w:ind w:left="420" w:firstLine="420"/>
        <w:rPr>
          <w:rFonts w:hint="eastAsia"/>
        </w:rPr>
      </w:pPr>
      <w:r>
        <w:rPr>
          <w:rFonts w:ascii="微软雅黑" w:eastAsia="微软雅黑" w:hAnsi="微软雅黑" w:hint="eastAsia"/>
          <w:color w:val="000000"/>
        </w:rPr>
        <w:t>所有子系统的共性实现：聊天领域（Message 实体）、视频领域（</w:t>
      </w:r>
      <w:proofErr w:type="spellStart"/>
      <w:r>
        <w:rPr>
          <w:rFonts w:ascii="微软雅黑" w:eastAsia="微软雅黑" w:hAnsi="微软雅黑" w:hint="eastAsia"/>
          <w:color w:val="000000"/>
        </w:rPr>
        <w:t>VideoStream</w:t>
      </w:r>
      <w:proofErr w:type="spellEnd"/>
      <w:r>
        <w:rPr>
          <w:rFonts w:ascii="微软雅黑" w:eastAsia="微软雅黑" w:hAnsi="微软雅黑" w:hint="eastAsia"/>
          <w:color w:val="000000"/>
        </w:rPr>
        <w:t xml:space="preserve"> 实体）、房间领域（Room/Participant 实体）。</w:t>
      </w:r>
    </w:p>
    <w:p w14:paraId="65939E4B" w14:textId="77777777" w:rsidR="003C1498" w:rsidRDefault="003C1498" w:rsidP="003C1498">
      <w:pPr>
        <w:pStyle w:val="paragraph"/>
        <w:spacing w:before="0" w:beforeAutospacing="0" w:after="0" w:afterAutospacing="0"/>
        <w:rPr>
          <w:rFonts w:hint="eastAsia"/>
        </w:rPr>
      </w:pPr>
      <w:r>
        <w:rPr>
          <w:rFonts w:ascii="微软雅黑" w:eastAsia="微软雅黑" w:hAnsi="微软雅黑" w:hint="eastAsia"/>
          <w:color w:val="000000"/>
        </w:rPr>
        <w:t>领域层（核心层）：</w:t>
      </w:r>
    </w:p>
    <w:p w14:paraId="6B2C9A9B" w14:textId="77777777" w:rsidR="003C1498" w:rsidRDefault="003C1498" w:rsidP="0049408B">
      <w:pPr>
        <w:pStyle w:val="paragraph"/>
        <w:spacing w:before="0" w:beforeAutospacing="0" w:after="0" w:afterAutospacing="0"/>
        <w:ind w:left="420" w:firstLine="420"/>
        <w:rPr>
          <w:rFonts w:hint="eastAsia"/>
        </w:rPr>
      </w:pPr>
      <w:r>
        <w:rPr>
          <w:rFonts w:ascii="微软雅黑" w:eastAsia="微软雅黑" w:hAnsi="微软雅黑" w:hint="eastAsia"/>
          <w:color w:val="000000"/>
        </w:rPr>
        <w:t>核心职责：技术能力支撑（存储、通信、第三方依赖）。</w:t>
      </w:r>
    </w:p>
    <w:p w14:paraId="293413B6" w14:textId="77777777" w:rsidR="003C1498" w:rsidRDefault="003C1498" w:rsidP="0049408B">
      <w:pPr>
        <w:pStyle w:val="paragraph"/>
        <w:spacing w:before="0" w:beforeAutospacing="0" w:after="0" w:afterAutospacing="0"/>
        <w:ind w:left="420" w:firstLine="420"/>
        <w:rPr>
          <w:rFonts w:hint="eastAsia"/>
        </w:rPr>
      </w:pPr>
      <w:r>
        <w:rPr>
          <w:rFonts w:ascii="微软雅黑" w:eastAsia="微软雅黑" w:hAnsi="微软雅黑" w:hint="eastAsia"/>
          <w:color w:val="000000"/>
        </w:rPr>
        <w:t>所有子系统的共性实现：数据库（房间 / 消息存储）、WebSocket/HTTP（通信）、</w:t>
      </w:r>
      <w:proofErr w:type="spellStart"/>
      <w:r>
        <w:rPr>
          <w:rFonts w:ascii="微软雅黑" w:eastAsia="微软雅黑" w:hAnsi="微软雅黑" w:hint="eastAsia"/>
          <w:color w:val="000000"/>
        </w:rPr>
        <w:t>artPlayer</w:t>
      </w:r>
      <w:proofErr w:type="spellEnd"/>
      <w:r>
        <w:rPr>
          <w:rFonts w:ascii="微软雅黑" w:eastAsia="微软雅黑" w:hAnsi="微软雅黑" w:hint="eastAsia"/>
          <w:color w:val="000000"/>
        </w:rPr>
        <w:t>（视频播放）、CDN（视频资源）。</w:t>
      </w:r>
    </w:p>
    <w:p w14:paraId="4DE4FA11" w14:textId="77777777" w:rsidR="003C1498" w:rsidRDefault="003C1498" w:rsidP="003C1498">
      <w:pPr>
        <w:pStyle w:val="4"/>
        <w:numPr>
          <w:ilvl w:val="3"/>
          <w:numId w:val="161"/>
        </w:numPr>
        <w:ind w:left="0" w:firstLine="0"/>
        <w:rPr>
          <w:rFonts w:hint="eastAsia"/>
        </w:rPr>
      </w:pPr>
      <w:bookmarkStart w:id="93" w:name="_Toc219328589"/>
      <w:r>
        <w:rPr>
          <w:rFonts w:ascii="微软雅黑" w:eastAsia="微软雅黑" w:hAnsi="微软雅黑" w:hint="eastAsia"/>
          <w:b/>
          <w:bCs/>
          <w:color w:val="000000"/>
          <w:szCs w:val="21"/>
        </w:rPr>
        <w:t>分区设计</w:t>
      </w:r>
      <w:bookmarkEnd w:id="93"/>
    </w:p>
    <w:p w14:paraId="645A4CEB" w14:textId="77777777" w:rsidR="003C1498" w:rsidRDefault="003C1498" w:rsidP="0049408B">
      <w:pPr>
        <w:pStyle w:val="paragraph"/>
        <w:spacing w:before="0" w:beforeAutospacing="0" w:after="0" w:afterAutospacing="0"/>
        <w:ind w:firstLine="420"/>
      </w:pPr>
      <w:r>
        <w:rPr>
          <w:rFonts w:ascii="微软雅黑" w:eastAsia="微软雅黑" w:hAnsi="微软雅黑" w:hint="eastAsia"/>
          <w:color w:val="000000"/>
        </w:rPr>
        <w:t xml:space="preserve">分区是从 “业务功能” 的横向维度拆分，将系统划分为 3 </w:t>
      </w:r>
      <w:proofErr w:type="gramStart"/>
      <w:r>
        <w:rPr>
          <w:rFonts w:ascii="微软雅黑" w:eastAsia="微软雅黑" w:hAnsi="微软雅黑" w:hint="eastAsia"/>
          <w:color w:val="000000"/>
        </w:rPr>
        <w:t>个</w:t>
      </w:r>
      <w:proofErr w:type="gramEnd"/>
      <w:r>
        <w:rPr>
          <w:rFonts w:ascii="微软雅黑" w:eastAsia="微软雅黑" w:hAnsi="微软雅黑" w:hint="eastAsia"/>
          <w:color w:val="000000"/>
        </w:rPr>
        <w:t>独立业务分区（子系统），每个分区内包含完整的分层逻辑，且分区间通过标准化接口交互：</w:t>
      </w:r>
    </w:p>
    <w:p w14:paraId="7745BF0A" w14:textId="77777777" w:rsidR="003C1498" w:rsidRDefault="003C1498" w:rsidP="0049408B">
      <w:pPr>
        <w:pStyle w:val="paragraph"/>
        <w:spacing w:before="0" w:beforeAutospacing="0" w:after="0" w:afterAutospacing="0"/>
        <w:ind w:left="60"/>
        <w:rPr>
          <w:rFonts w:hint="eastAsia"/>
        </w:rPr>
      </w:pPr>
      <w:r>
        <w:rPr>
          <w:rFonts w:ascii="微软雅黑" w:eastAsia="微软雅黑" w:hAnsi="微软雅黑" w:hint="eastAsia"/>
          <w:color w:val="000000"/>
        </w:rPr>
        <w:t>房间管理分区：</w:t>
      </w:r>
    </w:p>
    <w:p w14:paraId="49BEE382" w14:textId="77777777" w:rsidR="003C1498" w:rsidRDefault="003C1498" w:rsidP="003C1498">
      <w:pPr>
        <w:pStyle w:val="paragraph"/>
        <w:spacing w:before="0" w:beforeAutospacing="0" w:after="0" w:afterAutospacing="0"/>
        <w:rPr>
          <w:rFonts w:ascii="微软雅黑" w:eastAsia="微软雅黑" w:hAnsi="微软雅黑"/>
          <w:color w:val="000000"/>
        </w:rPr>
      </w:pPr>
      <w:r>
        <w:rPr>
          <w:rFonts w:ascii="微软雅黑" w:eastAsia="微软雅黑" w:hAnsi="微软雅黑" w:hint="eastAsia"/>
          <w:color w:val="000000"/>
        </w:rPr>
        <w:t>核心边界：仅负责房间生命周期（创建 / 解散）、成员管理（加入 / 退出）、房间状态维护。</w:t>
      </w:r>
    </w:p>
    <w:p w14:paraId="38A24136" w14:textId="77777777" w:rsidR="0049408B" w:rsidRDefault="0049408B" w:rsidP="003C1498">
      <w:pPr>
        <w:pStyle w:val="paragraph"/>
        <w:spacing w:before="0" w:beforeAutospacing="0" w:after="0" w:afterAutospacing="0"/>
        <w:rPr>
          <w:rFonts w:hint="eastAsia"/>
        </w:rPr>
      </w:pPr>
    </w:p>
    <w:p w14:paraId="3B2ADC40" w14:textId="5D8A237E" w:rsidR="003C1498" w:rsidRPr="0049408B" w:rsidRDefault="003C1498" w:rsidP="003C1498">
      <w:pPr>
        <w:pStyle w:val="paragraph"/>
        <w:spacing w:before="0" w:beforeAutospacing="0" w:after="0" w:afterAutospacing="0"/>
        <w:rPr>
          <w:rFonts w:ascii="微软雅黑" w:eastAsia="微软雅黑" w:hAnsi="微软雅黑" w:hint="eastAsia"/>
          <w:color w:val="000000"/>
        </w:rPr>
      </w:pPr>
      <w:r>
        <w:rPr>
          <w:rFonts w:ascii="微软雅黑" w:eastAsia="微软雅黑" w:hAnsi="微软雅黑" w:hint="eastAsia"/>
          <w:color w:val="000000"/>
        </w:rPr>
        <w:t>专属分层组件：表现层：</w:t>
      </w:r>
      <w:proofErr w:type="spellStart"/>
      <w:r>
        <w:rPr>
          <w:rFonts w:ascii="微软雅黑" w:eastAsia="微软雅黑" w:hAnsi="微软雅黑" w:hint="eastAsia"/>
          <w:color w:val="000000"/>
        </w:rPr>
        <w:t>RoomUI</w:t>
      </w:r>
      <w:proofErr w:type="spellEnd"/>
      <w:r>
        <w:rPr>
          <w:rFonts w:ascii="微软雅黑" w:eastAsia="微软雅黑" w:hAnsi="微软雅黑" w:hint="eastAsia"/>
          <w:color w:val="000000"/>
        </w:rPr>
        <w:t>；应用层：</w:t>
      </w:r>
      <w:proofErr w:type="spellStart"/>
      <w:r>
        <w:rPr>
          <w:rFonts w:ascii="微软雅黑" w:eastAsia="微软雅黑" w:hAnsi="微软雅黑" w:hint="eastAsia"/>
          <w:color w:val="000000"/>
        </w:rPr>
        <w:t>RoomService</w:t>
      </w:r>
      <w:proofErr w:type="spellEnd"/>
      <w:r>
        <w:rPr>
          <w:rFonts w:ascii="微软雅黑" w:eastAsia="微软雅黑" w:hAnsi="微软雅黑" w:hint="eastAsia"/>
          <w:color w:val="000000"/>
        </w:rPr>
        <w:t>；领域层：Room/Participant；基础设施层：房间数据库。</w:t>
      </w:r>
    </w:p>
    <w:p w14:paraId="76505DE9" w14:textId="77777777" w:rsidR="003C1498" w:rsidRDefault="003C1498" w:rsidP="0049408B">
      <w:pPr>
        <w:pStyle w:val="paragraph"/>
        <w:spacing w:before="0" w:beforeAutospacing="0" w:after="0" w:afterAutospacing="0"/>
        <w:rPr>
          <w:rFonts w:hint="eastAsia"/>
        </w:rPr>
      </w:pPr>
      <w:r>
        <w:rPr>
          <w:rFonts w:ascii="微软雅黑" w:eastAsia="微软雅黑" w:hAnsi="微软雅黑" w:hint="eastAsia"/>
          <w:color w:val="000000"/>
        </w:rPr>
        <w:t>对外交互接口：提供 “房间状态查询 / 变更” 接口，供聊天 / 视频分区调用。</w:t>
      </w:r>
    </w:p>
    <w:p w14:paraId="042FAB9C" w14:textId="77777777" w:rsidR="003C1498" w:rsidRDefault="003C1498" w:rsidP="003C1498">
      <w:pPr>
        <w:pStyle w:val="paragraph"/>
        <w:spacing w:before="0" w:beforeAutospacing="0" w:after="0" w:afterAutospacing="0"/>
        <w:ind w:leftChars="200" w:left="480" w:firstLine="480"/>
        <w:rPr>
          <w:rFonts w:hint="eastAsia"/>
        </w:rPr>
      </w:pPr>
      <w:r>
        <w:rPr>
          <w:rFonts w:ascii="微软雅黑" w:eastAsia="微软雅黑" w:hAnsi="微软雅黑" w:hint="eastAsia"/>
          <w:color w:val="000000"/>
        </w:rPr>
        <w:t> </w:t>
      </w:r>
    </w:p>
    <w:p w14:paraId="33D72BCE" w14:textId="77777777" w:rsidR="003C1498" w:rsidRDefault="003C1498" w:rsidP="003C1498">
      <w:pPr>
        <w:pStyle w:val="paragraph"/>
        <w:spacing w:before="0" w:beforeAutospacing="0" w:after="0" w:afterAutospacing="0"/>
        <w:rPr>
          <w:rFonts w:hint="eastAsia"/>
        </w:rPr>
      </w:pPr>
      <w:r>
        <w:rPr>
          <w:rFonts w:ascii="微软雅黑" w:eastAsia="微软雅黑" w:hAnsi="微软雅黑" w:hint="eastAsia"/>
          <w:color w:val="000000"/>
        </w:rPr>
        <w:t>同步互动分区：</w:t>
      </w:r>
    </w:p>
    <w:p w14:paraId="60B85726" w14:textId="77777777" w:rsidR="003C1498" w:rsidRDefault="003C1498" w:rsidP="003C1498">
      <w:pPr>
        <w:pStyle w:val="paragraph"/>
        <w:spacing w:before="0" w:beforeAutospacing="0" w:after="0" w:afterAutospacing="0"/>
        <w:rPr>
          <w:rFonts w:hint="eastAsia"/>
        </w:rPr>
      </w:pPr>
      <w:r>
        <w:rPr>
          <w:rFonts w:ascii="微软雅黑" w:eastAsia="微软雅黑" w:hAnsi="微软雅黑" w:hint="eastAsia"/>
          <w:color w:val="000000"/>
        </w:rPr>
        <w:t>核心边界：仅负责消息收发、广播、历史查询、消息格式校验。</w:t>
      </w:r>
    </w:p>
    <w:p w14:paraId="1AF43A6D" w14:textId="77777777" w:rsidR="003C1498" w:rsidRDefault="003C1498" w:rsidP="003C1498">
      <w:pPr>
        <w:pStyle w:val="paragraph"/>
        <w:spacing w:before="0" w:beforeAutospacing="0" w:after="0" w:afterAutospacing="0"/>
        <w:rPr>
          <w:rFonts w:hint="eastAsia"/>
        </w:rPr>
      </w:pPr>
      <w:r>
        <w:rPr>
          <w:rFonts w:ascii="微软雅黑" w:eastAsia="微软雅黑" w:hAnsi="微软雅黑" w:hint="eastAsia"/>
          <w:color w:val="000000"/>
        </w:rPr>
        <w:t>专属分层组件：表现层：</w:t>
      </w:r>
      <w:proofErr w:type="spellStart"/>
      <w:r>
        <w:rPr>
          <w:rFonts w:ascii="微软雅黑" w:eastAsia="微软雅黑" w:hAnsi="微软雅黑" w:hint="eastAsia"/>
          <w:color w:val="000000"/>
        </w:rPr>
        <w:t>ChatUI</w:t>
      </w:r>
      <w:proofErr w:type="spellEnd"/>
      <w:r>
        <w:rPr>
          <w:rFonts w:ascii="微软雅黑" w:eastAsia="微软雅黑" w:hAnsi="微软雅黑" w:hint="eastAsia"/>
          <w:color w:val="000000"/>
        </w:rPr>
        <w:t>；应用层：</w:t>
      </w:r>
      <w:proofErr w:type="spellStart"/>
      <w:r>
        <w:rPr>
          <w:rFonts w:ascii="微软雅黑" w:eastAsia="微软雅黑" w:hAnsi="微软雅黑" w:hint="eastAsia"/>
          <w:color w:val="000000"/>
        </w:rPr>
        <w:t>ChatService</w:t>
      </w:r>
      <w:proofErr w:type="spellEnd"/>
      <w:r>
        <w:rPr>
          <w:rFonts w:ascii="微软雅黑" w:eastAsia="微软雅黑" w:hAnsi="微软雅黑" w:hint="eastAsia"/>
          <w:color w:val="000000"/>
        </w:rPr>
        <w:t>；领域层：Message；基础设施层：消息数据库 + WebSocket。</w:t>
      </w:r>
    </w:p>
    <w:p w14:paraId="26723779" w14:textId="77777777" w:rsidR="003C1498" w:rsidRDefault="003C1498" w:rsidP="0049408B">
      <w:pPr>
        <w:pStyle w:val="paragraph"/>
        <w:spacing w:before="0" w:beforeAutospacing="0" w:after="0" w:afterAutospacing="0"/>
        <w:rPr>
          <w:rFonts w:hint="eastAsia"/>
        </w:rPr>
      </w:pPr>
      <w:r>
        <w:rPr>
          <w:rFonts w:ascii="微软雅黑" w:eastAsia="微软雅黑" w:hAnsi="微软雅黑" w:hint="eastAsia"/>
          <w:color w:val="000000"/>
        </w:rPr>
        <w:t>对外交互接口：依赖房间分区的 “成员列表” 接口，仅向房间内成员广播消息。</w:t>
      </w:r>
    </w:p>
    <w:p w14:paraId="06C6E890" w14:textId="77777777" w:rsidR="003C1498" w:rsidRDefault="003C1498" w:rsidP="003C1498">
      <w:pPr>
        <w:pStyle w:val="paragraph"/>
        <w:spacing w:before="0" w:beforeAutospacing="0" w:after="0" w:afterAutospacing="0"/>
        <w:ind w:leftChars="200" w:left="480" w:firstLine="480"/>
        <w:rPr>
          <w:rFonts w:hint="eastAsia"/>
        </w:rPr>
      </w:pPr>
      <w:r>
        <w:rPr>
          <w:rFonts w:ascii="微软雅黑" w:eastAsia="微软雅黑" w:hAnsi="微软雅黑" w:hint="eastAsia"/>
          <w:color w:val="000000"/>
        </w:rPr>
        <w:t> </w:t>
      </w:r>
    </w:p>
    <w:p w14:paraId="17D49A5B" w14:textId="77777777" w:rsidR="003C1498" w:rsidRDefault="003C1498" w:rsidP="003C1498">
      <w:pPr>
        <w:pStyle w:val="paragraph"/>
        <w:spacing w:before="0" w:beforeAutospacing="0" w:after="0" w:afterAutospacing="0"/>
        <w:rPr>
          <w:rFonts w:hint="eastAsia"/>
        </w:rPr>
      </w:pPr>
      <w:r>
        <w:rPr>
          <w:rFonts w:ascii="微软雅黑" w:eastAsia="微软雅黑" w:hAnsi="微软雅黑" w:hint="eastAsia"/>
          <w:color w:val="000000"/>
        </w:rPr>
        <w:t>聊天管理分区：</w:t>
      </w:r>
    </w:p>
    <w:p w14:paraId="523257D2" w14:textId="77777777" w:rsidR="003C1498" w:rsidRDefault="003C1498" w:rsidP="003C1498">
      <w:pPr>
        <w:pStyle w:val="paragraph"/>
        <w:spacing w:before="0" w:beforeAutospacing="0" w:after="0" w:afterAutospacing="0"/>
        <w:rPr>
          <w:rFonts w:hint="eastAsia"/>
        </w:rPr>
      </w:pPr>
      <w:r>
        <w:rPr>
          <w:rFonts w:ascii="微软雅黑" w:eastAsia="微软雅黑" w:hAnsi="微软雅黑" w:hint="eastAsia"/>
          <w:color w:val="000000"/>
        </w:rPr>
        <w:t>核心边界：仅负责视频播放 / 暂停、</w:t>
      </w:r>
      <w:proofErr w:type="gramStart"/>
      <w:r>
        <w:rPr>
          <w:rFonts w:ascii="微软雅黑" w:eastAsia="微软雅黑" w:hAnsi="微软雅黑" w:hint="eastAsia"/>
          <w:color w:val="000000"/>
        </w:rPr>
        <w:t>推流</w:t>
      </w:r>
      <w:proofErr w:type="gramEnd"/>
      <w:r>
        <w:rPr>
          <w:rFonts w:ascii="微软雅黑" w:eastAsia="微软雅黑" w:hAnsi="微软雅黑" w:hint="eastAsia"/>
          <w:color w:val="000000"/>
        </w:rPr>
        <w:t xml:space="preserve"> / 拉流、播放同步、视频参数配置。</w:t>
      </w:r>
    </w:p>
    <w:p w14:paraId="705FE70E" w14:textId="77777777" w:rsidR="003C1498" w:rsidRDefault="003C1498" w:rsidP="003C1498">
      <w:pPr>
        <w:pStyle w:val="paragraph"/>
        <w:spacing w:before="0" w:beforeAutospacing="0" w:after="0" w:afterAutospacing="0"/>
        <w:rPr>
          <w:rFonts w:hint="eastAsia"/>
        </w:rPr>
      </w:pPr>
      <w:r>
        <w:rPr>
          <w:rFonts w:ascii="微软雅黑" w:eastAsia="微软雅黑" w:hAnsi="微软雅黑" w:hint="eastAsia"/>
          <w:color w:val="000000"/>
        </w:rPr>
        <w:lastRenderedPageBreak/>
        <w:t>专属分层组件：表现层：</w:t>
      </w:r>
      <w:proofErr w:type="spellStart"/>
      <w:r>
        <w:rPr>
          <w:rFonts w:ascii="微软雅黑" w:eastAsia="微软雅黑" w:hAnsi="微软雅黑" w:hint="eastAsia"/>
          <w:color w:val="000000"/>
        </w:rPr>
        <w:t>VideoUI</w:t>
      </w:r>
      <w:proofErr w:type="spellEnd"/>
      <w:r>
        <w:rPr>
          <w:rFonts w:ascii="微软雅黑" w:eastAsia="微软雅黑" w:hAnsi="微软雅黑" w:hint="eastAsia"/>
          <w:color w:val="000000"/>
        </w:rPr>
        <w:t>；应用层：</w:t>
      </w:r>
      <w:proofErr w:type="spellStart"/>
      <w:r>
        <w:rPr>
          <w:rFonts w:ascii="微软雅黑" w:eastAsia="微软雅黑" w:hAnsi="微软雅黑" w:hint="eastAsia"/>
          <w:color w:val="000000"/>
        </w:rPr>
        <w:t>VideoService</w:t>
      </w:r>
      <w:proofErr w:type="spellEnd"/>
      <w:r>
        <w:rPr>
          <w:rFonts w:ascii="微软雅黑" w:eastAsia="微软雅黑" w:hAnsi="微软雅黑" w:hint="eastAsia"/>
          <w:color w:val="000000"/>
        </w:rPr>
        <w:t>；领域层：</w:t>
      </w:r>
      <w:proofErr w:type="spellStart"/>
      <w:r>
        <w:rPr>
          <w:rFonts w:ascii="微软雅黑" w:eastAsia="微软雅黑" w:hAnsi="微软雅黑" w:hint="eastAsia"/>
          <w:color w:val="000000"/>
        </w:rPr>
        <w:t>VideoStream</w:t>
      </w:r>
      <w:proofErr w:type="spellEnd"/>
      <w:r>
        <w:rPr>
          <w:rFonts w:ascii="微软雅黑" w:eastAsia="微软雅黑" w:hAnsi="微软雅黑" w:hint="eastAsia"/>
          <w:color w:val="000000"/>
        </w:rPr>
        <w:t>；基础设施层：</w:t>
      </w:r>
      <w:proofErr w:type="spellStart"/>
      <w:r>
        <w:rPr>
          <w:rFonts w:ascii="微软雅黑" w:eastAsia="微软雅黑" w:hAnsi="微软雅黑" w:hint="eastAsia"/>
          <w:color w:val="000000"/>
        </w:rPr>
        <w:t>artPlayer+CDN</w:t>
      </w:r>
      <w:proofErr w:type="spellEnd"/>
      <w:r>
        <w:rPr>
          <w:rFonts w:ascii="微软雅黑" w:eastAsia="微软雅黑" w:hAnsi="微软雅黑" w:hint="eastAsia"/>
          <w:color w:val="000000"/>
        </w:rPr>
        <w:t>。</w:t>
      </w:r>
    </w:p>
    <w:p w14:paraId="2A300723" w14:textId="77777777" w:rsidR="003C1498" w:rsidRDefault="003C1498" w:rsidP="0049408B">
      <w:pPr>
        <w:pStyle w:val="paragraph"/>
        <w:spacing w:before="0" w:beforeAutospacing="0" w:after="0" w:afterAutospacing="0"/>
        <w:rPr>
          <w:rFonts w:hint="eastAsia"/>
        </w:rPr>
      </w:pPr>
      <w:r>
        <w:rPr>
          <w:rFonts w:ascii="微软雅黑" w:eastAsia="微软雅黑" w:hAnsi="微软雅黑" w:hint="eastAsia"/>
          <w:color w:val="000000"/>
        </w:rPr>
        <w:t>对外交互接口：依赖房间分区的 “房间状态” 接口，仅在有效房间内提供视频服务。</w:t>
      </w:r>
    </w:p>
    <w:p w14:paraId="0F8E97B8" w14:textId="77777777" w:rsidR="003C1498" w:rsidRDefault="003C1498" w:rsidP="003C1498">
      <w:pPr>
        <w:pStyle w:val="4"/>
        <w:numPr>
          <w:ilvl w:val="3"/>
          <w:numId w:val="161"/>
        </w:numPr>
        <w:ind w:left="0" w:firstLine="0"/>
        <w:rPr>
          <w:rFonts w:hint="eastAsia"/>
        </w:rPr>
      </w:pPr>
      <w:bookmarkStart w:id="94" w:name="_Toc219328590"/>
      <w:r>
        <w:rPr>
          <w:rFonts w:ascii="微软雅黑" w:eastAsia="微软雅黑" w:hAnsi="微软雅黑" w:hint="eastAsia"/>
          <w:b/>
          <w:bCs/>
          <w:color w:val="000000"/>
          <w:szCs w:val="21"/>
        </w:rPr>
        <w:t>组合分层和分区</w:t>
      </w:r>
      <w:bookmarkEnd w:id="94"/>
    </w:p>
    <w:p w14:paraId="4E6A7F53" w14:textId="3908FFF3" w:rsidR="003C1498" w:rsidRDefault="0049408B" w:rsidP="003C1498">
      <w:pPr>
        <w:pStyle w:val="a2"/>
      </w:pPr>
      <w:r>
        <w:rPr>
          <w:noProof/>
        </w:rPr>
        <w:drawing>
          <wp:inline distT="0" distB="0" distL="0" distR="0" wp14:anchorId="324F3279" wp14:editId="66BD1D80">
            <wp:extent cx="6120130" cy="3068320"/>
            <wp:effectExtent l="0" t="0" r="0" b="0"/>
            <wp:docPr id="302728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20130" cy="3068320"/>
                    </a:xfrm>
                    <a:prstGeom prst="rect">
                      <a:avLst/>
                    </a:prstGeom>
                    <a:noFill/>
                    <a:ln>
                      <a:noFill/>
                    </a:ln>
                  </pic:spPr>
                </pic:pic>
              </a:graphicData>
            </a:graphic>
          </wp:inline>
        </w:drawing>
      </w:r>
    </w:p>
    <w:p w14:paraId="58455198" w14:textId="77777777" w:rsidR="0049408B" w:rsidRPr="0049408B" w:rsidRDefault="0049408B" w:rsidP="0049408B">
      <w:pPr>
        <w:pStyle w:val="a6"/>
        <w:numPr>
          <w:ilvl w:val="0"/>
          <w:numId w:val="162"/>
        </w:numPr>
      </w:pPr>
      <w:r w:rsidRPr="0049408B">
        <w:rPr>
          <w:rFonts w:hint="eastAsia"/>
        </w:rPr>
        <w:t>纵向是</w:t>
      </w:r>
      <w:r w:rsidRPr="0049408B">
        <w:rPr>
          <w:rFonts w:hint="eastAsia"/>
          <w:b/>
          <w:bCs/>
        </w:rPr>
        <w:t>分层</w:t>
      </w:r>
      <w:r w:rsidRPr="0049408B">
        <w:rPr>
          <w:rFonts w:hint="eastAsia"/>
        </w:rPr>
        <w:t>（表现层→数据层）。</w:t>
      </w:r>
    </w:p>
    <w:p w14:paraId="76580D75" w14:textId="77777777" w:rsidR="0049408B" w:rsidRPr="0049408B" w:rsidRDefault="0049408B" w:rsidP="0049408B">
      <w:pPr>
        <w:pStyle w:val="a6"/>
        <w:numPr>
          <w:ilvl w:val="0"/>
          <w:numId w:val="162"/>
        </w:numPr>
        <w:rPr>
          <w:rFonts w:hint="eastAsia"/>
        </w:rPr>
      </w:pPr>
      <w:r w:rsidRPr="0049408B">
        <w:rPr>
          <w:rFonts w:hint="eastAsia"/>
        </w:rPr>
        <w:t>横向是</w:t>
      </w:r>
      <w:r w:rsidRPr="0049408B">
        <w:rPr>
          <w:rFonts w:hint="eastAsia"/>
          <w:b/>
          <w:bCs/>
        </w:rPr>
        <w:t>分区</w:t>
      </w:r>
      <w:r w:rsidRPr="0049408B">
        <w:rPr>
          <w:rFonts w:hint="eastAsia"/>
        </w:rPr>
        <w:t>（房间</w:t>
      </w:r>
      <w:r w:rsidRPr="0049408B">
        <w:rPr>
          <w:rFonts w:hint="eastAsia"/>
        </w:rPr>
        <w:t xml:space="preserve"> / </w:t>
      </w:r>
      <w:r w:rsidRPr="0049408B">
        <w:rPr>
          <w:rFonts w:hint="eastAsia"/>
        </w:rPr>
        <w:t>聊天</w:t>
      </w:r>
      <w:r w:rsidRPr="0049408B">
        <w:rPr>
          <w:rFonts w:hint="eastAsia"/>
        </w:rPr>
        <w:t xml:space="preserve"> / </w:t>
      </w:r>
      <w:r w:rsidRPr="0049408B">
        <w:rPr>
          <w:rFonts w:hint="eastAsia"/>
        </w:rPr>
        <w:t>视频）。</w:t>
      </w:r>
    </w:p>
    <w:p w14:paraId="2B092828" w14:textId="77777777" w:rsidR="0049408B" w:rsidRPr="0049408B" w:rsidRDefault="0049408B" w:rsidP="0049408B">
      <w:pPr>
        <w:pStyle w:val="a6"/>
        <w:numPr>
          <w:ilvl w:val="0"/>
          <w:numId w:val="162"/>
        </w:numPr>
        <w:rPr>
          <w:rFonts w:hint="eastAsia"/>
        </w:rPr>
      </w:pPr>
      <w:r w:rsidRPr="0049408B">
        <w:rPr>
          <w:rFonts w:hint="eastAsia"/>
        </w:rPr>
        <w:t>每个分区内的组件严格按分层调用。</w:t>
      </w:r>
    </w:p>
    <w:p w14:paraId="19565AAE" w14:textId="77777777" w:rsidR="0049408B" w:rsidRPr="0049408B" w:rsidRDefault="0049408B" w:rsidP="0049408B">
      <w:pPr>
        <w:pStyle w:val="a6"/>
        <w:numPr>
          <w:ilvl w:val="0"/>
          <w:numId w:val="162"/>
        </w:numPr>
        <w:rPr>
          <w:rFonts w:hint="eastAsia"/>
        </w:rPr>
      </w:pPr>
      <w:r w:rsidRPr="0049408B">
        <w:rPr>
          <w:rFonts w:hint="eastAsia"/>
        </w:rPr>
        <w:t>分区间仅通过业务层</w:t>
      </w:r>
      <w:r w:rsidRPr="0049408B">
        <w:rPr>
          <w:rFonts w:hint="eastAsia"/>
        </w:rPr>
        <w:t xml:space="preserve"> / </w:t>
      </w:r>
      <w:r w:rsidRPr="0049408B">
        <w:rPr>
          <w:rFonts w:hint="eastAsia"/>
        </w:rPr>
        <w:t>接口层交互，</w:t>
      </w:r>
      <w:proofErr w:type="gramStart"/>
      <w:r w:rsidRPr="0049408B">
        <w:rPr>
          <w:rFonts w:hint="eastAsia"/>
        </w:rPr>
        <w:t>无跨层</w:t>
      </w:r>
      <w:proofErr w:type="gramEnd"/>
      <w:r w:rsidRPr="0049408B">
        <w:rPr>
          <w:rFonts w:hint="eastAsia"/>
        </w:rPr>
        <w:t>依赖。</w:t>
      </w:r>
    </w:p>
    <w:p w14:paraId="55584C53" w14:textId="2510FDC8" w:rsidR="0049408B" w:rsidRPr="0049408B" w:rsidRDefault="0049408B" w:rsidP="0049408B">
      <w:pPr>
        <w:pStyle w:val="a6"/>
        <w:numPr>
          <w:ilvl w:val="0"/>
          <w:numId w:val="162"/>
        </w:numPr>
        <w:rPr>
          <w:rFonts w:hint="eastAsia"/>
        </w:rPr>
      </w:pPr>
      <w:r w:rsidRPr="0049408B">
        <w:rPr>
          <w:rFonts w:hint="eastAsia"/>
        </w:rPr>
        <w:t>第三方依赖仅关联对应分区的指定层级，边界清晰。</w:t>
      </w:r>
    </w:p>
    <w:p w14:paraId="5DCB6319" w14:textId="18CBEB1A" w:rsidR="003C1498" w:rsidRDefault="003C1498" w:rsidP="003C1498">
      <w:pPr>
        <w:pStyle w:val="3"/>
        <w:spacing w:before="320" w:after="240"/>
        <w:rPr>
          <w:rFonts w:ascii="FreeSerif" w:eastAsia="方正仿宋_GBK" w:hAnsi="FreeSerif"/>
          <w:iCs w:val="0"/>
          <w:szCs w:val="24"/>
        </w:rPr>
      </w:pPr>
      <w:bookmarkStart w:id="95" w:name="_Toc219328591"/>
      <w:r w:rsidRPr="003C1498">
        <w:rPr>
          <w:rFonts w:ascii="FreeSerif" w:eastAsia="方正仿宋_GBK" w:hAnsi="FreeSerif" w:hint="eastAsia"/>
          <w:iCs w:val="0"/>
          <w:szCs w:val="24"/>
        </w:rPr>
        <w:t>前端包结构</w:t>
      </w:r>
      <w:bookmarkEnd w:id="95"/>
    </w:p>
    <w:p w14:paraId="27F4BDA9" w14:textId="32BE44E1" w:rsidR="0049408B" w:rsidRPr="0049408B" w:rsidRDefault="0049408B" w:rsidP="0049408B">
      <w:pPr>
        <w:pStyle w:val="a2"/>
        <w:rPr>
          <w:rFonts w:ascii="Liberation Serif" w:eastAsia="AR PL UMing CN" w:hAnsi="Liberation Serif" w:hint="eastAsia"/>
          <w:sz w:val="24"/>
        </w:rPr>
      </w:pPr>
      <w:r w:rsidRPr="0049408B">
        <w:rPr>
          <w:rFonts w:ascii="Liberation Serif" w:eastAsia="AR PL UMing CN" w:hAnsi="Liberation Serif"/>
          <w:sz w:val="24"/>
        </w:rPr>
        <w:lastRenderedPageBreak/>
        <w:drawing>
          <wp:inline distT="0" distB="0" distL="0" distR="0" wp14:anchorId="65B4EBCD" wp14:editId="5D997344">
            <wp:extent cx="6120130" cy="5485765"/>
            <wp:effectExtent l="0" t="0" r="0" b="635"/>
            <wp:docPr id="4289525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5485765"/>
                    </a:xfrm>
                    <a:prstGeom prst="rect">
                      <a:avLst/>
                    </a:prstGeom>
                    <a:noFill/>
                    <a:ln>
                      <a:noFill/>
                    </a:ln>
                  </pic:spPr>
                </pic:pic>
              </a:graphicData>
            </a:graphic>
          </wp:inline>
        </w:drawing>
      </w:r>
    </w:p>
    <w:p w14:paraId="5F0F523F" w14:textId="2C61CED0" w:rsidR="0049408B" w:rsidRPr="0049408B" w:rsidRDefault="0049408B" w:rsidP="0049408B">
      <w:pPr>
        <w:pStyle w:val="a6"/>
      </w:pPr>
      <w:r>
        <w:rPr>
          <w:rFonts w:hint="eastAsia"/>
        </w:rPr>
        <w:t>1.</w:t>
      </w:r>
      <w:r w:rsidRPr="0049408B">
        <w:rPr>
          <w:rFonts w:hint="eastAsia"/>
        </w:rPr>
        <w:t>表现层（</w:t>
      </w:r>
      <w:r w:rsidRPr="0049408B">
        <w:rPr>
          <w:rFonts w:hint="eastAsia"/>
        </w:rPr>
        <w:t xml:space="preserve">UI </w:t>
      </w:r>
      <w:r w:rsidRPr="0049408B">
        <w:rPr>
          <w:rFonts w:hint="eastAsia"/>
        </w:rPr>
        <w:t>层）：负责界面</w:t>
      </w:r>
      <w:proofErr w:type="gramStart"/>
      <w:r w:rsidRPr="0049408B">
        <w:rPr>
          <w:rFonts w:hint="eastAsia"/>
        </w:rPr>
        <w:t>交互与</w:t>
      </w:r>
      <w:proofErr w:type="gramEnd"/>
      <w:r w:rsidRPr="0049408B">
        <w:rPr>
          <w:rFonts w:hint="eastAsia"/>
        </w:rPr>
        <w:t>展示</w:t>
      </w:r>
    </w:p>
    <w:p w14:paraId="69D32A01" w14:textId="77777777" w:rsidR="0049408B" w:rsidRPr="0049408B" w:rsidRDefault="0049408B" w:rsidP="0049408B">
      <w:pPr>
        <w:pStyle w:val="a6"/>
      </w:pPr>
      <w:r w:rsidRPr="0049408B">
        <w:rPr>
          <w:rFonts w:hint="eastAsia"/>
        </w:rPr>
        <w:t>这一层是用户直接操作的界面组件，只处理</w:t>
      </w:r>
      <w:r w:rsidRPr="0049408B">
        <w:rPr>
          <w:rFonts w:hint="eastAsia"/>
        </w:rPr>
        <w:t xml:space="preserve"> </w:t>
      </w:r>
      <w:r w:rsidRPr="0049408B">
        <w:rPr>
          <w:rFonts w:hint="eastAsia"/>
        </w:rPr>
        <w:t>“界面渲染、用户输入</w:t>
      </w:r>
      <w:r w:rsidRPr="0049408B">
        <w:rPr>
          <w:rFonts w:hint="eastAsia"/>
        </w:rPr>
        <w:t xml:space="preserve"> / </w:t>
      </w:r>
      <w:r w:rsidRPr="0049408B">
        <w:rPr>
          <w:rFonts w:hint="eastAsia"/>
        </w:rPr>
        <w:t>反馈”，不包含业务逻辑，模块包括：</w:t>
      </w:r>
    </w:p>
    <w:p w14:paraId="64FF5083" w14:textId="77777777" w:rsidR="0049408B" w:rsidRPr="0049408B" w:rsidRDefault="0049408B" w:rsidP="0049408B">
      <w:pPr>
        <w:pStyle w:val="a6"/>
        <w:numPr>
          <w:ilvl w:val="0"/>
          <w:numId w:val="164"/>
        </w:numPr>
        <w:rPr>
          <w:rFonts w:hint="eastAsia"/>
        </w:rPr>
      </w:pPr>
      <w:proofErr w:type="spellStart"/>
      <w:r w:rsidRPr="0049408B">
        <w:rPr>
          <w:rFonts w:hint="eastAsia"/>
          <w:b/>
          <w:bCs/>
        </w:rPr>
        <w:t>RoomCreationUI</w:t>
      </w:r>
      <w:proofErr w:type="spellEnd"/>
      <w:r w:rsidRPr="0049408B">
        <w:rPr>
          <w:rFonts w:hint="eastAsia"/>
        </w:rPr>
        <w:t>：房间创建的界面，负责显示创建表单、提示用户输入房间名、展示房间界面等；</w:t>
      </w:r>
    </w:p>
    <w:p w14:paraId="31C09DDD" w14:textId="77777777" w:rsidR="0049408B" w:rsidRPr="0049408B" w:rsidRDefault="0049408B" w:rsidP="0049408B">
      <w:pPr>
        <w:pStyle w:val="a6"/>
        <w:numPr>
          <w:ilvl w:val="0"/>
          <w:numId w:val="164"/>
        </w:numPr>
        <w:rPr>
          <w:rFonts w:hint="eastAsia"/>
        </w:rPr>
      </w:pPr>
      <w:proofErr w:type="spellStart"/>
      <w:r w:rsidRPr="0049408B">
        <w:rPr>
          <w:rFonts w:hint="eastAsia"/>
          <w:b/>
          <w:bCs/>
        </w:rPr>
        <w:t>RoomManagementUI</w:t>
      </w:r>
      <w:proofErr w:type="spellEnd"/>
      <w:r w:rsidRPr="0049408B">
        <w:rPr>
          <w:rFonts w:hint="eastAsia"/>
        </w:rPr>
        <w:t>：房间管理的界面，处理播放、暂停、请求解散房间等操作的界面交互；</w:t>
      </w:r>
    </w:p>
    <w:p w14:paraId="4574ECD2" w14:textId="77777777" w:rsidR="0049408B" w:rsidRPr="0049408B" w:rsidRDefault="0049408B" w:rsidP="0049408B">
      <w:pPr>
        <w:pStyle w:val="a6"/>
        <w:numPr>
          <w:ilvl w:val="0"/>
          <w:numId w:val="164"/>
        </w:numPr>
        <w:rPr>
          <w:rFonts w:hint="eastAsia"/>
        </w:rPr>
      </w:pPr>
      <w:proofErr w:type="spellStart"/>
      <w:r w:rsidRPr="0049408B">
        <w:rPr>
          <w:rFonts w:hint="eastAsia"/>
          <w:b/>
          <w:bCs/>
        </w:rPr>
        <w:t>RoomJoiningUI</w:t>
      </w:r>
      <w:proofErr w:type="spellEnd"/>
      <w:r w:rsidRPr="0049408B">
        <w:rPr>
          <w:rFonts w:hint="eastAsia"/>
        </w:rPr>
        <w:t>：房间加入的界面，负责提示用户输入房间号、切换房间界面等；</w:t>
      </w:r>
    </w:p>
    <w:p w14:paraId="31ADFD58" w14:textId="77777777" w:rsidR="0049408B" w:rsidRPr="0049408B" w:rsidRDefault="0049408B" w:rsidP="0049408B">
      <w:pPr>
        <w:pStyle w:val="a6"/>
        <w:numPr>
          <w:ilvl w:val="0"/>
          <w:numId w:val="164"/>
        </w:numPr>
        <w:rPr>
          <w:rFonts w:hint="eastAsia"/>
        </w:rPr>
      </w:pPr>
      <w:proofErr w:type="spellStart"/>
      <w:r w:rsidRPr="0049408B">
        <w:rPr>
          <w:rFonts w:hint="eastAsia"/>
          <w:b/>
          <w:bCs/>
        </w:rPr>
        <w:t>RoomDismissalUI</w:t>
      </w:r>
      <w:proofErr w:type="spellEnd"/>
      <w:r w:rsidRPr="0049408B">
        <w:rPr>
          <w:rFonts w:hint="eastAsia"/>
        </w:rPr>
        <w:t>：房间解散的界面，展示提示信息、</w:t>
      </w:r>
      <w:proofErr w:type="gramStart"/>
      <w:r w:rsidRPr="0049408B">
        <w:rPr>
          <w:rFonts w:hint="eastAsia"/>
        </w:rPr>
        <w:t>确认弹窗等</w:t>
      </w:r>
      <w:proofErr w:type="gramEnd"/>
      <w:r w:rsidRPr="0049408B">
        <w:rPr>
          <w:rFonts w:hint="eastAsia"/>
        </w:rPr>
        <w:t>；</w:t>
      </w:r>
    </w:p>
    <w:p w14:paraId="7ADCF6A0" w14:textId="77777777" w:rsidR="0049408B" w:rsidRPr="0049408B" w:rsidRDefault="0049408B" w:rsidP="0049408B">
      <w:pPr>
        <w:pStyle w:val="a6"/>
        <w:numPr>
          <w:ilvl w:val="0"/>
          <w:numId w:val="164"/>
        </w:numPr>
        <w:rPr>
          <w:rFonts w:hint="eastAsia"/>
        </w:rPr>
      </w:pPr>
      <w:proofErr w:type="spellStart"/>
      <w:r w:rsidRPr="0049408B">
        <w:rPr>
          <w:rFonts w:hint="eastAsia"/>
          <w:b/>
          <w:bCs/>
        </w:rPr>
        <w:t>VideoSourceSettingUI</w:t>
      </w:r>
      <w:proofErr w:type="spellEnd"/>
      <w:r w:rsidRPr="0049408B">
        <w:rPr>
          <w:rFonts w:hint="eastAsia"/>
        </w:rPr>
        <w:t>：视频</w:t>
      </w:r>
      <w:proofErr w:type="gramStart"/>
      <w:r w:rsidRPr="0049408B">
        <w:rPr>
          <w:rFonts w:hint="eastAsia"/>
        </w:rPr>
        <w:t>源设置</w:t>
      </w:r>
      <w:proofErr w:type="gramEnd"/>
      <w:r w:rsidRPr="0049408B">
        <w:rPr>
          <w:rFonts w:hint="eastAsia"/>
        </w:rPr>
        <w:t>的界面，处理输入框展示、提交</w:t>
      </w:r>
      <w:r w:rsidRPr="0049408B">
        <w:rPr>
          <w:rFonts w:hint="eastAsia"/>
        </w:rPr>
        <w:t xml:space="preserve"> URL </w:t>
      </w:r>
      <w:r w:rsidRPr="0049408B">
        <w:rPr>
          <w:rFonts w:hint="eastAsia"/>
        </w:rPr>
        <w:t>等；</w:t>
      </w:r>
    </w:p>
    <w:p w14:paraId="09EE5A47" w14:textId="77777777" w:rsidR="0049408B" w:rsidRPr="0049408B" w:rsidRDefault="0049408B" w:rsidP="0049408B">
      <w:pPr>
        <w:pStyle w:val="a6"/>
        <w:numPr>
          <w:ilvl w:val="0"/>
          <w:numId w:val="164"/>
        </w:numPr>
        <w:rPr>
          <w:rFonts w:hint="eastAsia"/>
        </w:rPr>
      </w:pPr>
      <w:proofErr w:type="spellStart"/>
      <w:r w:rsidRPr="0049408B">
        <w:rPr>
          <w:rFonts w:hint="eastAsia"/>
          <w:b/>
          <w:bCs/>
        </w:rPr>
        <w:t>VideoPlayerUI</w:t>
      </w:r>
      <w:proofErr w:type="spellEnd"/>
      <w:r w:rsidRPr="0049408B">
        <w:rPr>
          <w:rFonts w:hint="eastAsia"/>
        </w:rPr>
        <w:t>：视频播放器的界面，负责播放器初始化、状态更新等；</w:t>
      </w:r>
    </w:p>
    <w:p w14:paraId="180A1CE7" w14:textId="77777777" w:rsidR="0049408B" w:rsidRPr="0049408B" w:rsidRDefault="0049408B" w:rsidP="0049408B">
      <w:pPr>
        <w:pStyle w:val="a6"/>
        <w:numPr>
          <w:ilvl w:val="0"/>
          <w:numId w:val="164"/>
        </w:numPr>
        <w:rPr>
          <w:rFonts w:hint="eastAsia"/>
        </w:rPr>
      </w:pPr>
      <w:proofErr w:type="spellStart"/>
      <w:r w:rsidRPr="0049408B">
        <w:rPr>
          <w:rFonts w:hint="eastAsia"/>
          <w:b/>
          <w:bCs/>
        </w:rPr>
        <w:t>ChatUI</w:t>
      </w:r>
      <w:proofErr w:type="spellEnd"/>
      <w:r w:rsidRPr="0049408B">
        <w:rPr>
          <w:rFonts w:hint="eastAsia"/>
        </w:rPr>
        <w:t>：聊天界面，处理消息收发、展示等。</w:t>
      </w:r>
    </w:p>
    <w:p w14:paraId="57038BDB" w14:textId="77777777" w:rsidR="0049408B" w:rsidRPr="0049408B" w:rsidRDefault="0049408B" w:rsidP="0049408B">
      <w:pPr>
        <w:pStyle w:val="a6"/>
        <w:rPr>
          <w:rFonts w:hint="eastAsia"/>
        </w:rPr>
      </w:pPr>
      <w:r w:rsidRPr="0049408B">
        <w:rPr>
          <w:rFonts w:hint="eastAsia"/>
        </w:rPr>
        <w:t> </w:t>
      </w:r>
    </w:p>
    <w:p w14:paraId="3E192467" w14:textId="3F3AD84F" w:rsidR="0049408B" w:rsidRPr="0049408B" w:rsidRDefault="0049408B" w:rsidP="0049408B">
      <w:pPr>
        <w:pStyle w:val="a6"/>
        <w:rPr>
          <w:rFonts w:hint="eastAsia"/>
          <w:b/>
          <w:bCs/>
        </w:rPr>
      </w:pPr>
      <w:r>
        <w:rPr>
          <w:rFonts w:hint="eastAsia"/>
        </w:rPr>
        <w:t>2.</w:t>
      </w:r>
      <w:r w:rsidRPr="0049408B">
        <w:rPr>
          <w:rFonts w:hint="eastAsia"/>
        </w:rPr>
        <w:t>控制层（</w:t>
      </w:r>
      <w:r w:rsidRPr="0049408B">
        <w:rPr>
          <w:rFonts w:hint="eastAsia"/>
        </w:rPr>
        <w:t xml:space="preserve">Controller </w:t>
      </w:r>
      <w:r w:rsidRPr="0049408B">
        <w:rPr>
          <w:rFonts w:hint="eastAsia"/>
        </w:rPr>
        <w:t>层）：负责业务逻辑处理</w:t>
      </w:r>
    </w:p>
    <w:p w14:paraId="65966712" w14:textId="77777777" w:rsidR="0049408B" w:rsidRPr="0049408B" w:rsidRDefault="0049408B" w:rsidP="0049408B">
      <w:pPr>
        <w:pStyle w:val="a6"/>
      </w:pPr>
      <w:r w:rsidRPr="0049408B">
        <w:rPr>
          <w:rFonts w:hint="eastAsia"/>
        </w:rPr>
        <w:t>这一层是</w:t>
      </w:r>
      <w:r w:rsidRPr="0049408B">
        <w:rPr>
          <w:rFonts w:hint="eastAsia"/>
        </w:rPr>
        <w:t xml:space="preserve"> </w:t>
      </w:r>
      <w:r w:rsidRPr="0049408B">
        <w:rPr>
          <w:rFonts w:hint="eastAsia"/>
        </w:rPr>
        <w:t>“表现层”</w:t>
      </w:r>
      <w:r w:rsidRPr="0049408B">
        <w:rPr>
          <w:rFonts w:hint="eastAsia"/>
        </w:rPr>
        <w:t xml:space="preserve"> </w:t>
      </w:r>
      <w:r w:rsidRPr="0049408B">
        <w:rPr>
          <w:rFonts w:hint="eastAsia"/>
        </w:rPr>
        <w:t>和</w:t>
      </w:r>
      <w:r w:rsidRPr="0049408B">
        <w:rPr>
          <w:rFonts w:hint="eastAsia"/>
        </w:rPr>
        <w:t xml:space="preserve"> </w:t>
      </w:r>
      <w:r w:rsidRPr="0049408B">
        <w:rPr>
          <w:rFonts w:hint="eastAsia"/>
        </w:rPr>
        <w:t>“后端</w:t>
      </w:r>
      <w:r w:rsidRPr="0049408B">
        <w:rPr>
          <w:rFonts w:hint="eastAsia"/>
        </w:rPr>
        <w:t xml:space="preserve"> / </w:t>
      </w:r>
      <w:r w:rsidRPr="0049408B">
        <w:rPr>
          <w:rFonts w:hint="eastAsia"/>
        </w:rPr>
        <w:t>数据层”</w:t>
      </w:r>
      <w:r w:rsidRPr="0049408B">
        <w:rPr>
          <w:rFonts w:hint="eastAsia"/>
        </w:rPr>
        <w:t xml:space="preserve"> </w:t>
      </w:r>
      <w:r w:rsidRPr="0049408B">
        <w:rPr>
          <w:rFonts w:hint="eastAsia"/>
        </w:rPr>
        <w:t>的中间件，接收</w:t>
      </w:r>
      <w:r w:rsidRPr="0049408B">
        <w:rPr>
          <w:rFonts w:hint="eastAsia"/>
        </w:rPr>
        <w:t xml:space="preserve"> UI </w:t>
      </w:r>
      <w:r w:rsidRPr="0049408B">
        <w:rPr>
          <w:rFonts w:hint="eastAsia"/>
        </w:rPr>
        <w:t>层的请求、处理业务</w:t>
      </w:r>
      <w:proofErr w:type="gramStart"/>
      <w:r w:rsidRPr="0049408B">
        <w:rPr>
          <w:rFonts w:hint="eastAsia"/>
        </w:rPr>
        <w:t>逻</w:t>
      </w:r>
      <w:proofErr w:type="gramEnd"/>
      <w:r w:rsidRPr="0049408B">
        <w:rPr>
          <w:rFonts w:hint="eastAsia"/>
        </w:rPr>
        <w:t xml:space="preserve"> </w:t>
      </w:r>
      <w:r w:rsidRPr="0049408B">
        <w:rPr>
          <w:rFonts w:hint="eastAsia"/>
        </w:rPr>
        <w:t>辑（验证、调用接口等），模块包括：</w:t>
      </w:r>
    </w:p>
    <w:p w14:paraId="55FD0DB5" w14:textId="77777777" w:rsidR="0049408B" w:rsidRPr="0049408B" w:rsidRDefault="0049408B" w:rsidP="0049408B">
      <w:pPr>
        <w:pStyle w:val="a6"/>
        <w:numPr>
          <w:ilvl w:val="0"/>
          <w:numId w:val="165"/>
        </w:numPr>
        <w:rPr>
          <w:rFonts w:hint="eastAsia"/>
        </w:rPr>
      </w:pPr>
      <w:proofErr w:type="spellStart"/>
      <w:r w:rsidRPr="0049408B">
        <w:rPr>
          <w:rFonts w:hint="eastAsia"/>
          <w:b/>
          <w:bCs/>
        </w:rPr>
        <w:lastRenderedPageBreak/>
        <w:t>RoomCreationController</w:t>
      </w:r>
      <w:proofErr w:type="spellEnd"/>
      <w:r w:rsidRPr="0049408B">
        <w:rPr>
          <w:rFonts w:hint="eastAsia"/>
        </w:rPr>
        <w:t>：处理房间创建的逻辑（创建请求、验证表单、设置创建者等）；</w:t>
      </w:r>
    </w:p>
    <w:p w14:paraId="6803AF5E" w14:textId="77777777" w:rsidR="0049408B" w:rsidRPr="0049408B" w:rsidRDefault="0049408B" w:rsidP="0049408B">
      <w:pPr>
        <w:pStyle w:val="a6"/>
        <w:numPr>
          <w:ilvl w:val="0"/>
          <w:numId w:val="165"/>
        </w:numPr>
        <w:rPr>
          <w:rFonts w:hint="eastAsia"/>
        </w:rPr>
      </w:pPr>
      <w:proofErr w:type="spellStart"/>
      <w:r w:rsidRPr="0049408B">
        <w:rPr>
          <w:rFonts w:hint="eastAsia"/>
          <w:b/>
          <w:bCs/>
        </w:rPr>
        <w:t>ChatController</w:t>
      </w:r>
      <w:proofErr w:type="spellEnd"/>
      <w:r w:rsidRPr="0049408B">
        <w:rPr>
          <w:rFonts w:hint="eastAsia"/>
        </w:rPr>
        <w:t>：处理聊天的逻辑（发送消息、验证消息合法性等）；</w:t>
      </w:r>
    </w:p>
    <w:p w14:paraId="706BA873" w14:textId="77777777" w:rsidR="0049408B" w:rsidRPr="0049408B" w:rsidRDefault="0049408B" w:rsidP="0049408B">
      <w:pPr>
        <w:pStyle w:val="a6"/>
        <w:numPr>
          <w:ilvl w:val="0"/>
          <w:numId w:val="165"/>
        </w:numPr>
        <w:rPr>
          <w:rFonts w:hint="eastAsia"/>
        </w:rPr>
      </w:pPr>
      <w:proofErr w:type="spellStart"/>
      <w:r w:rsidRPr="0049408B">
        <w:rPr>
          <w:rFonts w:hint="eastAsia"/>
          <w:b/>
          <w:bCs/>
        </w:rPr>
        <w:t>PlaybackController</w:t>
      </w:r>
      <w:proofErr w:type="spellEnd"/>
      <w:r w:rsidRPr="0049408B">
        <w:rPr>
          <w:rFonts w:hint="eastAsia"/>
        </w:rPr>
        <w:t>：处理播放控制的逻辑（判断操作是否允许等）；</w:t>
      </w:r>
    </w:p>
    <w:p w14:paraId="4668B558" w14:textId="77777777" w:rsidR="0049408B" w:rsidRDefault="0049408B" w:rsidP="0049408B">
      <w:pPr>
        <w:pStyle w:val="a6"/>
        <w:numPr>
          <w:ilvl w:val="0"/>
          <w:numId w:val="165"/>
        </w:numPr>
      </w:pPr>
      <w:proofErr w:type="spellStart"/>
      <w:r w:rsidRPr="0049408B">
        <w:rPr>
          <w:rFonts w:hint="eastAsia"/>
          <w:b/>
          <w:bCs/>
        </w:rPr>
        <w:t>JoinController</w:t>
      </w:r>
      <w:proofErr w:type="spellEnd"/>
      <w:r w:rsidRPr="0049408B">
        <w:rPr>
          <w:rFonts w:hint="eastAsia"/>
        </w:rPr>
        <w:t>：处理房间加入的逻辑（请求加入、验证权限、广播成员加入等）</w:t>
      </w:r>
    </w:p>
    <w:p w14:paraId="073D0001" w14:textId="7094E6F7" w:rsidR="0049408B" w:rsidRPr="0049408B" w:rsidRDefault="0049408B" w:rsidP="0049408B">
      <w:pPr>
        <w:pStyle w:val="a6"/>
        <w:ind w:left="360"/>
        <w:rPr>
          <w:rFonts w:hint="eastAsia"/>
        </w:rPr>
      </w:pPr>
      <w:r>
        <w:rPr>
          <w:rFonts w:hint="eastAsia"/>
          <w:b/>
          <w:bCs/>
        </w:rPr>
        <w:t>3</w:t>
      </w:r>
      <w:r w:rsidRPr="0049408B">
        <w:rPr>
          <w:rFonts w:hint="eastAsia"/>
        </w:rPr>
        <w:t>.</w:t>
      </w:r>
      <w:r>
        <w:rPr>
          <w:rFonts w:hint="eastAsia"/>
        </w:rPr>
        <w:t xml:space="preserve"> </w:t>
      </w:r>
      <w:r w:rsidRPr="0049408B">
        <w:rPr>
          <w:rFonts w:hint="eastAsia"/>
        </w:rPr>
        <w:t>架构特点</w:t>
      </w:r>
    </w:p>
    <w:p w14:paraId="4A35D7BE" w14:textId="77777777" w:rsidR="0049408B" w:rsidRPr="0049408B" w:rsidRDefault="0049408B" w:rsidP="0049408B">
      <w:pPr>
        <w:pStyle w:val="a6"/>
      </w:pPr>
      <w:r w:rsidRPr="0049408B">
        <w:rPr>
          <w:rFonts w:hint="eastAsia"/>
        </w:rPr>
        <w:t>这个设计是</w:t>
      </w:r>
      <w:r w:rsidRPr="0049408B">
        <w:rPr>
          <w:rFonts w:hint="eastAsia"/>
          <w:b/>
          <w:bCs/>
        </w:rPr>
        <w:t>前端分层解耦</w:t>
      </w:r>
      <w:r w:rsidRPr="0049408B">
        <w:rPr>
          <w:rFonts w:hint="eastAsia"/>
        </w:rPr>
        <w:t>的典型方式：</w:t>
      </w:r>
    </w:p>
    <w:p w14:paraId="0EA26267" w14:textId="77777777" w:rsidR="0049408B" w:rsidRPr="0049408B" w:rsidRDefault="0049408B" w:rsidP="0049408B">
      <w:pPr>
        <w:pStyle w:val="a6"/>
        <w:numPr>
          <w:ilvl w:val="0"/>
          <w:numId w:val="166"/>
        </w:numPr>
        <w:rPr>
          <w:rFonts w:hint="eastAsia"/>
        </w:rPr>
      </w:pPr>
      <w:r w:rsidRPr="0049408B">
        <w:rPr>
          <w:rFonts w:hint="eastAsia"/>
        </w:rPr>
        <w:t>表现层只做</w:t>
      </w:r>
      <w:r w:rsidRPr="0049408B">
        <w:rPr>
          <w:rFonts w:hint="eastAsia"/>
        </w:rPr>
        <w:t xml:space="preserve"> </w:t>
      </w:r>
      <w:r w:rsidRPr="0049408B">
        <w:rPr>
          <w:rFonts w:hint="eastAsia"/>
        </w:rPr>
        <w:t>“界面交互”，不碰业务逻辑；</w:t>
      </w:r>
    </w:p>
    <w:p w14:paraId="06A5BCBF" w14:textId="77777777" w:rsidR="0049408B" w:rsidRPr="0049408B" w:rsidRDefault="0049408B" w:rsidP="0049408B">
      <w:pPr>
        <w:pStyle w:val="a6"/>
        <w:numPr>
          <w:ilvl w:val="0"/>
          <w:numId w:val="166"/>
        </w:numPr>
        <w:rPr>
          <w:rFonts w:hint="eastAsia"/>
        </w:rPr>
      </w:pPr>
      <w:r w:rsidRPr="0049408B">
        <w:rPr>
          <w:rFonts w:hint="eastAsia"/>
        </w:rPr>
        <w:t>控制层只做</w:t>
      </w:r>
      <w:r w:rsidRPr="0049408B">
        <w:rPr>
          <w:rFonts w:hint="eastAsia"/>
        </w:rPr>
        <w:t xml:space="preserve"> </w:t>
      </w:r>
      <w:r w:rsidRPr="0049408B">
        <w:rPr>
          <w:rFonts w:hint="eastAsia"/>
        </w:rPr>
        <w:t>“逻辑处理”，不碰界面渲染；</w:t>
      </w:r>
    </w:p>
    <w:p w14:paraId="1F46AF20" w14:textId="77777777" w:rsidR="0049408B" w:rsidRPr="0049408B" w:rsidRDefault="0049408B" w:rsidP="0049408B">
      <w:pPr>
        <w:pStyle w:val="a6"/>
        <w:numPr>
          <w:ilvl w:val="0"/>
          <w:numId w:val="166"/>
        </w:numPr>
        <w:rPr>
          <w:rFonts w:hint="eastAsia"/>
        </w:rPr>
      </w:pPr>
      <w:r w:rsidRPr="0049408B">
        <w:rPr>
          <w:rFonts w:hint="eastAsia"/>
        </w:rPr>
        <w:t>两者通过</w:t>
      </w:r>
      <w:r w:rsidRPr="0049408B">
        <w:rPr>
          <w:rFonts w:hint="eastAsia"/>
        </w:rPr>
        <w:t xml:space="preserve"> </w:t>
      </w:r>
      <w:r w:rsidRPr="0049408B">
        <w:rPr>
          <w:rFonts w:hint="eastAsia"/>
        </w:rPr>
        <w:t>“请求</w:t>
      </w:r>
      <w:r w:rsidRPr="0049408B">
        <w:rPr>
          <w:rFonts w:hint="eastAsia"/>
        </w:rPr>
        <w:t xml:space="preserve"> - </w:t>
      </w:r>
      <w:r w:rsidRPr="0049408B">
        <w:rPr>
          <w:rFonts w:hint="eastAsia"/>
        </w:rPr>
        <w:t>响应”</w:t>
      </w:r>
      <w:r w:rsidRPr="0049408B">
        <w:rPr>
          <w:rFonts w:hint="eastAsia"/>
        </w:rPr>
        <w:t xml:space="preserve"> </w:t>
      </w:r>
      <w:r w:rsidRPr="0049408B">
        <w:rPr>
          <w:rFonts w:hint="eastAsia"/>
        </w:rPr>
        <w:t>的方式协作（比如</w:t>
      </w:r>
      <w:r w:rsidRPr="0049408B">
        <w:rPr>
          <w:rFonts w:hint="eastAsia"/>
        </w:rPr>
        <w:t xml:space="preserve"> </w:t>
      </w:r>
      <w:proofErr w:type="spellStart"/>
      <w:r w:rsidRPr="0049408B">
        <w:rPr>
          <w:rFonts w:hint="eastAsia"/>
        </w:rPr>
        <w:t>RoomCreationUI</w:t>
      </w:r>
      <w:proofErr w:type="spellEnd"/>
      <w:r w:rsidRPr="0049408B">
        <w:rPr>
          <w:rFonts w:hint="eastAsia"/>
        </w:rPr>
        <w:t xml:space="preserve"> </w:t>
      </w:r>
      <w:r w:rsidRPr="0049408B">
        <w:rPr>
          <w:rFonts w:hint="eastAsia"/>
        </w:rPr>
        <w:t>的操作，会调用</w:t>
      </w:r>
      <w:r w:rsidRPr="0049408B">
        <w:rPr>
          <w:rFonts w:hint="eastAsia"/>
        </w:rPr>
        <w:t xml:space="preserve"> </w:t>
      </w:r>
      <w:proofErr w:type="spellStart"/>
      <w:r w:rsidRPr="0049408B">
        <w:rPr>
          <w:rFonts w:hint="eastAsia"/>
        </w:rPr>
        <w:t>RoomCreationController</w:t>
      </w:r>
      <w:proofErr w:type="spellEnd"/>
      <w:r w:rsidRPr="0049408B">
        <w:rPr>
          <w:rFonts w:hint="eastAsia"/>
        </w:rPr>
        <w:t xml:space="preserve"> </w:t>
      </w:r>
      <w:r w:rsidRPr="0049408B">
        <w:rPr>
          <w:rFonts w:hint="eastAsia"/>
        </w:rPr>
        <w:t>的逻辑）。</w:t>
      </w:r>
    </w:p>
    <w:p w14:paraId="75BA0C7F" w14:textId="77777777" w:rsidR="0049408B" w:rsidRPr="0049408B" w:rsidRDefault="0049408B" w:rsidP="0049408B">
      <w:pPr>
        <w:pStyle w:val="a6"/>
        <w:rPr>
          <w:rFonts w:hint="eastAsia"/>
        </w:rPr>
      </w:pPr>
    </w:p>
    <w:p w14:paraId="4686F9A0" w14:textId="2F3E1592" w:rsidR="003C1498" w:rsidRPr="003C1498" w:rsidRDefault="003C1498" w:rsidP="003C1498">
      <w:pPr>
        <w:pStyle w:val="3"/>
        <w:spacing w:before="320" w:after="240"/>
        <w:rPr>
          <w:rFonts w:ascii="FreeSerif" w:eastAsia="方正仿宋_GBK" w:hAnsi="FreeSerif" w:hint="eastAsia"/>
          <w:iCs w:val="0"/>
          <w:szCs w:val="24"/>
        </w:rPr>
      </w:pPr>
      <w:bookmarkStart w:id="96" w:name="_Toc219328592"/>
      <w:r w:rsidRPr="003C1498">
        <w:rPr>
          <w:rFonts w:ascii="FreeSerif" w:eastAsia="方正仿宋_GBK" w:hAnsi="FreeSerif" w:hint="eastAsia"/>
          <w:iCs w:val="0"/>
          <w:szCs w:val="24"/>
        </w:rPr>
        <w:t>后端包结构</w:t>
      </w:r>
      <w:bookmarkEnd w:id="96"/>
    </w:p>
    <w:p w14:paraId="677F8ED9" w14:textId="23980B27" w:rsidR="0049408B" w:rsidRDefault="0049408B" w:rsidP="0049408B">
      <w:pPr>
        <w:pStyle w:val="a2"/>
      </w:pPr>
      <w:r>
        <w:rPr>
          <w:noProof/>
        </w:rPr>
        <w:drawing>
          <wp:inline distT="0" distB="0" distL="0" distR="0" wp14:anchorId="761C3DD6" wp14:editId="7B00BF70">
            <wp:extent cx="6120130" cy="3310255"/>
            <wp:effectExtent l="0" t="0" r="0" b="4445"/>
            <wp:docPr id="1705249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0130" cy="3310255"/>
                    </a:xfrm>
                    <a:prstGeom prst="rect">
                      <a:avLst/>
                    </a:prstGeom>
                    <a:noFill/>
                    <a:ln>
                      <a:noFill/>
                    </a:ln>
                  </pic:spPr>
                </pic:pic>
              </a:graphicData>
            </a:graphic>
          </wp:inline>
        </w:drawing>
      </w:r>
    </w:p>
    <w:p w14:paraId="6D71D4F5" w14:textId="77777777" w:rsidR="0049408B" w:rsidRPr="0049408B" w:rsidRDefault="0049408B" w:rsidP="0049408B">
      <w:pPr>
        <w:pStyle w:val="a2"/>
        <w:numPr>
          <w:ilvl w:val="0"/>
          <w:numId w:val="168"/>
        </w:numPr>
        <w:rPr>
          <w:b/>
          <w:bCs/>
        </w:rPr>
      </w:pPr>
      <w:r w:rsidRPr="0049408B">
        <w:rPr>
          <w:rFonts w:hint="eastAsia"/>
        </w:rPr>
        <w:t>控制层：负责后端业务逻辑处理</w:t>
      </w:r>
    </w:p>
    <w:p w14:paraId="4303ABB2" w14:textId="77777777" w:rsidR="0049408B" w:rsidRPr="0049408B" w:rsidRDefault="0049408B" w:rsidP="0049408B">
      <w:pPr>
        <w:pStyle w:val="a2"/>
        <w:ind w:firstLine="0"/>
      </w:pPr>
      <w:r w:rsidRPr="0049408B">
        <w:rPr>
          <w:rFonts w:hint="eastAsia"/>
        </w:rPr>
        <w:t>这一层是后端的</w:t>
      </w:r>
      <w:r w:rsidRPr="0049408B">
        <w:rPr>
          <w:rFonts w:hint="eastAsia"/>
        </w:rPr>
        <w:t xml:space="preserve"> </w:t>
      </w:r>
      <w:r w:rsidRPr="0049408B">
        <w:rPr>
          <w:rFonts w:hint="eastAsia"/>
        </w:rPr>
        <w:t>“逻辑调度中心”，接收前端请求、处理业务规则（比如权限校验、</w:t>
      </w:r>
      <w:r w:rsidRPr="0049408B">
        <w:rPr>
          <w:rFonts w:hint="eastAsia"/>
        </w:rPr>
        <w:t xml:space="preserve"> </w:t>
      </w:r>
      <w:r w:rsidRPr="0049408B">
        <w:rPr>
          <w:rFonts w:hint="eastAsia"/>
        </w:rPr>
        <w:t>事件广播），并操作实体层的数据，模块包括：</w:t>
      </w:r>
    </w:p>
    <w:p w14:paraId="7EDEACB1" w14:textId="77777777" w:rsidR="0049408B" w:rsidRPr="0049408B" w:rsidRDefault="0049408B" w:rsidP="0049408B">
      <w:pPr>
        <w:pStyle w:val="a2"/>
        <w:numPr>
          <w:ilvl w:val="0"/>
          <w:numId w:val="169"/>
        </w:numPr>
        <w:rPr>
          <w:rFonts w:hint="eastAsia"/>
        </w:rPr>
      </w:pPr>
      <w:proofErr w:type="spellStart"/>
      <w:r w:rsidRPr="0049408B">
        <w:rPr>
          <w:rFonts w:hint="eastAsia"/>
          <w:b/>
          <w:bCs/>
        </w:rPr>
        <w:t>VideoStateController</w:t>
      </w:r>
      <w:proofErr w:type="spellEnd"/>
      <w:r w:rsidRPr="0049408B">
        <w:rPr>
          <w:rFonts w:hint="eastAsia"/>
        </w:rPr>
        <w:t>：视频状态控制，负责初始化视频状态、设置播放源、控制播放</w:t>
      </w:r>
      <w:r w:rsidRPr="0049408B">
        <w:rPr>
          <w:rFonts w:hint="eastAsia"/>
        </w:rPr>
        <w:t xml:space="preserve"> / </w:t>
      </w:r>
      <w:r w:rsidRPr="0049408B">
        <w:rPr>
          <w:rFonts w:hint="eastAsia"/>
        </w:rPr>
        <w:t>暂停</w:t>
      </w:r>
      <w:r w:rsidRPr="0049408B">
        <w:rPr>
          <w:rFonts w:hint="eastAsia"/>
        </w:rPr>
        <w:t xml:space="preserve"> / </w:t>
      </w:r>
      <w:r w:rsidRPr="0049408B">
        <w:rPr>
          <w:rFonts w:hint="eastAsia"/>
        </w:rPr>
        <w:t>跳转等逻辑；</w:t>
      </w:r>
    </w:p>
    <w:p w14:paraId="3F940B1F" w14:textId="77777777" w:rsidR="0049408B" w:rsidRPr="0049408B" w:rsidRDefault="0049408B" w:rsidP="0049408B">
      <w:pPr>
        <w:pStyle w:val="a2"/>
        <w:numPr>
          <w:ilvl w:val="0"/>
          <w:numId w:val="169"/>
        </w:numPr>
        <w:rPr>
          <w:rFonts w:hint="eastAsia"/>
        </w:rPr>
      </w:pPr>
      <w:proofErr w:type="spellStart"/>
      <w:r w:rsidRPr="0049408B">
        <w:rPr>
          <w:rFonts w:hint="eastAsia"/>
          <w:b/>
          <w:bCs/>
        </w:rPr>
        <w:t>SyncController</w:t>
      </w:r>
      <w:proofErr w:type="spellEnd"/>
      <w:r w:rsidRPr="0049408B">
        <w:rPr>
          <w:rFonts w:hint="eastAsia"/>
        </w:rPr>
        <w:t>（两个）：同步控制，负责生成同步事件、广播同步数据、更新播放状态等，保障多用户的播放同步；</w:t>
      </w:r>
    </w:p>
    <w:p w14:paraId="2D7B71D0" w14:textId="77777777" w:rsidR="0049408B" w:rsidRPr="0049408B" w:rsidRDefault="0049408B" w:rsidP="0049408B">
      <w:pPr>
        <w:pStyle w:val="a2"/>
        <w:numPr>
          <w:ilvl w:val="0"/>
          <w:numId w:val="169"/>
        </w:numPr>
        <w:rPr>
          <w:rFonts w:hint="eastAsia"/>
        </w:rPr>
      </w:pPr>
      <w:proofErr w:type="spellStart"/>
      <w:r w:rsidRPr="0049408B">
        <w:rPr>
          <w:rFonts w:hint="eastAsia"/>
          <w:b/>
          <w:bCs/>
        </w:rPr>
        <w:t>ChatController</w:t>
      </w:r>
      <w:proofErr w:type="spellEnd"/>
      <w:r w:rsidRPr="0049408B">
        <w:rPr>
          <w:rFonts w:hint="eastAsia"/>
        </w:rPr>
        <w:t>：聊天控制，处理消息发送、广播、合法性验证；</w:t>
      </w:r>
    </w:p>
    <w:p w14:paraId="73CA1253" w14:textId="77777777" w:rsidR="0049408B" w:rsidRPr="0049408B" w:rsidRDefault="0049408B" w:rsidP="0049408B">
      <w:pPr>
        <w:pStyle w:val="a2"/>
        <w:numPr>
          <w:ilvl w:val="0"/>
          <w:numId w:val="169"/>
        </w:numPr>
        <w:rPr>
          <w:rFonts w:hint="eastAsia"/>
        </w:rPr>
      </w:pPr>
      <w:proofErr w:type="spellStart"/>
      <w:r w:rsidRPr="0049408B">
        <w:rPr>
          <w:rFonts w:hint="eastAsia"/>
          <w:b/>
          <w:bCs/>
        </w:rPr>
        <w:lastRenderedPageBreak/>
        <w:t>RoomDismissalController</w:t>
      </w:r>
      <w:proofErr w:type="spellEnd"/>
      <w:r w:rsidRPr="0049408B">
        <w:rPr>
          <w:rFonts w:hint="eastAsia"/>
        </w:rPr>
        <w:t>：房间解散控制，处理解散请求、成员断开连接、销毁房间等逻辑。</w:t>
      </w:r>
    </w:p>
    <w:p w14:paraId="2A2DEB39" w14:textId="77777777" w:rsidR="0049408B" w:rsidRPr="0049408B" w:rsidRDefault="0049408B" w:rsidP="0049408B">
      <w:pPr>
        <w:pStyle w:val="a2"/>
        <w:numPr>
          <w:ilvl w:val="0"/>
          <w:numId w:val="168"/>
        </w:numPr>
        <w:rPr>
          <w:rFonts w:hint="eastAsia"/>
          <w:b/>
          <w:bCs/>
        </w:rPr>
      </w:pPr>
      <w:r w:rsidRPr="0049408B">
        <w:rPr>
          <w:rFonts w:hint="eastAsia"/>
        </w:rPr>
        <w:t>实体层：负责数据模型与状态存储</w:t>
      </w:r>
    </w:p>
    <w:p w14:paraId="3EA5A0EE" w14:textId="77777777" w:rsidR="0049408B" w:rsidRPr="0049408B" w:rsidRDefault="0049408B" w:rsidP="0049408B">
      <w:pPr>
        <w:pStyle w:val="a2"/>
        <w:ind w:firstLine="0"/>
      </w:pPr>
      <w:r w:rsidRPr="0049408B">
        <w:rPr>
          <w:rFonts w:hint="eastAsia"/>
        </w:rPr>
        <w:t>这一层是后端的</w:t>
      </w:r>
      <w:r w:rsidRPr="0049408B">
        <w:rPr>
          <w:rFonts w:hint="eastAsia"/>
        </w:rPr>
        <w:t xml:space="preserve"> </w:t>
      </w:r>
      <w:r w:rsidRPr="0049408B">
        <w:rPr>
          <w:rFonts w:hint="eastAsia"/>
        </w:rPr>
        <w:t>“数据载体”，定义了系统中核心对象的结构和基础操作，模块包</w:t>
      </w:r>
      <w:r w:rsidRPr="0049408B">
        <w:rPr>
          <w:rFonts w:hint="eastAsia"/>
        </w:rPr>
        <w:t xml:space="preserve"> </w:t>
      </w:r>
      <w:proofErr w:type="gramStart"/>
      <w:r w:rsidRPr="0049408B">
        <w:rPr>
          <w:rFonts w:hint="eastAsia"/>
        </w:rPr>
        <w:t>括</w:t>
      </w:r>
      <w:proofErr w:type="gramEnd"/>
      <w:r w:rsidRPr="0049408B">
        <w:rPr>
          <w:rFonts w:hint="eastAsia"/>
        </w:rPr>
        <w:t>：</w:t>
      </w:r>
    </w:p>
    <w:p w14:paraId="731B9F47" w14:textId="77777777" w:rsidR="0049408B" w:rsidRPr="0049408B" w:rsidRDefault="0049408B" w:rsidP="0049408B">
      <w:pPr>
        <w:pStyle w:val="a2"/>
        <w:numPr>
          <w:ilvl w:val="0"/>
          <w:numId w:val="170"/>
        </w:numPr>
        <w:rPr>
          <w:rFonts w:hint="eastAsia"/>
        </w:rPr>
      </w:pPr>
      <w:proofErr w:type="spellStart"/>
      <w:r w:rsidRPr="0049408B">
        <w:rPr>
          <w:rFonts w:hint="eastAsia"/>
          <w:b/>
          <w:bCs/>
        </w:rPr>
        <w:t>VideoState</w:t>
      </w:r>
      <w:proofErr w:type="spellEnd"/>
      <w:r w:rsidRPr="0049408B">
        <w:rPr>
          <w:rFonts w:hint="eastAsia"/>
        </w:rPr>
        <w:t>：视频状态模型，存储视频</w:t>
      </w:r>
      <w:r w:rsidRPr="0049408B">
        <w:rPr>
          <w:rFonts w:hint="eastAsia"/>
        </w:rPr>
        <w:t xml:space="preserve"> URL</w:t>
      </w:r>
      <w:r w:rsidRPr="0049408B">
        <w:rPr>
          <w:rFonts w:hint="eastAsia"/>
        </w:rPr>
        <w:t>、播放状态、进度、</w:t>
      </w:r>
      <w:proofErr w:type="gramStart"/>
      <w:r w:rsidRPr="0049408B">
        <w:rPr>
          <w:rFonts w:hint="eastAsia"/>
        </w:rPr>
        <w:t>倍</w:t>
      </w:r>
      <w:proofErr w:type="gramEnd"/>
      <w:r w:rsidRPr="0049408B">
        <w:rPr>
          <w:rFonts w:hint="eastAsia"/>
        </w:rPr>
        <w:t>速等核心数据；</w:t>
      </w:r>
    </w:p>
    <w:p w14:paraId="05BA5850" w14:textId="77777777" w:rsidR="0049408B" w:rsidRPr="0049408B" w:rsidRDefault="0049408B" w:rsidP="0049408B">
      <w:pPr>
        <w:pStyle w:val="a2"/>
        <w:numPr>
          <w:ilvl w:val="0"/>
          <w:numId w:val="170"/>
        </w:numPr>
        <w:rPr>
          <w:rFonts w:hint="eastAsia"/>
        </w:rPr>
      </w:pPr>
      <w:r w:rsidRPr="0049408B">
        <w:rPr>
          <w:rFonts w:hint="eastAsia"/>
          <w:b/>
          <w:bCs/>
        </w:rPr>
        <w:t>Room</w:t>
      </w:r>
      <w:r w:rsidRPr="0049408B">
        <w:rPr>
          <w:rFonts w:hint="eastAsia"/>
        </w:rPr>
        <w:t>：房间模型，存储房间</w:t>
      </w:r>
      <w:r w:rsidRPr="0049408B">
        <w:rPr>
          <w:rFonts w:hint="eastAsia"/>
        </w:rPr>
        <w:t xml:space="preserve"> ID</w:t>
      </w:r>
      <w:r w:rsidRPr="0049408B">
        <w:rPr>
          <w:rFonts w:hint="eastAsia"/>
        </w:rPr>
        <w:t>、配置、创建者、成员列表等房间信息，提供成员管理、解散等基础方法；</w:t>
      </w:r>
    </w:p>
    <w:p w14:paraId="58DAAFBB" w14:textId="77777777" w:rsidR="0049408B" w:rsidRPr="0049408B" w:rsidRDefault="0049408B" w:rsidP="0049408B">
      <w:pPr>
        <w:pStyle w:val="a2"/>
        <w:numPr>
          <w:ilvl w:val="0"/>
          <w:numId w:val="170"/>
        </w:numPr>
        <w:rPr>
          <w:rFonts w:hint="eastAsia"/>
        </w:rPr>
      </w:pPr>
      <w:r w:rsidRPr="0049408B">
        <w:rPr>
          <w:rFonts w:hint="eastAsia"/>
          <w:b/>
          <w:bCs/>
        </w:rPr>
        <w:t>Participant</w:t>
      </w:r>
      <w:r w:rsidRPr="0049408B">
        <w:rPr>
          <w:rFonts w:hint="eastAsia"/>
        </w:rPr>
        <w:t>：参与者模型，存储用户昵称、角色、权限等信息；</w:t>
      </w:r>
    </w:p>
    <w:p w14:paraId="58947B63" w14:textId="77777777" w:rsidR="0049408B" w:rsidRPr="0049408B" w:rsidRDefault="0049408B" w:rsidP="0049408B">
      <w:pPr>
        <w:pStyle w:val="a2"/>
        <w:numPr>
          <w:ilvl w:val="0"/>
          <w:numId w:val="170"/>
        </w:numPr>
        <w:rPr>
          <w:rFonts w:hint="eastAsia"/>
        </w:rPr>
      </w:pPr>
      <w:proofErr w:type="spellStart"/>
      <w:r w:rsidRPr="0049408B">
        <w:rPr>
          <w:rFonts w:hint="eastAsia"/>
          <w:b/>
          <w:bCs/>
        </w:rPr>
        <w:t>SyncEvent</w:t>
      </w:r>
      <w:proofErr w:type="spellEnd"/>
      <w:r w:rsidRPr="0049408B">
        <w:rPr>
          <w:rFonts w:hint="eastAsia"/>
        </w:rPr>
        <w:t>：同步事件模型，定义同步事件的类型，用于多用户播放同步的消息载体。</w:t>
      </w:r>
    </w:p>
    <w:p w14:paraId="534E78BA" w14:textId="77777777" w:rsidR="0049408B" w:rsidRPr="0049408B" w:rsidRDefault="0049408B" w:rsidP="0049408B">
      <w:pPr>
        <w:pStyle w:val="a2"/>
        <w:numPr>
          <w:ilvl w:val="0"/>
          <w:numId w:val="168"/>
        </w:numPr>
        <w:rPr>
          <w:rFonts w:hint="eastAsia"/>
          <w:b/>
          <w:bCs/>
        </w:rPr>
      </w:pPr>
      <w:r w:rsidRPr="0049408B">
        <w:rPr>
          <w:rFonts w:hint="eastAsia"/>
        </w:rPr>
        <w:t>架构特点</w:t>
      </w:r>
    </w:p>
    <w:p w14:paraId="047A69C4" w14:textId="77777777" w:rsidR="0049408B" w:rsidRPr="0049408B" w:rsidRDefault="0049408B" w:rsidP="0049408B">
      <w:pPr>
        <w:pStyle w:val="a2"/>
        <w:ind w:firstLine="0"/>
      </w:pPr>
      <w:r w:rsidRPr="0049408B">
        <w:rPr>
          <w:rFonts w:hint="eastAsia"/>
        </w:rPr>
        <w:t>这个设计是后端</w:t>
      </w:r>
      <w:r w:rsidRPr="0049408B">
        <w:rPr>
          <w:rFonts w:hint="eastAsia"/>
        </w:rPr>
        <w:t xml:space="preserve"> **</w:t>
      </w:r>
      <w:r w:rsidRPr="0049408B">
        <w:rPr>
          <w:rFonts w:hint="eastAsia"/>
        </w:rPr>
        <w:t>“逻辑</w:t>
      </w:r>
      <w:r w:rsidRPr="0049408B">
        <w:rPr>
          <w:rFonts w:hint="eastAsia"/>
        </w:rPr>
        <w:t xml:space="preserve"> - </w:t>
      </w:r>
      <w:r w:rsidRPr="0049408B">
        <w:rPr>
          <w:rFonts w:hint="eastAsia"/>
        </w:rPr>
        <w:t>数据分离”</w:t>
      </w:r>
      <w:r w:rsidRPr="0049408B">
        <w:rPr>
          <w:rFonts w:hint="eastAsia"/>
        </w:rPr>
        <w:t xml:space="preserve">** </w:t>
      </w:r>
      <w:r w:rsidRPr="0049408B">
        <w:rPr>
          <w:rFonts w:hint="eastAsia"/>
        </w:rPr>
        <w:t>的典型方式：</w:t>
      </w:r>
    </w:p>
    <w:p w14:paraId="673830C9" w14:textId="77777777" w:rsidR="0049408B" w:rsidRPr="0049408B" w:rsidRDefault="0049408B" w:rsidP="0049408B">
      <w:pPr>
        <w:pStyle w:val="a2"/>
        <w:numPr>
          <w:ilvl w:val="0"/>
          <w:numId w:val="171"/>
        </w:numPr>
        <w:rPr>
          <w:rFonts w:hint="eastAsia"/>
        </w:rPr>
      </w:pPr>
      <w:r w:rsidRPr="0049408B">
        <w:rPr>
          <w:rFonts w:hint="eastAsia"/>
        </w:rPr>
        <w:t>控制层只做</w:t>
      </w:r>
      <w:r w:rsidRPr="0049408B">
        <w:rPr>
          <w:rFonts w:hint="eastAsia"/>
        </w:rPr>
        <w:t xml:space="preserve"> </w:t>
      </w:r>
      <w:r w:rsidRPr="0049408B">
        <w:rPr>
          <w:rFonts w:hint="eastAsia"/>
        </w:rPr>
        <w:t>“业务逻辑”，不直接存储数据，而是调用实体层的方法操作数据；</w:t>
      </w:r>
    </w:p>
    <w:p w14:paraId="71B46BC7" w14:textId="77777777" w:rsidR="0049408B" w:rsidRPr="0049408B" w:rsidRDefault="0049408B" w:rsidP="0049408B">
      <w:pPr>
        <w:pStyle w:val="a2"/>
        <w:numPr>
          <w:ilvl w:val="0"/>
          <w:numId w:val="171"/>
        </w:numPr>
        <w:rPr>
          <w:rFonts w:hint="eastAsia"/>
        </w:rPr>
      </w:pPr>
      <w:r w:rsidRPr="0049408B">
        <w:rPr>
          <w:rFonts w:hint="eastAsia"/>
        </w:rPr>
        <w:t>实体层只做</w:t>
      </w:r>
      <w:r w:rsidRPr="0049408B">
        <w:rPr>
          <w:rFonts w:hint="eastAsia"/>
        </w:rPr>
        <w:t xml:space="preserve"> </w:t>
      </w:r>
      <w:r w:rsidRPr="0049408B">
        <w:rPr>
          <w:rFonts w:hint="eastAsia"/>
        </w:rPr>
        <w:t>“数据存储</w:t>
      </w:r>
      <w:r w:rsidRPr="0049408B">
        <w:rPr>
          <w:rFonts w:hint="eastAsia"/>
        </w:rPr>
        <w:t xml:space="preserve"> + </w:t>
      </w:r>
      <w:r w:rsidRPr="0049408B">
        <w:rPr>
          <w:rFonts w:hint="eastAsia"/>
        </w:rPr>
        <w:t>基础操作”，不包含复杂业务逻辑；</w:t>
      </w:r>
    </w:p>
    <w:p w14:paraId="0764846F" w14:textId="0B7FB5A1" w:rsidR="0049408B" w:rsidRPr="0049408B" w:rsidRDefault="0049408B" w:rsidP="0049408B">
      <w:pPr>
        <w:pStyle w:val="a2"/>
        <w:numPr>
          <w:ilvl w:val="0"/>
          <w:numId w:val="171"/>
        </w:numPr>
        <w:rPr>
          <w:rFonts w:hint="eastAsia"/>
        </w:rPr>
      </w:pPr>
      <w:r w:rsidRPr="0049408B">
        <w:rPr>
          <w:rFonts w:hint="eastAsia"/>
        </w:rPr>
        <w:t>两者协作：控制层处理业务规则后，通过实体层的方法读写数据（比如</w:t>
      </w:r>
      <w:proofErr w:type="spellStart"/>
      <w:r w:rsidRPr="0049408B">
        <w:rPr>
          <w:rFonts w:hint="eastAsia"/>
        </w:rPr>
        <w:t>RoomDismissalController</w:t>
      </w:r>
      <w:proofErr w:type="spellEnd"/>
      <w:r w:rsidRPr="0049408B">
        <w:rPr>
          <w:rFonts w:hint="eastAsia"/>
        </w:rPr>
        <w:t>调用</w:t>
      </w:r>
      <w:r w:rsidRPr="0049408B">
        <w:rPr>
          <w:rFonts w:hint="eastAsia"/>
        </w:rPr>
        <w:t>Room</w:t>
      </w:r>
      <w:r w:rsidRPr="0049408B">
        <w:rPr>
          <w:rFonts w:hint="eastAsia"/>
        </w:rPr>
        <w:t>的</w:t>
      </w:r>
      <w:r w:rsidRPr="0049408B">
        <w:rPr>
          <w:rFonts w:hint="eastAsia"/>
        </w:rPr>
        <w:t>dismiss()</w:t>
      </w:r>
      <w:r w:rsidRPr="0049408B">
        <w:rPr>
          <w:rFonts w:hint="eastAsia"/>
        </w:rPr>
        <w:t>方法完成房间解散）。</w:t>
      </w:r>
    </w:p>
    <w:p w14:paraId="7052F065" w14:textId="77777777" w:rsidR="0049408B" w:rsidRPr="00D92FCD" w:rsidRDefault="0049408B" w:rsidP="00D92FCD">
      <w:pPr>
        <w:pStyle w:val="2"/>
      </w:pPr>
      <w:bookmarkStart w:id="97" w:name="_Toc219328593"/>
      <w:r w:rsidRPr="00D92FCD">
        <w:rPr>
          <w:rFonts w:hint="eastAsia"/>
        </w:rPr>
        <w:t>系统组件架构</w:t>
      </w:r>
      <w:bookmarkEnd w:id="97"/>
    </w:p>
    <w:p w14:paraId="66B7485D" w14:textId="77777777" w:rsidR="0049408B" w:rsidRDefault="0049408B" w:rsidP="0049408B">
      <w:pPr>
        <w:pStyle w:val="paragraph"/>
        <w:spacing w:before="62" w:beforeAutospacing="0" w:after="62" w:afterAutospacing="0"/>
        <w:ind w:firstLine="420"/>
        <w:rPr>
          <w:rFonts w:ascii="方正仿宋_GBK" w:eastAsia="方正仿宋_GBK"/>
          <w:color w:val="000000"/>
          <w:sz w:val="21"/>
          <w:szCs w:val="21"/>
        </w:rPr>
      </w:pPr>
      <w:r>
        <w:rPr>
          <w:rFonts w:ascii="方正仿宋_GBK" w:eastAsia="方正仿宋_GBK" w:hint="eastAsia"/>
          <w:color w:val="000000"/>
          <w:sz w:val="21"/>
          <w:szCs w:val="21"/>
        </w:rPr>
        <w:t>产出组件图、并</w:t>
      </w:r>
      <w:r>
        <w:rPr>
          <w:rFonts w:ascii="方正仿宋_GBK" w:eastAsia="方正仿宋_GBK" w:hint="eastAsia"/>
          <w:b/>
          <w:bCs/>
          <w:color w:val="000000"/>
          <w:sz w:val="21"/>
          <w:szCs w:val="21"/>
        </w:rPr>
        <w:t>定义各组件之间的通信方式，</w:t>
      </w:r>
      <w:r>
        <w:rPr>
          <w:rFonts w:ascii="方正仿宋_GBK" w:eastAsia="方正仿宋_GBK" w:hint="eastAsia"/>
          <w:color w:val="000000"/>
          <w:sz w:val="21"/>
          <w:szCs w:val="21"/>
        </w:rPr>
        <w:t>如：标出这两个组件之间是通过 HTTP/JSON 还是 WebSocket 接口连接的。</w:t>
      </w:r>
      <w:r>
        <w:rPr>
          <w:rFonts w:ascii="方正仿宋_GBK" w:eastAsia="方正仿宋_GBK" w:hint="eastAsia"/>
          <w:b/>
          <w:bCs/>
          <w:color w:val="000000"/>
          <w:sz w:val="21"/>
          <w:szCs w:val="21"/>
        </w:rPr>
        <w:t>识别第三方依赖，</w:t>
      </w:r>
      <w:r>
        <w:rPr>
          <w:rFonts w:ascii="方正仿宋_GBK" w:eastAsia="方正仿宋_GBK" w:hint="eastAsia"/>
          <w:color w:val="000000"/>
          <w:sz w:val="21"/>
          <w:szCs w:val="21"/>
        </w:rPr>
        <w:t>如果使用了第三方的视频播放（已知视频播放用的</w:t>
      </w:r>
      <w:proofErr w:type="spellStart"/>
      <w:r>
        <w:rPr>
          <w:rFonts w:ascii="方正仿宋_GBK" w:eastAsia="方正仿宋_GBK" w:hint="eastAsia"/>
          <w:color w:val="000000"/>
          <w:sz w:val="21"/>
          <w:szCs w:val="21"/>
        </w:rPr>
        <w:t>artPlayer</w:t>
      </w:r>
      <w:proofErr w:type="spellEnd"/>
      <w:r>
        <w:rPr>
          <w:rFonts w:ascii="方正仿宋_GBK" w:eastAsia="方正仿宋_GBK" w:hint="eastAsia"/>
          <w:color w:val="000000"/>
          <w:sz w:val="21"/>
          <w:szCs w:val="21"/>
        </w:rPr>
        <w:t>第三方播放器）插件或存储服务，它们在组件图中会被表现为外部组件。</w:t>
      </w:r>
    </w:p>
    <w:p w14:paraId="0E8DA753" w14:textId="64D6AED6" w:rsidR="00D92FCD" w:rsidRDefault="00D92FCD" w:rsidP="0049408B">
      <w:pPr>
        <w:pStyle w:val="paragraph"/>
        <w:spacing w:before="62" w:beforeAutospacing="0" w:after="62" w:afterAutospacing="0"/>
        <w:ind w:firstLine="420"/>
        <w:rPr>
          <w:rFonts w:ascii="方正仿宋_GBK" w:eastAsia="方正仿宋_GBK" w:hint="eastAsia"/>
          <w:color w:val="000000"/>
          <w:sz w:val="21"/>
          <w:szCs w:val="21"/>
        </w:rPr>
      </w:pPr>
      <w:r>
        <w:rPr>
          <w:noProof/>
        </w:rPr>
        <w:lastRenderedPageBreak/>
        <w:drawing>
          <wp:inline distT="0" distB="0" distL="0" distR="0" wp14:anchorId="59A1EDEF" wp14:editId="2F27E3EB">
            <wp:extent cx="6120130" cy="3495040"/>
            <wp:effectExtent l="0" t="0" r="0" b="0"/>
            <wp:docPr id="18503895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495040"/>
                    </a:xfrm>
                    <a:prstGeom prst="rect">
                      <a:avLst/>
                    </a:prstGeom>
                    <a:noFill/>
                    <a:ln>
                      <a:noFill/>
                    </a:ln>
                  </pic:spPr>
                </pic:pic>
              </a:graphicData>
            </a:graphic>
          </wp:inline>
        </w:drawing>
      </w:r>
    </w:p>
    <w:p w14:paraId="76C16A43" w14:textId="77777777" w:rsidR="00D92FCD" w:rsidRPr="00D92FCD" w:rsidRDefault="00D92FCD" w:rsidP="00D92FCD">
      <w:pPr>
        <w:pStyle w:val="3"/>
        <w:spacing w:before="320" w:after="240"/>
        <w:rPr>
          <w:rFonts w:ascii="FreeSerif" w:eastAsia="方正仿宋_GBK" w:hAnsi="FreeSerif"/>
          <w:iCs w:val="0"/>
          <w:szCs w:val="24"/>
        </w:rPr>
      </w:pPr>
      <w:bookmarkStart w:id="98" w:name="_Toc219328594"/>
      <w:r w:rsidRPr="00D92FCD">
        <w:rPr>
          <w:rFonts w:ascii="FreeSerif" w:eastAsia="方正仿宋_GBK" w:hAnsi="FreeSerif" w:hint="eastAsia"/>
          <w:iCs w:val="0"/>
          <w:szCs w:val="24"/>
        </w:rPr>
        <w:t>核心组件说明</w:t>
      </w:r>
      <w:bookmarkEnd w:id="98"/>
    </w:p>
    <w:p w14:paraId="751696BB" w14:textId="77777777" w:rsidR="00D92FCD" w:rsidRPr="00D92FCD" w:rsidRDefault="00D92FCD" w:rsidP="00D92FCD">
      <w:pPr>
        <w:pStyle w:val="paragraph"/>
        <w:numPr>
          <w:ilvl w:val="0"/>
          <w:numId w:val="180"/>
        </w:numPr>
        <w:spacing w:before="62" w:after="62"/>
        <w:rPr>
          <w:rFonts w:ascii="方正仿宋_GBK" w:eastAsia="方正仿宋_GBK"/>
          <w:color w:val="000000"/>
          <w:sz w:val="21"/>
          <w:szCs w:val="21"/>
        </w:rPr>
      </w:pPr>
      <w:r w:rsidRPr="00D92FCD">
        <w:rPr>
          <w:rFonts w:ascii="方正仿宋_GBK" w:eastAsia="方正仿宋_GBK" w:hint="eastAsia"/>
          <w:b/>
          <w:bCs/>
          <w:color w:val="000000"/>
          <w:sz w:val="21"/>
          <w:szCs w:val="21"/>
        </w:rPr>
        <w:t>前端应用组件：</w:t>
      </w:r>
      <w:r w:rsidRPr="00D92FCD">
        <w:rPr>
          <w:rFonts w:ascii="方正仿宋_GBK" w:eastAsia="方正仿宋_GBK" w:hint="eastAsia"/>
          <w:color w:val="000000"/>
          <w:sz w:val="21"/>
          <w:szCs w:val="21"/>
        </w:rPr>
        <w:t>系统的前端交互界面（对应之前的 “表现层”），是自</w:t>
      </w:r>
      <w:proofErr w:type="gramStart"/>
      <w:r w:rsidRPr="00D92FCD">
        <w:rPr>
          <w:rFonts w:ascii="方正仿宋_GBK" w:eastAsia="方正仿宋_GBK" w:hint="eastAsia"/>
          <w:color w:val="000000"/>
          <w:sz w:val="21"/>
          <w:szCs w:val="21"/>
        </w:rPr>
        <w:t>研</w:t>
      </w:r>
      <w:proofErr w:type="gramEnd"/>
      <w:r w:rsidRPr="00D92FCD">
        <w:rPr>
          <w:rFonts w:ascii="方正仿宋_GBK" w:eastAsia="方正仿宋_GBK" w:hint="eastAsia"/>
          <w:color w:val="000000"/>
          <w:sz w:val="21"/>
          <w:szCs w:val="21"/>
        </w:rPr>
        <w:t>业务组件。</w:t>
      </w:r>
    </w:p>
    <w:p w14:paraId="7EA170A7" w14:textId="77777777" w:rsidR="00D92FCD" w:rsidRPr="00D92FCD" w:rsidRDefault="00D92FCD" w:rsidP="00D92FCD">
      <w:pPr>
        <w:pStyle w:val="paragraph"/>
        <w:numPr>
          <w:ilvl w:val="0"/>
          <w:numId w:val="180"/>
        </w:numPr>
        <w:spacing w:before="62" w:after="62"/>
        <w:rPr>
          <w:rFonts w:ascii="方正仿宋_GBK" w:eastAsia="方正仿宋_GBK" w:hint="eastAsia"/>
          <w:color w:val="000000"/>
          <w:sz w:val="21"/>
          <w:szCs w:val="21"/>
        </w:rPr>
      </w:pPr>
      <w:r w:rsidRPr="00D92FCD">
        <w:rPr>
          <w:rFonts w:ascii="方正仿宋_GBK" w:eastAsia="方正仿宋_GBK" w:hint="eastAsia"/>
          <w:b/>
          <w:bCs/>
          <w:color w:val="000000"/>
          <w:sz w:val="21"/>
          <w:szCs w:val="21"/>
        </w:rPr>
        <w:t>后端服务组件：</w:t>
      </w:r>
      <w:r w:rsidRPr="00D92FCD">
        <w:rPr>
          <w:rFonts w:ascii="方正仿宋_GBK" w:eastAsia="方正仿宋_GBK" w:hint="eastAsia"/>
          <w:color w:val="000000"/>
          <w:sz w:val="21"/>
          <w:szCs w:val="21"/>
        </w:rPr>
        <w:t>系统的后端逻辑处理（对应之前的 “控制层 + 实体层”），是自</w:t>
      </w:r>
      <w:proofErr w:type="gramStart"/>
      <w:r w:rsidRPr="00D92FCD">
        <w:rPr>
          <w:rFonts w:ascii="方正仿宋_GBK" w:eastAsia="方正仿宋_GBK" w:hint="eastAsia"/>
          <w:color w:val="000000"/>
          <w:sz w:val="21"/>
          <w:szCs w:val="21"/>
        </w:rPr>
        <w:t>研</w:t>
      </w:r>
      <w:proofErr w:type="gramEnd"/>
      <w:r w:rsidRPr="00D92FCD">
        <w:rPr>
          <w:rFonts w:ascii="方正仿宋_GBK" w:eastAsia="方正仿宋_GBK" w:hint="eastAsia"/>
          <w:color w:val="000000"/>
          <w:sz w:val="21"/>
          <w:szCs w:val="21"/>
        </w:rPr>
        <w:t>服务组件。</w:t>
      </w:r>
    </w:p>
    <w:p w14:paraId="126BA617" w14:textId="77777777" w:rsidR="00D92FCD" w:rsidRPr="00D92FCD" w:rsidRDefault="00D92FCD" w:rsidP="00D92FCD">
      <w:pPr>
        <w:pStyle w:val="paragraph"/>
        <w:numPr>
          <w:ilvl w:val="0"/>
          <w:numId w:val="180"/>
        </w:numPr>
        <w:spacing w:before="62" w:after="62"/>
        <w:rPr>
          <w:rFonts w:ascii="方正仿宋_GBK" w:eastAsia="方正仿宋_GBK" w:hint="eastAsia"/>
          <w:color w:val="000000"/>
          <w:sz w:val="21"/>
          <w:szCs w:val="21"/>
        </w:rPr>
      </w:pPr>
      <w:proofErr w:type="spellStart"/>
      <w:r w:rsidRPr="00D92FCD">
        <w:rPr>
          <w:rFonts w:ascii="方正仿宋_GBK" w:eastAsia="方正仿宋_GBK" w:hint="eastAsia"/>
          <w:b/>
          <w:bCs/>
          <w:color w:val="000000"/>
          <w:sz w:val="21"/>
          <w:szCs w:val="21"/>
        </w:rPr>
        <w:t>artPlayer</w:t>
      </w:r>
      <w:proofErr w:type="spellEnd"/>
      <w:r w:rsidRPr="00D92FCD">
        <w:rPr>
          <w:rFonts w:ascii="方正仿宋_GBK" w:eastAsia="方正仿宋_GBK" w:hint="eastAsia"/>
          <w:b/>
          <w:bCs/>
          <w:color w:val="000000"/>
          <w:sz w:val="21"/>
          <w:szCs w:val="21"/>
        </w:rPr>
        <w:t>：</w:t>
      </w:r>
      <w:r w:rsidRPr="00D92FCD">
        <w:rPr>
          <w:rFonts w:ascii="方正仿宋_GBK" w:eastAsia="方正仿宋_GBK" w:hint="eastAsia"/>
          <w:color w:val="000000"/>
          <w:sz w:val="21"/>
          <w:szCs w:val="21"/>
        </w:rPr>
        <w:t>第三方视频播放插件（负责视频渲染、播放控制），是外部依赖组件。</w:t>
      </w:r>
    </w:p>
    <w:p w14:paraId="46CF77BA" w14:textId="77777777" w:rsidR="00D92FCD" w:rsidRPr="00D92FCD" w:rsidRDefault="00D92FCD" w:rsidP="00D92FCD">
      <w:pPr>
        <w:pStyle w:val="paragraph"/>
        <w:numPr>
          <w:ilvl w:val="0"/>
          <w:numId w:val="180"/>
        </w:numPr>
        <w:spacing w:before="62" w:after="62"/>
        <w:rPr>
          <w:rFonts w:ascii="方正仿宋_GBK" w:eastAsia="方正仿宋_GBK" w:hint="eastAsia"/>
          <w:color w:val="000000"/>
          <w:sz w:val="21"/>
          <w:szCs w:val="21"/>
        </w:rPr>
      </w:pPr>
      <w:r w:rsidRPr="00D92FCD">
        <w:rPr>
          <w:rFonts w:ascii="方正仿宋_GBK" w:eastAsia="方正仿宋_GBK" w:hint="eastAsia"/>
          <w:b/>
          <w:bCs/>
          <w:color w:val="000000"/>
          <w:sz w:val="21"/>
          <w:szCs w:val="21"/>
        </w:rPr>
        <w:t>外部视频资源节点：</w:t>
      </w:r>
      <w:r w:rsidRPr="00D92FCD">
        <w:rPr>
          <w:rFonts w:ascii="方正仿宋_GBK" w:eastAsia="方正仿宋_GBK" w:hint="eastAsia"/>
          <w:color w:val="000000"/>
          <w:sz w:val="21"/>
          <w:szCs w:val="21"/>
        </w:rPr>
        <w:t>提供视频源的外部服务（如视频存储 / CDN），是外部资源组件</w:t>
      </w:r>
    </w:p>
    <w:p w14:paraId="2030FD54" w14:textId="77777777" w:rsidR="00D92FCD" w:rsidRPr="00D92FCD" w:rsidRDefault="00D92FCD" w:rsidP="00D92FCD">
      <w:pPr>
        <w:pStyle w:val="3"/>
        <w:spacing w:before="320" w:after="240"/>
        <w:rPr>
          <w:rFonts w:ascii="FreeSerif" w:eastAsia="方正仿宋_GBK" w:hAnsi="FreeSerif" w:hint="eastAsia"/>
          <w:iCs w:val="0"/>
          <w:szCs w:val="24"/>
        </w:rPr>
      </w:pPr>
      <w:bookmarkStart w:id="99" w:name="_Toc219328595"/>
      <w:r w:rsidRPr="00D92FCD">
        <w:rPr>
          <w:rFonts w:ascii="FreeSerif" w:eastAsia="方正仿宋_GBK" w:hAnsi="FreeSerif" w:hint="eastAsia"/>
          <w:iCs w:val="0"/>
          <w:szCs w:val="24"/>
        </w:rPr>
        <w:t>组件间通信方式</w:t>
      </w:r>
      <w:bookmarkEnd w:id="99"/>
    </w:p>
    <w:p w14:paraId="1273426E" w14:textId="77777777" w:rsidR="00D92FCD" w:rsidRPr="00D92FCD" w:rsidRDefault="00D92FCD" w:rsidP="00D92FCD">
      <w:pPr>
        <w:pStyle w:val="paragraph"/>
        <w:numPr>
          <w:ilvl w:val="0"/>
          <w:numId w:val="181"/>
        </w:numPr>
        <w:spacing w:before="62" w:after="62"/>
        <w:rPr>
          <w:rFonts w:ascii="方正仿宋_GBK" w:eastAsia="方正仿宋_GBK"/>
          <w:color w:val="000000"/>
          <w:sz w:val="21"/>
          <w:szCs w:val="21"/>
        </w:rPr>
      </w:pPr>
      <w:r w:rsidRPr="00D92FCD">
        <w:rPr>
          <w:rFonts w:ascii="方正仿宋_GBK" w:eastAsia="方正仿宋_GBK" w:hint="eastAsia"/>
          <w:b/>
          <w:bCs/>
          <w:color w:val="000000"/>
          <w:sz w:val="21"/>
          <w:szCs w:val="21"/>
        </w:rPr>
        <w:t xml:space="preserve">前端应用组件 </w:t>
      </w:r>
      <w:r w:rsidRPr="00D92FCD">
        <w:rPr>
          <w:rFonts w:ascii="Arial" w:eastAsia="方正仿宋_GBK" w:hAnsi="Arial" w:cs="Arial"/>
          <w:b/>
          <w:bCs/>
          <w:color w:val="000000"/>
          <w:sz w:val="21"/>
          <w:szCs w:val="21"/>
        </w:rPr>
        <w:t>↔</w:t>
      </w:r>
      <w:r w:rsidRPr="00D92FCD">
        <w:rPr>
          <w:rFonts w:ascii="方正仿宋_GBK" w:eastAsia="方正仿宋_GBK" w:hint="eastAsia"/>
          <w:b/>
          <w:bCs/>
          <w:color w:val="000000"/>
          <w:sz w:val="21"/>
          <w:szCs w:val="21"/>
        </w:rPr>
        <w:t xml:space="preserve"> 后端服务组件</w:t>
      </w:r>
      <w:r w:rsidRPr="00D92FCD">
        <w:rPr>
          <w:rFonts w:ascii="方正仿宋_GBK" w:eastAsia="方正仿宋_GBK" w:hint="eastAsia"/>
          <w:color w:val="000000"/>
          <w:sz w:val="21"/>
          <w:szCs w:val="21"/>
        </w:rPr>
        <w:t>：通信方式：HTTPS/REST API（同步请求，如房间创建、加入） + WS (Secure WebSocket)（异步通信，如聊天、播放同步）；</w:t>
      </w:r>
    </w:p>
    <w:p w14:paraId="6AC8314D" w14:textId="77777777" w:rsidR="00D92FCD" w:rsidRPr="00D92FCD" w:rsidRDefault="00D92FCD" w:rsidP="00D92FCD">
      <w:pPr>
        <w:pStyle w:val="paragraph"/>
        <w:numPr>
          <w:ilvl w:val="0"/>
          <w:numId w:val="181"/>
        </w:numPr>
        <w:spacing w:before="62" w:after="62"/>
        <w:rPr>
          <w:rFonts w:ascii="方正仿宋_GBK" w:eastAsia="方正仿宋_GBK" w:hint="eastAsia"/>
          <w:color w:val="000000"/>
          <w:sz w:val="21"/>
          <w:szCs w:val="21"/>
        </w:rPr>
      </w:pPr>
      <w:r w:rsidRPr="00D92FCD">
        <w:rPr>
          <w:rFonts w:ascii="方正仿宋_GBK" w:eastAsia="方正仿宋_GBK" w:hint="eastAsia"/>
          <w:b/>
          <w:bCs/>
          <w:color w:val="000000"/>
          <w:sz w:val="21"/>
          <w:szCs w:val="21"/>
        </w:rPr>
        <w:t xml:space="preserve">前端应用组件 </w:t>
      </w:r>
      <w:r w:rsidRPr="00D92FCD">
        <w:rPr>
          <w:rFonts w:ascii="Arial" w:eastAsia="方正仿宋_GBK" w:hAnsi="Arial" w:cs="Arial"/>
          <w:b/>
          <w:bCs/>
          <w:color w:val="000000"/>
          <w:sz w:val="21"/>
          <w:szCs w:val="21"/>
        </w:rPr>
        <w:t>↔</w:t>
      </w:r>
      <w:r w:rsidRPr="00D92FCD">
        <w:rPr>
          <w:rFonts w:ascii="方正仿宋_GBK" w:eastAsia="方正仿宋_GBK" w:hint="eastAsia"/>
          <w:b/>
          <w:bCs/>
          <w:color w:val="000000"/>
          <w:sz w:val="21"/>
          <w:szCs w:val="21"/>
        </w:rPr>
        <w:t xml:space="preserve"> </w:t>
      </w:r>
      <w:proofErr w:type="spellStart"/>
      <w:r w:rsidRPr="00D92FCD">
        <w:rPr>
          <w:rFonts w:ascii="方正仿宋_GBK" w:eastAsia="方正仿宋_GBK" w:hint="eastAsia"/>
          <w:b/>
          <w:bCs/>
          <w:color w:val="000000"/>
          <w:sz w:val="21"/>
          <w:szCs w:val="21"/>
        </w:rPr>
        <w:t>artPlayer</w:t>
      </w:r>
      <w:proofErr w:type="spellEnd"/>
      <w:r w:rsidRPr="00D92FCD">
        <w:rPr>
          <w:rFonts w:ascii="方正仿宋_GBK" w:eastAsia="方正仿宋_GBK" w:hint="eastAsia"/>
          <w:color w:val="000000"/>
          <w:sz w:val="21"/>
          <w:szCs w:val="21"/>
        </w:rPr>
        <w:t>：通信方式：Plugin API（</w:t>
      </w:r>
      <w:proofErr w:type="spellStart"/>
      <w:r w:rsidRPr="00D92FCD">
        <w:rPr>
          <w:rFonts w:ascii="方正仿宋_GBK" w:eastAsia="方正仿宋_GBK" w:hint="eastAsia"/>
          <w:color w:val="000000"/>
          <w:sz w:val="21"/>
          <w:szCs w:val="21"/>
        </w:rPr>
        <w:t>artPlayer</w:t>
      </w:r>
      <w:proofErr w:type="spellEnd"/>
      <w:r w:rsidRPr="00D92FCD">
        <w:rPr>
          <w:rFonts w:ascii="方正仿宋_GBK" w:eastAsia="方正仿宋_GBK" w:hint="eastAsia"/>
          <w:color w:val="000000"/>
          <w:sz w:val="21"/>
          <w:szCs w:val="21"/>
        </w:rPr>
        <w:t xml:space="preserve"> 提供的插件接口，用于前端控制播放器）；</w:t>
      </w:r>
    </w:p>
    <w:p w14:paraId="1D1851C8" w14:textId="77777777" w:rsidR="00D92FCD" w:rsidRPr="00D92FCD" w:rsidRDefault="00D92FCD" w:rsidP="00D92FCD">
      <w:pPr>
        <w:pStyle w:val="paragraph"/>
        <w:numPr>
          <w:ilvl w:val="0"/>
          <w:numId w:val="181"/>
        </w:numPr>
        <w:spacing w:before="62" w:after="62"/>
        <w:rPr>
          <w:rFonts w:ascii="方正仿宋_GBK" w:eastAsia="方正仿宋_GBK" w:hint="eastAsia"/>
          <w:color w:val="000000"/>
          <w:sz w:val="21"/>
          <w:szCs w:val="21"/>
        </w:rPr>
      </w:pPr>
      <w:proofErr w:type="spellStart"/>
      <w:r w:rsidRPr="00D92FCD">
        <w:rPr>
          <w:rFonts w:ascii="方正仿宋_GBK" w:eastAsia="方正仿宋_GBK" w:hint="eastAsia"/>
          <w:b/>
          <w:bCs/>
          <w:color w:val="000000"/>
          <w:sz w:val="21"/>
          <w:szCs w:val="21"/>
        </w:rPr>
        <w:t>artPlayer</w:t>
      </w:r>
      <w:proofErr w:type="spellEnd"/>
      <w:r w:rsidRPr="00D92FCD">
        <w:rPr>
          <w:rFonts w:ascii="方正仿宋_GBK" w:eastAsia="方正仿宋_GBK" w:hint="eastAsia"/>
          <w:b/>
          <w:bCs/>
          <w:color w:val="000000"/>
          <w:sz w:val="21"/>
          <w:szCs w:val="21"/>
        </w:rPr>
        <w:t xml:space="preserve"> </w:t>
      </w:r>
      <w:r w:rsidRPr="00D92FCD">
        <w:rPr>
          <w:rFonts w:ascii="Arial" w:eastAsia="方正仿宋_GBK" w:hAnsi="Arial" w:cs="Arial"/>
          <w:b/>
          <w:bCs/>
          <w:color w:val="000000"/>
          <w:sz w:val="21"/>
          <w:szCs w:val="21"/>
        </w:rPr>
        <w:t>↔</w:t>
      </w:r>
      <w:r w:rsidRPr="00D92FCD">
        <w:rPr>
          <w:rFonts w:ascii="方正仿宋_GBK" w:eastAsia="方正仿宋_GBK" w:hint="eastAsia"/>
          <w:b/>
          <w:bCs/>
          <w:color w:val="000000"/>
          <w:sz w:val="21"/>
          <w:szCs w:val="21"/>
        </w:rPr>
        <w:t xml:space="preserve"> 外部视频资源节点</w:t>
      </w:r>
      <w:r w:rsidRPr="00D92FCD">
        <w:rPr>
          <w:rFonts w:ascii="方正仿宋_GBK" w:eastAsia="方正仿宋_GBK" w:hint="eastAsia"/>
          <w:color w:val="000000"/>
          <w:sz w:val="21"/>
          <w:szCs w:val="21"/>
        </w:rPr>
        <w:t>：通信方式：HTTPS / HLS / MP4（拉取视频资源，支持 HLS 流、MP4 文件）。</w:t>
      </w:r>
    </w:p>
    <w:p w14:paraId="49063468" w14:textId="77777777" w:rsidR="00D92FCD" w:rsidRPr="00D92FCD" w:rsidRDefault="00D92FCD" w:rsidP="00D92FCD">
      <w:pPr>
        <w:pStyle w:val="3"/>
        <w:spacing w:before="320" w:after="240"/>
        <w:rPr>
          <w:rFonts w:ascii="FreeSerif" w:eastAsia="方正仿宋_GBK" w:hAnsi="FreeSerif" w:hint="eastAsia"/>
          <w:iCs w:val="0"/>
          <w:szCs w:val="24"/>
        </w:rPr>
      </w:pPr>
      <w:bookmarkStart w:id="100" w:name="_Toc219328596"/>
      <w:r w:rsidRPr="00D92FCD">
        <w:rPr>
          <w:rFonts w:ascii="FreeSerif" w:eastAsia="方正仿宋_GBK" w:hAnsi="FreeSerif" w:hint="eastAsia"/>
          <w:iCs w:val="0"/>
          <w:szCs w:val="24"/>
        </w:rPr>
        <w:t>第三方依赖识别</w:t>
      </w:r>
      <w:bookmarkEnd w:id="100"/>
    </w:p>
    <w:p w14:paraId="210659B9" w14:textId="6C1E60A9" w:rsidR="0049408B" w:rsidRDefault="00D92FCD" w:rsidP="00D92FCD">
      <w:pPr>
        <w:pStyle w:val="paragraph"/>
        <w:spacing w:before="62" w:after="62"/>
        <w:ind w:firstLine="420"/>
        <w:rPr>
          <w:rFonts w:ascii="方正仿宋_GBK" w:eastAsia="方正仿宋_GBK" w:hint="eastAsia"/>
          <w:color w:val="000000"/>
          <w:sz w:val="21"/>
          <w:szCs w:val="21"/>
        </w:rPr>
      </w:pPr>
      <w:r w:rsidRPr="00D92FCD">
        <w:rPr>
          <w:rFonts w:ascii="方正仿宋_GBK" w:eastAsia="方正仿宋_GBK" w:hint="eastAsia"/>
          <w:color w:val="000000"/>
          <w:sz w:val="21"/>
          <w:szCs w:val="21"/>
        </w:rPr>
        <w:t xml:space="preserve">图中明确的第三方依赖是 </w:t>
      </w:r>
      <w:proofErr w:type="spellStart"/>
      <w:r w:rsidRPr="00D92FCD">
        <w:rPr>
          <w:rFonts w:ascii="方正仿宋_GBK" w:eastAsia="方正仿宋_GBK" w:hint="eastAsia"/>
          <w:color w:val="000000"/>
          <w:sz w:val="21"/>
          <w:szCs w:val="21"/>
        </w:rPr>
        <w:t>artPlayer</w:t>
      </w:r>
      <w:proofErr w:type="spellEnd"/>
      <w:r w:rsidRPr="00D92FCD">
        <w:rPr>
          <w:rFonts w:ascii="方正仿宋_GBK" w:eastAsia="方正仿宋_GBK" w:hint="eastAsia"/>
          <w:color w:val="000000"/>
          <w:sz w:val="21"/>
          <w:szCs w:val="21"/>
        </w:rPr>
        <w:t>（视频播放插件），属于 “外部组件”；此外 “外部视频资源节点” 也属于外部依赖（非自</w:t>
      </w:r>
      <w:proofErr w:type="gramStart"/>
      <w:r w:rsidRPr="00D92FCD">
        <w:rPr>
          <w:rFonts w:ascii="方正仿宋_GBK" w:eastAsia="方正仿宋_GBK" w:hint="eastAsia"/>
          <w:color w:val="000000"/>
          <w:sz w:val="21"/>
          <w:szCs w:val="21"/>
        </w:rPr>
        <w:t>研</w:t>
      </w:r>
      <w:proofErr w:type="gramEnd"/>
      <w:r w:rsidRPr="00D92FCD">
        <w:rPr>
          <w:rFonts w:ascii="方正仿宋_GBK" w:eastAsia="方正仿宋_GBK" w:hint="eastAsia"/>
          <w:color w:val="000000"/>
          <w:sz w:val="21"/>
          <w:szCs w:val="21"/>
        </w:rPr>
        <w:t>）。</w:t>
      </w:r>
    </w:p>
    <w:p w14:paraId="00B4040A" w14:textId="77777777" w:rsidR="0049408B" w:rsidRDefault="0049408B" w:rsidP="0049408B">
      <w:pPr>
        <w:pStyle w:val="paragraph"/>
        <w:spacing w:before="62" w:beforeAutospacing="0" w:after="62" w:afterAutospacing="0"/>
        <w:rPr>
          <w:rFonts w:hint="eastAsia"/>
        </w:rPr>
      </w:pPr>
    </w:p>
    <w:p w14:paraId="21562BBB" w14:textId="77777777" w:rsidR="00CC77B2" w:rsidRDefault="00CC77B2" w:rsidP="00CC77B2">
      <w:pPr>
        <w:pStyle w:val="2"/>
      </w:pPr>
      <w:bookmarkStart w:id="101" w:name="_Toc219328597"/>
      <w:r w:rsidRPr="00CC77B2">
        <w:rPr>
          <w:rFonts w:hint="eastAsia"/>
        </w:rPr>
        <w:lastRenderedPageBreak/>
        <w:t>物理部署架构</w:t>
      </w:r>
      <w:bookmarkEnd w:id="101"/>
    </w:p>
    <w:p w14:paraId="4BD261EB" w14:textId="77777777" w:rsidR="00CC77B2" w:rsidRDefault="00CC77B2" w:rsidP="00CC77B2">
      <w:pPr>
        <w:pStyle w:val="paragraph"/>
        <w:spacing w:before="0" w:beforeAutospacing="0" w:after="270" w:afterAutospacing="0"/>
      </w:pPr>
      <w:r>
        <w:rPr>
          <w:rFonts w:ascii="方正仿宋_GBK" w:eastAsia="方正仿宋_GBK" w:hint="eastAsia"/>
          <w:color w:val="1A1C1E"/>
          <w:sz w:val="21"/>
          <w:szCs w:val="21"/>
          <w:shd w:val="clear" w:color="auto" w:fill="FFFFFF"/>
        </w:rPr>
        <w:t xml:space="preserve">本节描述“线上观影厅”系统在物理节点上的分布、运行环境配置以及网络通信协议。鉴于本次迭代聚焦于核心的“参与社交观影”用例，且不涉及服务器端的视频转码与存储，系统采用 </w:t>
      </w:r>
      <w:r>
        <w:rPr>
          <w:rFonts w:ascii="方正仿宋_GBK" w:eastAsia="方正仿宋_GBK" w:hint="eastAsia"/>
          <w:b/>
          <w:bCs/>
          <w:color w:val="1A1C1E"/>
          <w:sz w:val="21"/>
          <w:szCs w:val="21"/>
          <w:shd w:val="clear" w:color="auto" w:fill="FFFFFF"/>
        </w:rPr>
        <w:t>集中式单体部署（Centralized Monolithic Deployment）</w:t>
      </w:r>
      <w:r>
        <w:rPr>
          <w:rFonts w:ascii="方正仿宋_GBK" w:eastAsia="方正仿宋_GBK" w:hint="eastAsia"/>
          <w:color w:val="1A1C1E"/>
          <w:sz w:val="21"/>
          <w:szCs w:val="21"/>
          <w:shd w:val="clear" w:color="auto" w:fill="FFFFFF"/>
        </w:rPr>
        <w:t xml:space="preserve"> 策略。</w:t>
      </w:r>
    </w:p>
    <w:p w14:paraId="785AD3EE" w14:textId="4F813DBB" w:rsidR="00CC77B2" w:rsidRDefault="00CC77B2" w:rsidP="00CC77B2">
      <w:pPr>
        <w:pStyle w:val="paragraph"/>
        <w:spacing w:before="0" w:beforeAutospacing="0" w:after="270" w:afterAutospacing="0"/>
        <w:rPr>
          <w:rFonts w:ascii="方正仿宋_GBK" w:eastAsia="方正仿宋_GBK"/>
          <w:color w:val="1A1C1E"/>
          <w:sz w:val="21"/>
          <w:szCs w:val="21"/>
          <w:shd w:val="clear" w:color="auto" w:fill="FFFFFF"/>
        </w:rPr>
      </w:pPr>
      <w:r>
        <w:rPr>
          <w:rFonts w:ascii="方正仿宋_GBK" w:eastAsia="方正仿宋_GBK" w:hint="eastAsia"/>
          <w:color w:val="1A1C1E"/>
          <w:sz w:val="21"/>
          <w:szCs w:val="21"/>
          <w:shd w:val="clear" w:color="auto" w:fill="FFFFFF"/>
        </w:rPr>
        <w:t>架构的核心设计原则是</w:t>
      </w:r>
      <w:r>
        <w:rPr>
          <w:rFonts w:ascii="方正仿宋_GBK" w:eastAsia="方正仿宋_GBK" w:hint="eastAsia"/>
          <w:b/>
          <w:bCs/>
          <w:color w:val="1A1C1E"/>
          <w:sz w:val="21"/>
          <w:szCs w:val="21"/>
          <w:shd w:val="clear" w:color="auto" w:fill="FFFFFF"/>
        </w:rPr>
        <w:t>控制流与数据流分离</w:t>
      </w:r>
      <w:r>
        <w:rPr>
          <w:rFonts w:ascii="方正仿宋_GBK" w:eastAsia="方正仿宋_GBK" w:hint="eastAsia"/>
          <w:color w:val="1A1C1E"/>
          <w:sz w:val="21"/>
          <w:szCs w:val="21"/>
          <w:shd w:val="clear" w:color="auto" w:fill="FFFFFF"/>
        </w:rPr>
        <w:t>：应用服务器仅负责轻量级的WebSocket信令交换（控制流）和前端资源分发，而高带宽消耗的视频数据（数据流）则由客户端直接通过直链向第三方源请求，从而在低成本硬件上实现高并发的同步观影体验。</w:t>
      </w:r>
    </w:p>
    <w:p w14:paraId="6657064D" w14:textId="77777777" w:rsidR="00CC77B2" w:rsidRPr="00CC77B2" w:rsidRDefault="00CC77B2" w:rsidP="00CC77B2">
      <w:pPr>
        <w:pStyle w:val="paragraph"/>
        <w:spacing w:before="0" w:beforeAutospacing="0" w:after="270" w:afterAutospacing="0"/>
        <w:rPr>
          <w:rFonts w:hint="eastAsia"/>
        </w:rPr>
      </w:pPr>
    </w:p>
    <w:p w14:paraId="28E5CF3B" w14:textId="77777777" w:rsidR="00CC77B2" w:rsidRPr="00CC77B2" w:rsidRDefault="00CC77B2" w:rsidP="00CC77B2">
      <w:pPr>
        <w:pStyle w:val="3"/>
        <w:spacing w:before="320" w:after="240"/>
        <w:rPr>
          <w:rFonts w:ascii="FreeSerif" w:eastAsia="方正仿宋_GBK" w:hAnsi="FreeSerif"/>
          <w:iCs w:val="0"/>
          <w:szCs w:val="24"/>
        </w:rPr>
      </w:pPr>
      <w:bookmarkStart w:id="102" w:name="_Toc219328598"/>
      <w:r w:rsidRPr="00CC77B2">
        <w:rPr>
          <w:rFonts w:ascii="FreeSerif" w:eastAsia="方正仿宋_GBK" w:hAnsi="FreeSerif" w:hint="eastAsia"/>
          <w:iCs w:val="0"/>
          <w:szCs w:val="24"/>
        </w:rPr>
        <w:t>部署拓扑概述</w:t>
      </w:r>
      <w:bookmarkEnd w:id="102"/>
    </w:p>
    <w:p w14:paraId="229FFE84" w14:textId="77777777" w:rsidR="00CC77B2" w:rsidRPr="00CC77B2" w:rsidRDefault="00CC77B2" w:rsidP="00CC77B2">
      <w:pPr>
        <w:pStyle w:val="paragraph"/>
        <w:spacing w:after="0"/>
      </w:pPr>
      <w:r w:rsidRPr="00CC77B2">
        <w:rPr>
          <w:rFonts w:hint="eastAsia"/>
        </w:rPr>
        <w:t>系统部署拓扑主要包含三个逻辑节点：客户端节点、应用服务器节点以及第三方资源节点。</w:t>
      </w:r>
    </w:p>
    <w:p w14:paraId="6EF3CE64" w14:textId="77777777" w:rsidR="00CC77B2" w:rsidRPr="00CC77B2" w:rsidRDefault="00CC77B2" w:rsidP="00CC77B2">
      <w:pPr>
        <w:pStyle w:val="paragraph"/>
        <w:numPr>
          <w:ilvl w:val="0"/>
          <w:numId w:val="194"/>
        </w:numPr>
        <w:spacing w:after="0"/>
        <w:rPr>
          <w:rFonts w:hint="eastAsia"/>
        </w:rPr>
      </w:pPr>
      <w:r w:rsidRPr="00CC77B2">
        <w:rPr>
          <w:rFonts w:hint="eastAsia"/>
          <w:b/>
          <w:bCs/>
        </w:rPr>
        <w:t>客户端节点</w:t>
      </w:r>
      <w:r w:rsidRPr="00CC77B2">
        <w:rPr>
          <w:rFonts w:hint="eastAsia"/>
        </w:rPr>
        <w:t>：</w:t>
      </w:r>
    </w:p>
    <w:p w14:paraId="1A41CB44" w14:textId="77777777" w:rsidR="00CC77B2" w:rsidRPr="00CC77B2" w:rsidRDefault="00CC77B2" w:rsidP="00CC77B2">
      <w:pPr>
        <w:pStyle w:val="paragraph"/>
        <w:numPr>
          <w:ilvl w:val="1"/>
          <w:numId w:val="194"/>
        </w:numPr>
        <w:spacing w:after="0"/>
        <w:rPr>
          <w:rFonts w:hint="eastAsia"/>
        </w:rPr>
      </w:pPr>
      <w:r w:rsidRPr="00CC77B2">
        <w:rPr>
          <w:rFonts w:hint="eastAsia"/>
        </w:rPr>
        <w:t>承载用户交互界面与本地播放逻辑。</w:t>
      </w:r>
    </w:p>
    <w:p w14:paraId="691FA9C5" w14:textId="77777777" w:rsidR="00CC77B2" w:rsidRPr="00CC77B2" w:rsidRDefault="00CC77B2" w:rsidP="00CC77B2">
      <w:pPr>
        <w:pStyle w:val="paragraph"/>
        <w:numPr>
          <w:ilvl w:val="1"/>
          <w:numId w:val="194"/>
        </w:numPr>
        <w:spacing w:after="0"/>
        <w:rPr>
          <w:rFonts w:hint="eastAsia"/>
        </w:rPr>
      </w:pPr>
      <w:r w:rsidRPr="00CC77B2">
        <w:rPr>
          <w:rFonts w:hint="eastAsia"/>
        </w:rPr>
        <w:t>不依赖任何插件安装，运行于标准 Web 浏览器环境中。</w:t>
      </w:r>
    </w:p>
    <w:p w14:paraId="7EC0E200" w14:textId="77777777" w:rsidR="00CC77B2" w:rsidRPr="00CC77B2" w:rsidRDefault="00CC77B2" w:rsidP="00CC77B2">
      <w:pPr>
        <w:pStyle w:val="paragraph"/>
        <w:numPr>
          <w:ilvl w:val="1"/>
          <w:numId w:val="194"/>
        </w:numPr>
        <w:spacing w:after="0"/>
        <w:rPr>
          <w:rFonts w:hint="eastAsia"/>
        </w:rPr>
      </w:pPr>
      <w:r w:rsidRPr="00CC77B2">
        <w:rPr>
          <w:rFonts w:hint="eastAsia"/>
        </w:rPr>
        <w:t>直接负责视频流的拉取与解码渲染。</w:t>
      </w:r>
    </w:p>
    <w:p w14:paraId="48AB085F" w14:textId="77777777" w:rsidR="00CC77B2" w:rsidRPr="00CC77B2" w:rsidRDefault="00CC77B2" w:rsidP="00CC77B2">
      <w:pPr>
        <w:pStyle w:val="paragraph"/>
        <w:numPr>
          <w:ilvl w:val="0"/>
          <w:numId w:val="194"/>
        </w:numPr>
        <w:spacing w:after="0"/>
        <w:rPr>
          <w:rFonts w:hint="eastAsia"/>
        </w:rPr>
      </w:pPr>
      <w:r w:rsidRPr="00CC77B2">
        <w:rPr>
          <w:rFonts w:hint="eastAsia"/>
          <w:b/>
          <w:bCs/>
        </w:rPr>
        <w:t>应用服务器节点</w:t>
      </w:r>
      <w:r w:rsidRPr="00CC77B2">
        <w:rPr>
          <w:rFonts w:hint="eastAsia"/>
        </w:rPr>
        <w:t>：</w:t>
      </w:r>
    </w:p>
    <w:p w14:paraId="646CED6A" w14:textId="77777777" w:rsidR="00CC77B2" w:rsidRPr="00CC77B2" w:rsidRDefault="00CC77B2" w:rsidP="00CC77B2">
      <w:pPr>
        <w:pStyle w:val="paragraph"/>
        <w:numPr>
          <w:ilvl w:val="1"/>
          <w:numId w:val="194"/>
        </w:numPr>
        <w:spacing w:after="0"/>
        <w:rPr>
          <w:rFonts w:hint="eastAsia"/>
        </w:rPr>
      </w:pPr>
      <w:r w:rsidRPr="00CC77B2">
        <w:rPr>
          <w:rFonts w:hint="eastAsia"/>
        </w:rPr>
        <w:t>采用单机部署，运行于 Linux 环境。</w:t>
      </w:r>
    </w:p>
    <w:p w14:paraId="41DCF198" w14:textId="77777777" w:rsidR="00CC77B2" w:rsidRPr="00CC77B2" w:rsidRDefault="00CC77B2" w:rsidP="00CC77B2">
      <w:pPr>
        <w:pStyle w:val="paragraph"/>
        <w:numPr>
          <w:ilvl w:val="1"/>
          <w:numId w:val="194"/>
        </w:numPr>
        <w:spacing w:after="0"/>
        <w:rPr>
          <w:rFonts w:hint="eastAsia"/>
        </w:rPr>
      </w:pPr>
      <w:r w:rsidRPr="00CC77B2">
        <w:rPr>
          <w:rFonts w:hint="eastAsia"/>
        </w:rPr>
        <w:t>作为系统的唯一入口，集成 Nginx 反向代理与 Node.js 应用服务。</w:t>
      </w:r>
    </w:p>
    <w:p w14:paraId="542D383F" w14:textId="77777777" w:rsidR="00CC77B2" w:rsidRPr="00CC77B2" w:rsidRDefault="00CC77B2" w:rsidP="00CC77B2">
      <w:pPr>
        <w:pStyle w:val="paragraph"/>
        <w:numPr>
          <w:ilvl w:val="1"/>
          <w:numId w:val="194"/>
        </w:numPr>
        <w:spacing w:after="0"/>
        <w:rPr>
          <w:rFonts w:hint="eastAsia"/>
        </w:rPr>
      </w:pPr>
      <w:r w:rsidRPr="00CC77B2">
        <w:rPr>
          <w:rFonts w:hint="eastAsia"/>
        </w:rPr>
        <w:t>负责托管前端静态资源（SPA）及处理 WebSocket 实时信令，所有业务状态（房间、成员、播放进度）均暂存于服务器进程内存中。</w:t>
      </w:r>
    </w:p>
    <w:p w14:paraId="65D3B588" w14:textId="77777777" w:rsidR="00CC77B2" w:rsidRPr="00CC77B2" w:rsidRDefault="00CC77B2" w:rsidP="00CC77B2">
      <w:pPr>
        <w:pStyle w:val="paragraph"/>
        <w:numPr>
          <w:ilvl w:val="0"/>
          <w:numId w:val="194"/>
        </w:numPr>
        <w:spacing w:after="0"/>
        <w:rPr>
          <w:rFonts w:hint="eastAsia"/>
        </w:rPr>
      </w:pPr>
      <w:r w:rsidRPr="00CC77B2">
        <w:rPr>
          <w:rFonts w:hint="eastAsia"/>
          <w:b/>
          <w:bCs/>
        </w:rPr>
        <w:t>第三方资源节点</w:t>
      </w:r>
      <w:r w:rsidRPr="00CC77B2">
        <w:rPr>
          <w:rFonts w:hint="eastAsia"/>
        </w:rPr>
        <w:t>：</w:t>
      </w:r>
    </w:p>
    <w:p w14:paraId="05E80AC9" w14:textId="77777777" w:rsidR="00CC77B2" w:rsidRPr="00CC77B2" w:rsidRDefault="00CC77B2" w:rsidP="00CC77B2">
      <w:pPr>
        <w:pStyle w:val="paragraph"/>
        <w:numPr>
          <w:ilvl w:val="1"/>
          <w:numId w:val="194"/>
        </w:numPr>
        <w:spacing w:after="0"/>
        <w:rPr>
          <w:rFonts w:hint="eastAsia"/>
        </w:rPr>
      </w:pPr>
      <w:r w:rsidRPr="00CC77B2">
        <w:rPr>
          <w:rFonts w:hint="eastAsia"/>
        </w:rPr>
        <w:t>指代外部的视频托管服务器或 CDN。</w:t>
      </w:r>
    </w:p>
    <w:p w14:paraId="31F27578" w14:textId="77777777" w:rsidR="00CC77B2" w:rsidRPr="00CC77B2" w:rsidRDefault="00CC77B2" w:rsidP="00CC77B2">
      <w:pPr>
        <w:pStyle w:val="paragraph"/>
        <w:numPr>
          <w:ilvl w:val="1"/>
          <w:numId w:val="194"/>
        </w:numPr>
        <w:spacing w:after="0"/>
        <w:rPr>
          <w:rFonts w:hint="eastAsia"/>
        </w:rPr>
      </w:pPr>
      <w:r w:rsidRPr="00CC77B2">
        <w:rPr>
          <w:rFonts w:hint="eastAsia"/>
        </w:rPr>
        <w:t>在本次迭代中，系统</w:t>
      </w:r>
      <w:proofErr w:type="gramStart"/>
      <w:r w:rsidRPr="00CC77B2">
        <w:rPr>
          <w:rFonts w:hint="eastAsia"/>
        </w:rPr>
        <w:t>不</w:t>
      </w:r>
      <w:proofErr w:type="gramEnd"/>
      <w:r w:rsidRPr="00CC77B2">
        <w:rPr>
          <w:rFonts w:hint="eastAsia"/>
        </w:rPr>
        <w:t>自行存储视频文件，而是由客户端根据 URL 直接访问该节点获取 .mp4 或 .m3u8 媒体流。</w:t>
      </w:r>
    </w:p>
    <w:p w14:paraId="3D915C21" w14:textId="77777777" w:rsidR="00CC77B2" w:rsidRPr="00CC77B2" w:rsidRDefault="00CC77B2" w:rsidP="00CC77B2">
      <w:pPr>
        <w:pStyle w:val="3"/>
        <w:spacing w:before="320" w:after="240"/>
        <w:rPr>
          <w:rFonts w:ascii="FreeSerif" w:eastAsia="方正仿宋_GBK" w:hAnsi="FreeSerif" w:hint="eastAsia"/>
          <w:iCs w:val="0"/>
          <w:szCs w:val="24"/>
        </w:rPr>
      </w:pPr>
      <w:bookmarkStart w:id="103" w:name="_Toc219328599"/>
      <w:r w:rsidRPr="00CC77B2">
        <w:rPr>
          <w:rFonts w:ascii="FreeSerif" w:eastAsia="方正仿宋_GBK" w:hAnsi="FreeSerif" w:hint="eastAsia"/>
          <w:iCs w:val="0"/>
          <w:szCs w:val="24"/>
        </w:rPr>
        <w:t>节点运行环境说明</w:t>
      </w:r>
      <w:bookmarkEnd w:id="103"/>
    </w:p>
    <w:p w14:paraId="0C88282C" w14:textId="77777777" w:rsidR="00CC77B2" w:rsidRPr="00CC77B2" w:rsidRDefault="00CC77B2" w:rsidP="00CC77B2">
      <w:pPr>
        <w:pStyle w:val="paragraph"/>
        <w:spacing w:after="0"/>
      </w:pPr>
      <w:r w:rsidRPr="00CC77B2">
        <w:rPr>
          <w:rFonts w:hint="eastAsia"/>
          <w:b/>
          <w:bCs/>
        </w:rPr>
        <w:t>1. 客户端节点</w:t>
      </w:r>
    </w:p>
    <w:p w14:paraId="5E79CCB7" w14:textId="77777777" w:rsidR="00CC77B2" w:rsidRPr="00CC77B2" w:rsidRDefault="00CC77B2" w:rsidP="00CC77B2">
      <w:pPr>
        <w:pStyle w:val="paragraph"/>
        <w:numPr>
          <w:ilvl w:val="0"/>
          <w:numId w:val="196"/>
        </w:numPr>
        <w:spacing w:after="0"/>
        <w:rPr>
          <w:rFonts w:hint="eastAsia"/>
        </w:rPr>
      </w:pPr>
      <w:r w:rsidRPr="00CC77B2">
        <w:rPr>
          <w:rFonts w:hint="eastAsia"/>
          <w:b/>
          <w:bCs/>
        </w:rPr>
        <w:t>硬件要求</w:t>
      </w:r>
      <w:r w:rsidRPr="00CC77B2">
        <w:rPr>
          <w:rFonts w:hint="eastAsia"/>
        </w:rPr>
        <w:t>：具备基础音视频解码能力的 PC、笔记本或移动设备。</w:t>
      </w:r>
    </w:p>
    <w:p w14:paraId="01AF732F" w14:textId="77777777" w:rsidR="00CC77B2" w:rsidRPr="00CC77B2" w:rsidRDefault="00CC77B2" w:rsidP="00CC77B2">
      <w:pPr>
        <w:pStyle w:val="paragraph"/>
        <w:numPr>
          <w:ilvl w:val="0"/>
          <w:numId w:val="196"/>
        </w:numPr>
        <w:spacing w:after="0"/>
        <w:rPr>
          <w:rFonts w:hint="eastAsia"/>
        </w:rPr>
      </w:pPr>
      <w:r w:rsidRPr="00CC77B2">
        <w:rPr>
          <w:rFonts w:hint="eastAsia"/>
          <w:b/>
          <w:bCs/>
        </w:rPr>
        <w:t>软件环境</w:t>
      </w:r>
      <w:r w:rsidRPr="00CC77B2">
        <w:rPr>
          <w:rFonts w:hint="eastAsia"/>
        </w:rPr>
        <w:t>：</w:t>
      </w:r>
    </w:p>
    <w:p w14:paraId="42E2785D" w14:textId="77777777" w:rsidR="00CC77B2" w:rsidRPr="00CC77B2" w:rsidRDefault="00CC77B2" w:rsidP="00CC77B2">
      <w:pPr>
        <w:pStyle w:val="paragraph"/>
        <w:numPr>
          <w:ilvl w:val="1"/>
          <w:numId w:val="196"/>
        </w:numPr>
        <w:spacing w:after="0"/>
        <w:rPr>
          <w:rFonts w:hint="eastAsia"/>
        </w:rPr>
      </w:pPr>
      <w:r w:rsidRPr="00CC77B2">
        <w:rPr>
          <w:rFonts w:hint="eastAsia"/>
        </w:rPr>
        <w:t>支持 ES6+ 及 WebSocket 标准的现代浏览器。</w:t>
      </w:r>
    </w:p>
    <w:p w14:paraId="05305AA9" w14:textId="77777777" w:rsidR="00CC77B2" w:rsidRPr="00CC77B2" w:rsidRDefault="00CC77B2" w:rsidP="00CC77B2">
      <w:pPr>
        <w:pStyle w:val="paragraph"/>
        <w:numPr>
          <w:ilvl w:val="1"/>
          <w:numId w:val="196"/>
        </w:numPr>
        <w:spacing w:after="0"/>
        <w:rPr>
          <w:rFonts w:hint="eastAsia"/>
        </w:rPr>
      </w:pPr>
      <w:r w:rsidRPr="00CC77B2">
        <w:rPr>
          <w:rFonts w:hint="eastAsia"/>
          <w:b/>
          <w:bCs/>
        </w:rPr>
        <w:t>兼容列表</w:t>
      </w:r>
      <w:r w:rsidRPr="00CC77B2">
        <w:rPr>
          <w:rFonts w:hint="eastAsia"/>
        </w:rPr>
        <w:t>：Chrome 90+, Firefox 88+, Safari 14+, Edge 90+。</w:t>
      </w:r>
    </w:p>
    <w:p w14:paraId="2B12CBD4" w14:textId="77777777" w:rsidR="00CC77B2" w:rsidRPr="00CC77B2" w:rsidRDefault="00CC77B2" w:rsidP="00CC77B2">
      <w:pPr>
        <w:pStyle w:val="paragraph"/>
        <w:numPr>
          <w:ilvl w:val="0"/>
          <w:numId w:val="196"/>
        </w:numPr>
        <w:spacing w:after="0"/>
        <w:rPr>
          <w:rFonts w:hint="eastAsia"/>
        </w:rPr>
      </w:pPr>
      <w:r w:rsidRPr="00CC77B2">
        <w:rPr>
          <w:rFonts w:hint="eastAsia"/>
          <w:b/>
          <w:bCs/>
        </w:rPr>
        <w:t>部署制品</w:t>
      </w:r>
      <w:r w:rsidRPr="00CC77B2">
        <w:rPr>
          <w:rFonts w:hint="eastAsia"/>
        </w:rPr>
        <w:t>：</w:t>
      </w:r>
    </w:p>
    <w:p w14:paraId="0B2253F8" w14:textId="77777777" w:rsidR="00CC77B2" w:rsidRPr="00CC77B2" w:rsidRDefault="00CC77B2" w:rsidP="00CC77B2">
      <w:pPr>
        <w:pStyle w:val="paragraph"/>
        <w:numPr>
          <w:ilvl w:val="1"/>
          <w:numId w:val="196"/>
        </w:numPr>
        <w:spacing w:after="0"/>
        <w:rPr>
          <w:rFonts w:hint="eastAsia"/>
        </w:rPr>
      </w:pPr>
      <w:r w:rsidRPr="00CC77B2">
        <w:rPr>
          <w:rFonts w:hint="eastAsia"/>
        </w:rPr>
        <w:t>Vue.js 单页应用（SPA）构建后的静态文件包（HTML/CSS/JS）。</w:t>
      </w:r>
    </w:p>
    <w:p w14:paraId="3EFBFD4D" w14:textId="77777777" w:rsidR="00CC77B2" w:rsidRPr="00CC77B2" w:rsidRDefault="00CC77B2" w:rsidP="00CC77B2">
      <w:pPr>
        <w:pStyle w:val="paragraph"/>
        <w:numPr>
          <w:ilvl w:val="1"/>
          <w:numId w:val="196"/>
        </w:numPr>
        <w:spacing w:after="0"/>
        <w:rPr>
          <w:rFonts w:hint="eastAsia"/>
        </w:rPr>
      </w:pPr>
      <w:r w:rsidRPr="00CC77B2">
        <w:rPr>
          <w:rFonts w:hint="eastAsia"/>
        </w:rPr>
        <w:t>集成 HTML5 播放器组件（Video.js/</w:t>
      </w:r>
      <w:proofErr w:type="spellStart"/>
      <w:r w:rsidRPr="00CC77B2">
        <w:rPr>
          <w:rFonts w:hint="eastAsia"/>
        </w:rPr>
        <w:t>ArtPlayer</w:t>
      </w:r>
      <w:proofErr w:type="spellEnd"/>
      <w:r w:rsidRPr="00CC77B2">
        <w:rPr>
          <w:rFonts w:hint="eastAsia"/>
        </w:rPr>
        <w:t>）。</w:t>
      </w:r>
    </w:p>
    <w:p w14:paraId="64315341" w14:textId="77777777" w:rsidR="00CC77B2" w:rsidRPr="00CC77B2" w:rsidRDefault="00CC77B2" w:rsidP="00CC77B2">
      <w:pPr>
        <w:pStyle w:val="paragraph"/>
        <w:spacing w:after="0"/>
        <w:rPr>
          <w:rFonts w:hint="eastAsia"/>
        </w:rPr>
      </w:pPr>
      <w:r w:rsidRPr="00CC77B2">
        <w:rPr>
          <w:rFonts w:hint="eastAsia"/>
          <w:b/>
          <w:bCs/>
        </w:rPr>
        <w:t>2. 应用服务器节点</w:t>
      </w:r>
    </w:p>
    <w:p w14:paraId="5353CE1D" w14:textId="77777777" w:rsidR="00CC77B2" w:rsidRPr="00CC77B2" w:rsidRDefault="00CC77B2" w:rsidP="00CC77B2">
      <w:pPr>
        <w:pStyle w:val="paragraph"/>
        <w:numPr>
          <w:ilvl w:val="0"/>
          <w:numId w:val="197"/>
        </w:numPr>
        <w:spacing w:after="0"/>
        <w:rPr>
          <w:rFonts w:hint="eastAsia"/>
        </w:rPr>
      </w:pPr>
      <w:r w:rsidRPr="00CC77B2">
        <w:rPr>
          <w:rFonts w:hint="eastAsia"/>
          <w:b/>
          <w:bCs/>
        </w:rPr>
        <w:lastRenderedPageBreak/>
        <w:t>操作系统</w:t>
      </w:r>
      <w:r w:rsidRPr="00CC77B2">
        <w:rPr>
          <w:rFonts w:hint="eastAsia"/>
        </w:rPr>
        <w:t>：Linux (演示与开发时用</w:t>
      </w:r>
      <w:proofErr w:type="spellStart"/>
      <w:r w:rsidRPr="00CC77B2">
        <w:rPr>
          <w:rFonts w:hint="eastAsia"/>
        </w:rPr>
        <w:t>Manjaro</w:t>
      </w:r>
      <w:proofErr w:type="spellEnd"/>
      <w:r w:rsidRPr="00CC77B2">
        <w:rPr>
          <w:rFonts w:hint="eastAsia"/>
        </w:rPr>
        <w:t>/Arch Linux 以保持与开发环境一致)。</w:t>
      </w:r>
    </w:p>
    <w:p w14:paraId="5116FEC8" w14:textId="77777777" w:rsidR="00CC77B2" w:rsidRPr="00CC77B2" w:rsidRDefault="00CC77B2" w:rsidP="00CC77B2">
      <w:pPr>
        <w:pStyle w:val="paragraph"/>
        <w:numPr>
          <w:ilvl w:val="0"/>
          <w:numId w:val="197"/>
        </w:numPr>
        <w:spacing w:after="0"/>
        <w:rPr>
          <w:rFonts w:hint="eastAsia"/>
        </w:rPr>
      </w:pPr>
      <w:r w:rsidRPr="00CC77B2">
        <w:rPr>
          <w:rFonts w:hint="eastAsia"/>
          <w:b/>
          <w:bCs/>
        </w:rPr>
        <w:t>Web 服务器（反向代理）</w:t>
      </w:r>
      <w:r w:rsidRPr="00CC77B2">
        <w:rPr>
          <w:rFonts w:hint="eastAsia"/>
        </w:rPr>
        <w:t>：</w:t>
      </w:r>
    </w:p>
    <w:p w14:paraId="7A392D19" w14:textId="77777777" w:rsidR="00CC77B2" w:rsidRPr="00CC77B2" w:rsidRDefault="00CC77B2" w:rsidP="00CC77B2">
      <w:pPr>
        <w:pStyle w:val="paragraph"/>
        <w:numPr>
          <w:ilvl w:val="1"/>
          <w:numId w:val="197"/>
        </w:numPr>
        <w:spacing w:after="0"/>
        <w:rPr>
          <w:rFonts w:hint="eastAsia"/>
        </w:rPr>
      </w:pPr>
      <w:r w:rsidRPr="00CC77B2">
        <w:rPr>
          <w:rFonts w:hint="eastAsia"/>
          <w:b/>
          <w:bCs/>
        </w:rPr>
        <w:t>组件</w:t>
      </w:r>
      <w:r w:rsidRPr="00CC77B2">
        <w:rPr>
          <w:rFonts w:hint="eastAsia"/>
        </w:rPr>
        <w:t>：Nginx 。</w:t>
      </w:r>
    </w:p>
    <w:p w14:paraId="7E840E3E" w14:textId="77777777" w:rsidR="00CC77B2" w:rsidRPr="00CC77B2" w:rsidRDefault="00CC77B2" w:rsidP="00CC77B2">
      <w:pPr>
        <w:pStyle w:val="paragraph"/>
        <w:numPr>
          <w:ilvl w:val="1"/>
          <w:numId w:val="197"/>
        </w:numPr>
        <w:spacing w:after="0"/>
        <w:rPr>
          <w:rFonts w:hint="eastAsia"/>
        </w:rPr>
      </w:pPr>
      <w:r w:rsidRPr="00CC77B2">
        <w:rPr>
          <w:rFonts w:hint="eastAsia"/>
          <w:b/>
          <w:bCs/>
        </w:rPr>
        <w:t>职责</w:t>
      </w:r>
      <w:r w:rsidRPr="00CC77B2">
        <w:rPr>
          <w:rFonts w:hint="eastAsia"/>
        </w:rPr>
        <w:t>：</w:t>
      </w:r>
    </w:p>
    <w:p w14:paraId="2B234B99" w14:textId="77777777" w:rsidR="00CC77B2" w:rsidRPr="00CC77B2" w:rsidRDefault="00CC77B2" w:rsidP="00CC77B2">
      <w:pPr>
        <w:pStyle w:val="paragraph"/>
        <w:numPr>
          <w:ilvl w:val="2"/>
          <w:numId w:val="197"/>
        </w:numPr>
        <w:spacing w:after="0"/>
        <w:rPr>
          <w:rFonts w:hint="eastAsia"/>
        </w:rPr>
      </w:pPr>
      <w:r w:rsidRPr="00CC77B2">
        <w:rPr>
          <w:rFonts w:hint="eastAsia"/>
          <w:b/>
          <w:bCs/>
        </w:rPr>
        <w:t>SSL 卸载（SSL Termination）</w:t>
      </w:r>
      <w:r w:rsidRPr="00CC77B2">
        <w:rPr>
          <w:rFonts w:hint="eastAsia"/>
        </w:rPr>
        <w:t>：处理 HTTPS/WSS 加密解密，保障通信安全。</w:t>
      </w:r>
    </w:p>
    <w:p w14:paraId="0417F5CA" w14:textId="77777777" w:rsidR="00CC77B2" w:rsidRPr="00CC77B2" w:rsidRDefault="00CC77B2" w:rsidP="00CC77B2">
      <w:pPr>
        <w:pStyle w:val="paragraph"/>
        <w:numPr>
          <w:ilvl w:val="2"/>
          <w:numId w:val="197"/>
        </w:numPr>
        <w:spacing w:after="0"/>
        <w:rPr>
          <w:rFonts w:hint="eastAsia"/>
        </w:rPr>
      </w:pPr>
      <w:r w:rsidRPr="00CC77B2">
        <w:rPr>
          <w:rFonts w:hint="eastAsia"/>
          <w:b/>
          <w:bCs/>
        </w:rPr>
        <w:t>静态资源服务</w:t>
      </w:r>
      <w:r w:rsidRPr="00CC77B2">
        <w:rPr>
          <w:rFonts w:hint="eastAsia"/>
        </w:rPr>
        <w:t>：</w:t>
      </w:r>
      <w:proofErr w:type="gramStart"/>
      <w:r w:rsidRPr="00CC77B2">
        <w:rPr>
          <w:rFonts w:hint="eastAsia"/>
        </w:rPr>
        <w:t>直接响应</w:t>
      </w:r>
      <w:proofErr w:type="gramEnd"/>
      <w:r w:rsidRPr="00CC77B2">
        <w:rPr>
          <w:rFonts w:hint="eastAsia"/>
        </w:rPr>
        <w:t>前端 SPA 的静态文件请求，降低 Node.js 负载。</w:t>
      </w:r>
    </w:p>
    <w:p w14:paraId="263D0B9E" w14:textId="77777777" w:rsidR="00CC77B2" w:rsidRPr="00CC77B2" w:rsidRDefault="00CC77B2" w:rsidP="00CC77B2">
      <w:pPr>
        <w:pStyle w:val="paragraph"/>
        <w:numPr>
          <w:ilvl w:val="2"/>
          <w:numId w:val="197"/>
        </w:numPr>
        <w:spacing w:after="0"/>
        <w:rPr>
          <w:rFonts w:hint="eastAsia"/>
        </w:rPr>
      </w:pPr>
      <w:r w:rsidRPr="00CC77B2">
        <w:rPr>
          <w:rFonts w:hint="eastAsia"/>
          <w:b/>
          <w:bCs/>
        </w:rPr>
        <w:t>反向代理</w:t>
      </w:r>
      <w:r w:rsidRPr="00CC77B2">
        <w:rPr>
          <w:rFonts w:hint="eastAsia"/>
        </w:rPr>
        <w:t>：将 API 请求和 WebSocket 连接转发至后端的 Node.js 端口。</w:t>
      </w:r>
    </w:p>
    <w:p w14:paraId="0EF37FF2" w14:textId="77777777" w:rsidR="00CC77B2" w:rsidRPr="00CC77B2" w:rsidRDefault="00CC77B2" w:rsidP="00CC77B2">
      <w:pPr>
        <w:pStyle w:val="paragraph"/>
        <w:numPr>
          <w:ilvl w:val="0"/>
          <w:numId w:val="197"/>
        </w:numPr>
        <w:spacing w:after="0"/>
        <w:rPr>
          <w:rFonts w:hint="eastAsia"/>
        </w:rPr>
      </w:pPr>
      <w:r w:rsidRPr="00CC77B2">
        <w:rPr>
          <w:rFonts w:hint="eastAsia"/>
          <w:b/>
          <w:bCs/>
        </w:rPr>
        <w:t>应用运行时</w:t>
      </w:r>
      <w:r w:rsidRPr="00CC77B2">
        <w:rPr>
          <w:rFonts w:hint="eastAsia"/>
        </w:rPr>
        <w:t>：</w:t>
      </w:r>
    </w:p>
    <w:p w14:paraId="2E802EB2" w14:textId="77777777" w:rsidR="00CC77B2" w:rsidRPr="00CC77B2" w:rsidRDefault="00CC77B2" w:rsidP="00CC77B2">
      <w:pPr>
        <w:pStyle w:val="paragraph"/>
        <w:numPr>
          <w:ilvl w:val="1"/>
          <w:numId w:val="197"/>
        </w:numPr>
        <w:spacing w:after="0"/>
        <w:rPr>
          <w:rFonts w:hint="eastAsia"/>
        </w:rPr>
      </w:pPr>
      <w:r w:rsidRPr="00CC77B2">
        <w:rPr>
          <w:rFonts w:hint="eastAsia"/>
          <w:b/>
          <w:bCs/>
        </w:rPr>
        <w:t>组件</w:t>
      </w:r>
      <w:r w:rsidRPr="00CC77B2">
        <w:rPr>
          <w:rFonts w:hint="eastAsia"/>
        </w:rPr>
        <w:t>：Node.js Runtime (v25.2.1)。</w:t>
      </w:r>
    </w:p>
    <w:p w14:paraId="068C3CF5" w14:textId="77777777" w:rsidR="00CC77B2" w:rsidRPr="00CC77B2" w:rsidRDefault="00CC77B2" w:rsidP="00CC77B2">
      <w:pPr>
        <w:pStyle w:val="paragraph"/>
        <w:numPr>
          <w:ilvl w:val="1"/>
          <w:numId w:val="197"/>
        </w:numPr>
        <w:spacing w:after="0"/>
        <w:rPr>
          <w:rFonts w:hint="eastAsia"/>
        </w:rPr>
      </w:pPr>
      <w:r w:rsidRPr="00CC77B2">
        <w:rPr>
          <w:rFonts w:hint="eastAsia"/>
          <w:b/>
          <w:bCs/>
        </w:rPr>
        <w:t>进程管理</w:t>
      </w:r>
      <w:r w:rsidRPr="00CC77B2">
        <w:rPr>
          <w:rFonts w:hint="eastAsia"/>
        </w:rPr>
        <w:t xml:space="preserve">：使用 PM2 或 </w:t>
      </w:r>
      <w:proofErr w:type="spellStart"/>
      <w:r w:rsidRPr="00CC77B2">
        <w:rPr>
          <w:rFonts w:hint="eastAsia"/>
        </w:rPr>
        <w:t>Systemd</w:t>
      </w:r>
      <w:proofErr w:type="spellEnd"/>
      <w:r w:rsidRPr="00CC77B2">
        <w:rPr>
          <w:rFonts w:hint="eastAsia"/>
        </w:rPr>
        <w:t xml:space="preserve"> 进行进程守护，确保服务崩溃后自动重启。</w:t>
      </w:r>
    </w:p>
    <w:p w14:paraId="4D0B31C2" w14:textId="77777777" w:rsidR="00CC77B2" w:rsidRPr="00CC77B2" w:rsidRDefault="00CC77B2" w:rsidP="00CC77B2">
      <w:pPr>
        <w:pStyle w:val="paragraph"/>
        <w:numPr>
          <w:ilvl w:val="1"/>
          <w:numId w:val="197"/>
        </w:numPr>
        <w:spacing w:after="0"/>
        <w:rPr>
          <w:rFonts w:hint="eastAsia"/>
        </w:rPr>
      </w:pPr>
      <w:r w:rsidRPr="00CC77B2">
        <w:rPr>
          <w:rFonts w:hint="eastAsia"/>
          <w:b/>
          <w:bCs/>
        </w:rPr>
        <w:t>部署制品</w:t>
      </w:r>
      <w:r w:rsidRPr="00CC77B2">
        <w:rPr>
          <w:rFonts w:hint="eastAsia"/>
        </w:rPr>
        <w:t>：后端 Express + Socket.IO 单体应用包。</w:t>
      </w:r>
    </w:p>
    <w:p w14:paraId="4180C681" w14:textId="77777777" w:rsidR="00CC77B2" w:rsidRPr="00CC77B2" w:rsidRDefault="00CC77B2" w:rsidP="00CC77B2">
      <w:pPr>
        <w:pStyle w:val="paragraph"/>
        <w:numPr>
          <w:ilvl w:val="0"/>
          <w:numId w:val="197"/>
        </w:numPr>
        <w:spacing w:after="0"/>
        <w:rPr>
          <w:rFonts w:hint="eastAsia"/>
        </w:rPr>
      </w:pPr>
      <w:r w:rsidRPr="00CC77B2">
        <w:rPr>
          <w:rFonts w:hint="eastAsia"/>
          <w:b/>
          <w:bCs/>
        </w:rPr>
        <w:t>数据存储</w:t>
      </w:r>
      <w:r w:rsidRPr="00CC77B2">
        <w:rPr>
          <w:rFonts w:hint="eastAsia"/>
        </w:rPr>
        <w:t>：</w:t>
      </w:r>
    </w:p>
    <w:p w14:paraId="044C1357" w14:textId="77777777" w:rsidR="00CC77B2" w:rsidRPr="00CC77B2" w:rsidRDefault="00CC77B2" w:rsidP="00CC77B2">
      <w:pPr>
        <w:pStyle w:val="paragraph"/>
        <w:numPr>
          <w:ilvl w:val="1"/>
          <w:numId w:val="197"/>
        </w:numPr>
        <w:spacing w:after="0"/>
        <w:rPr>
          <w:rFonts w:hint="eastAsia"/>
        </w:rPr>
      </w:pPr>
      <w:r w:rsidRPr="00CC77B2">
        <w:rPr>
          <w:rFonts w:hint="eastAsia"/>
          <w:b/>
          <w:bCs/>
        </w:rPr>
        <w:t>组件</w:t>
      </w:r>
      <w:r w:rsidRPr="00CC77B2">
        <w:rPr>
          <w:rFonts w:hint="eastAsia"/>
        </w:rPr>
        <w:t>：In-Memory Store (Node.js 堆内存)。</w:t>
      </w:r>
    </w:p>
    <w:p w14:paraId="758EA73A" w14:textId="77777777" w:rsidR="00CC77B2" w:rsidRPr="00CC77B2" w:rsidRDefault="00CC77B2" w:rsidP="00CC77B2">
      <w:pPr>
        <w:pStyle w:val="paragraph"/>
        <w:numPr>
          <w:ilvl w:val="1"/>
          <w:numId w:val="197"/>
        </w:numPr>
        <w:spacing w:after="0"/>
        <w:rPr>
          <w:rFonts w:hint="eastAsia"/>
        </w:rPr>
      </w:pPr>
      <w:r w:rsidRPr="00CC77B2">
        <w:rPr>
          <w:rFonts w:hint="eastAsia"/>
          <w:b/>
          <w:bCs/>
        </w:rPr>
        <w:t>说明</w:t>
      </w:r>
      <w:r w:rsidRPr="00CC77B2">
        <w:rPr>
          <w:rFonts w:hint="eastAsia"/>
        </w:rPr>
        <w:t xml:space="preserve">：利用 JS 对象或 Map 结构存储 Room 和 </w:t>
      </w:r>
      <w:proofErr w:type="spellStart"/>
      <w:r w:rsidRPr="00CC77B2">
        <w:rPr>
          <w:rFonts w:hint="eastAsia"/>
        </w:rPr>
        <w:t>VideoState</w:t>
      </w:r>
      <w:proofErr w:type="spellEnd"/>
      <w:r w:rsidRPr="00CC77B2">
        <w:rPr>
          <w:rFonts w:hint="eastAsia"/>
        </w:rPr>
        <w:t xml:space="preserve"> 实例，</w:t>
      </w:r>
      <w:proofErr w:type="gramStart"/>
      <w:r w:rsidRPr="00CC77B2">
        <w:rPr>
          <w:rFonts w:hint="eastAsia"/>
        </w:rPr>
        <w:t>重启即销毁</w:t>
      </w:r>
      <w:proofErr w:type="gramEnd"/>
      <w:r w:rsidRPr="00CC77B2">
        <w:rPr>
          <w:rFonts w:hint="eastAsia"/>
        </w:rPr>
        <w:t>。</w:t>
      </w:r>
    </w:p>
    <w:p w14:paraId="7CB245DE" w14:textId="77777777" w:rsidR="00CC77B2" w:rsidRPr="00CC77B2" w:rsidRDefault="00CC77B2" w:rsidP="00CC77B2">
      <w:pPr>
        <w:pStyle w:val="3"/>
        <w:spacing w:before="320" w:after="240"/>
        <w:rPr>
          <w:rFonts w:ascii="FreeSerif" w:eastAsia="方正仿宋_GBK" w:hAnsi="FreeSerif" w:hint="eastAsia"/>
          <w:iCs w:val="0"/>
          <w:szCs w:val="24"/>
        </w:rPr>
      </w:pPr>
      <w:bookmarkStart w:id="104" w:name="_Toc219328600"/>
      <w:r w:rsidRPr="00CC77B2">
        <w:rPr>
          <w:rFonts w:ascii="FreeSerif" w:eastAsia="方正仿宋_GBK" w:hAnsi="FreeSerif" w:hint="eastAsia"/>
          <w:iCs w:val="0"/>
          <w:szCs w:val="24"/>
        </w:rPr>
        <w:t>网络通信协议与端口规划</w:t>
      </w:r>
      <w:bookmarkEnd w:id="104"/>
    </w:p>
    <w:p w14:paraId="5E2F41C5" w14:textId="77777777" w:rsidR="00CC77B2" w:rsidRPr="00CC77B2" w:rsidRDefault="00CC77B2" w:rsidP="00CC77B2">
      <w:pPr>
        <w:pStyle w:val="paragraph"/>
        <w:spacing w:after="0"/>
      </w:pPr>
      <w:r w:rsidRPr="00CC77B2">
        <w:rPr>
          <w:rFonts w:hint="eastAsia"/>
        </w:rPr>
        <w:t>系统严格遵循现代浏览器的安全策略，生产环境强制使用加密传输协议。</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380"/>
        <w:gridCol w:w="1650"/>
        <w:gridCol w:w="1320"/>
        <w:gridCol w:w="4260"/>
      </w:tblGrid>
      <w:tr w:rsidR="00CC77B2" w:rsidRPr="00CC77B2" w14:paraId="41F95445" w14:textId="77777777">
        <w:trPr>
          <w:trHeight w:val="405"/>
        </w:trPr>
        <w:tc>
          <w:tcPr>
            <w:tcW w:w="138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55FB009A" w14:textId="77777777" w:rsidR="00CC77B2" w:rsidRPr="00CC77B2" w:rsidRDefault="00CC77B2" w:rsidP="00CC77B2">
            <w:pPr>
              <w:pStyle w:val="paragraph"/>
              <w:rPr>
                <w:rFonts w:hint="eastAsia"/>
              </w:rPr>
            </w:pPr>
            <w:r w:rsidRPr="00CC77B2">
              <w:rPr>
                <w:rFonts w:hint="eastAsia"/>
                <w:b/>
                <w:bCs/>
              </w:rPr>
              <w:t>通信链路</w:t>
            </w:r>
          </w:p>
        </w:tc>
        <w:tc>
          <w:tcPr>
            <w:tcW w:w="165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1952EC37" w14:textId="77777777" w:rsidR="00CC77B2" w:rsidRPr="00CC77B2" w:rsidRDefault="00CC77B2" w:rsidP="00CC77B2">
            <w:pPr>
              <w:pStyle w:val="paragraph"/>
              <w:rPr>
                <w:rFonts w:hint="eastAsia"/>
              </w:rPr>
            </w:pPr>
            <w:r w:rsidRPr="00CC77B2">
              <w:rPr>
                <w:rFonts w:hint="eastAsia"/>
                <w:b/>
                <w:bCs/>
              </w:rPr>
              <w:t>协议</w:t>
            </w:r>
          </w:p>
        </w:tc>
        <w:tc>
          <w:tcPr>
            <w:tcW w:w="132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1D3CAC69" w14:textId="77777777" w:rsidR="00CC77B2" w:rsidRPr="00CC77B2" w:rsidRDefault="00CC77B2" w:rsidP="00CC77B2">
            <w:pPr>
              <w:pStyle w:val="paragraph"/>
              <w:rPr>
                <w:rFonts w:hint="eastAsia"/>
              </w:rPr>
            </w:pPr>
            <w:r w:rsidRPr="00CC77B2">
              <w:rPr>
                <w:rFonts w:hint="eastAsia"/>
                <w:b/>
                <w:bCs/>
              </w:rPr>
              <w:t>端口 (对外/对内)</w:t>
            </w:r>
          </w:p>
        </w:tc>
        <w:tc>
          <w:tcPr>
            <w:tcW w:w="426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3BAEF4FD" w14:textId="77777777" w:rsidR="00CC77B2" w:rsidRPr="00CC77B2" w:rsidRDefault="00CC77B2" w:rsidP="00CC77B2">
            <w:pPr>
              <w:pStyle w:val="paragraph"/>
              <w:rPr>
                <w:rFonts w:hint="eastAsia"/>
              </w:rPr>
            </w:pPr>
            <w:r w:rsidRPr="00CC77B2">
              <w:rPr>
                <w:rFonts w:hint="eastAsia"/>
                <w:b/>
                <w:bCs/>
              </w:rPr>
              <w:t>说明</w:t>
            </w:r>
          </w:p>
        </w:tc>
      </w:tr>
      <w:tr w:rsidR="00CC77B2" w:rsidRPr="00CC77B2" w14:paraId="56160E14" w14:textId="77777777">
        <w:trPr>
          <w:trHeight w:val="405"/>
        </w:trPr>
        <w:tc>
          <w:tcPr>
            <w:tcW w:w="138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1522A40D" w14:textId="77777777" w:rsidR="00CC77B2" w:rsidRPr="00CC77B2" w:rsidRDefault="00CC77B2" w:rsidP="00CC77B2">
            <w:pPr>
              <w:pStyle w:val="paragraph"/>
              <w:rPr>
                <w:rFonts w:hint="eastAsia"/>
              </w:rPr>
            </w:pPr>
            <w:r w:rsidRPr="00CC77B2">
              <w:rPr>
                <w:rFonts w:hint="eastAsia"/>
                <w:b/>
                <w:bCs/>
              </w:rPr>
              <w:t xml:space="preserve">Client </w:t>
            </w:r>
            <w:r w:rsidRPr="00CC77B2">
              <w:rPr>
                <w:rFonts w:ascii="Times New Roman" w:hAnsi="Times New Roman"/>
                <w:b/>
                <w:bCs/>
              </w:rPr>
              <w:t>↔</w:t>
            </w:r>
            <w:r w:rsidRPr="00CC77B2">
              <w:rPr>
                <w:rFonts w:hint="eastAsia"/>
                <w:b/>
                <w:bCs/>
              </w:rPr>
              <w:t xml:space="preserve"> Nginx</w:t>
            </w:r>
          </w:p>
        </w:tc>
        <w:tc>
          <w:tcPr>
            <w:tcW w:w="165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6CFC370D" w14:textId="77777777" w:rsidR="00CC77B2" w:rsidRPr="00CC77B2" w:rsidRDefault="00CC77B2" w:rsidP="00CC77B2">
            <w:pPr>
              <w:pStyle w:val="paragraph"/>
              <w:rPr>
                <w:rFonts w:hint="eastAsia"/>
              </w:rPr>
            </w:pPr>
            <w:r w:rsidRPr="00CC77B2">
              <w:rPr>
                <w:rFonts w:hint="eastAsia"/>
              </w:rPr>
              <w:t>HTTPS (HTTP/1.1 or 2)</w:t>
            </w:r>
          </w:p>
        </w:tc>
        <w:tc>
          <w:tcPr>
            <w:tcW w:w="132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22D8CDA2" w14:textId="77777777" w:rsidR="00CC77B2" w:rsidRPr="00CC77B2" w:rsidRDefault="00CC77B2" w:rsidP="00CC77B2">
            <w:pPr>
              <w:pStyle w:val="paragraph"/>
              <w:rPr>
                <w:rFonts w:hint="eastAsia"/>
              </w:rPr>
            </w:pPr>
            <w:r w:rsidRPr="00CC77B2">
              <w:rPr>
                <w:rFonts w:hint="eastAsia"/>
              </w:rPr>
              <w:t>443 / 80</w:t>
            </w:r>
          </w:p>
        </w:tc>
        <w:tc>
          <w:tcPr>
            <w:tcW w:w="426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72558682" w14:textId="77777777" w:rsidR="00CC77B2" w:rsidRPr="00CC77B2" w:rsidRDefault="00CC77B2" w:rsidP="00CC77B2">
            <w:pPr>
              <w:pStyle w:val="paragraph"/>
              <w:rPr>
                <w:rFonts w:hint="eastAsia"/>
              </w:rPr>
            </w:pPr>
            <w:r w:rsidRPr="00CC77B2">
              <w:rPr>
                <w:rFonts w:hint="eastAsia"/>
              </w:rPr>
              <w:t>前端页面加载、REST API 调用（如创建房间、鉴权）。80 端口强制重定向至 443。</w:t>
            </w:r>
          </w:p>
        </w:tc>
      </w:tr>
      <w:tr w:rsidR="00CC77B2" w:rsidRPr="00CC77B2" w14:paraId="408561BA" w14:textId="77777777">
        <w:trPr>
          <w:trHeight w:val="405"/>
        </w:trPr>
        <w:tc>
          <w:tcPr>
            <w:tcW w:w="138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272701FD" w14:textId="77777777" w:rsidR="00CC77B2" w:rsidRPr="00CC77B2" w:rsidRDefault="00CC77B2" w:rsidP="00CC77B2">
            <w:pPr>
              <w:pStyle w:val="paragraph"/>
              <w:rPr>
                <w:rFonts w:hint="eastAsia"/>
              </w:rPr>
            </w:pPr>
            <w:r w:rsidRPr="00CC77B2">
              <w:rPr>
                <w:rFonts w:hint="eastAsia"/>
                <w:b/>
                <w:bCs/>
              </w:rPr>
              <w:t xml:space="preserve">Client </w:t>
            </w:r>
            <w:r w:rsidRPr="00CC77B2">
              <w:rPr>
                <w:rFonts w:ascii="Times New Roman" w:hAnsi="Times New Roman"/>
                <w:b/>
                <w:bCs/>
              </w:rPr>
              <w:t>↔</w:t>
            </w:r>
            <w:r w:rsidRPr="00CC77B2">
              <w:rPr>
                <w:rFonts w:hint="eastAsia"/>
                <w:b/>
                <w:bCs/>
              </w:rPr>
              <w:t xml:space="preserve"> Nginx</w:t>
            </w:r>
          </w:p>
        </w:tc>
        <w:tc>
          <w:tcPr>
            <w:tcW w:w="165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1E840FE5" w14:textId="77777777" w:rsidR="00CC77B2" w:rsidRPr="00CC77B2" w:rsidRDefault="00CC77B2" w:rsidP="00CC77B2">
            <w:pPr>
              <w:pStyle w:val="paragraph"/>
              <w:rPr>
                <w:rFonts w:hint="eastAsia"/>
              </w:rPr>
            </w:pPr>
            <w:r w:rsidRPr="00CC77B2">
              <w:rPr>
                <w:rFonts w:hint="eastAsia"/>
              </w:rPr>
              <w:t>WSS (Secure WebSocket)</w:t>
            </w:r>
          </w:p>
        </w:tc>
        <w:tc>
          <w:tcPr>
            <w:tcW w:w="132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4B627485" w14:textId="77777777" w:rsidR="00CC77B2" w:rsidRPr="00CC77B2" w:rsidRDefault="00CC77B2" w:rsidP="00CC77B2">
            <w:pPr>
              <w:pStyle w:val="paragraph"/>
              <w:rPr>
                <w:rFonts w:hint="eastAsia"/>
              </w:rPr>
            </w:pPr>
            <w:r w:rsidRPr="00CC77B2">
              <w:rPr>
                <w:rFonts w:hint="eastAsia"/>
              </w:rPr>
              <w:t>443</w:t>
            </w:r>
          </w:p>
        </w:tc>
        <w:tc>
          <w:tcPr>
            <w:tcW w:w="426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1B1CF23A" w14:textId="77777777" w:rsidR="00CC77B2" w:rsidRPr="00CC77B2" w:rsidRDefault="00CC77B2" w:rsidP="00CC77B2">
            <w:pPr>
              <w:pStyle w:val="paragraph"/>
              <w:rPr>
                <w:rFonts w:hint="eastAsia"/>
              </w:rPr>
            </w:pPr>
            <w:r w:rsidRPr="00CC77B2">
              <w:rPr>
                <w:rFonts w:hint="eastAsia"/>
              </w:rPr>
              <w:t>Socket.IO 实时双向通信（同步播放进度、聊天）。复用 443 端口。</w:t>
            </w:r>
          </w:p>
        </w:tc>
      </w:tr>
      <w:tr w:rsidR="00CC77B2" w:rsidRPr="00CC77B2" w14:paraId="53DF64A9" w14:textId="77777777">
        <w:trPr>
          <w:trHeight w:val="405"/>
        </w:trPr>
        <w:tc>
          <w:tcPr>
            <w:tcW w:w="138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5803016C" w14:textId="77777777" w:rsidR="00CC77B2" w:rsidRPr="00CC77B2" w:rsidRDefault="00CC77B2" w:rsidP="00CC77B2">
            <w:pPr>
              <w:pStyle w:val="paragraph"/>
              <w:rPr>
                <w:rFonts w:hint="eastAsia"/>
              </w:rPr>
            </w:pPr>
            <w:r w:rsidRPr="00CC77B2">
              <w:rPr>
                <w:rFonts w:hint="eastAsia"/>
                <w:b/>
                <w:bCs/>
              </w:rPr>
              <w:t xml:space="preserve">Nginx </w:t>
            </w:r>
            <w:r w:rsidRPr="00CC77B2">
              <w:rPr>
                <w:rFonts w:ascii="Times New Roman" w:hAnsi="Times New Roman"/>
                <w:b/>
                <w:bCs/>
              </w:rPr>
              <w:t>↔</w:t>
            </w:r>
            <w:r w:rsidRPr="00CC77B2">
              <w:rPr>
                <w:rFonts w:hint="eastAsia"/>
                <w:b/>
                <w:bCs/>
              </w:rPr>
              <w:t xml:space="preserve"> Node.js</w:t>
            </w:r>
          </w:p>
        </w:tc>
        <w:tc>
          <w:tcPr>
            <w:tcW w:w="165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065A78CF" w14:textId="77777777" w:rsidR="00CC77B2" w:rsidRPr="00CC77B2" w:rsidRDefault="00CC77B2" w:rsidP="00CC77B2">
            <w:pPr>
              <w:pStyle w:val="paragraph"/>
              <w:rPr>
                <w:rFonts w:hint="eastAsia"/>
              </w:rPr>
            </w:pPr>
            <w:r w:rsidRPr="00CC77B2">
              <w:rPr>
                <w:rFonts w:hint="eastAsia"/>
              </w:rPr>
              <w:t>HTTP / WS</w:t>
            </w:r>
          </w:p>
        </w:tc>
        <w:tc>
          <w:tcPr>
            <w:tcW w:w="132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57D9583E" w14:textId="77777777" w:rsidR="00CC77B2" w:rsidRPr="00CC77B2" w:rsidRDefault="00CC77B2" w:rsidP="00CC77B2">
            <w:pPr>
              <w:pStyle w:val="paragraph"/>
              <w:rPr>
                <w:rFonts w:hint="eastAsia"/>
              </w:rPr>
            </w:pPr>
            <w:r w:rsidRPr="00CC77B2">
              <w:rPr>
                <w:rFonts w:hint="eastAsia"/>
              </w:rPr>
              <w:t>3000 (Localhost)</w:t>
            </w:r>
          </w:p>
        </w:tc>
        <w:tc>
          <w:tcPr>
            <w:tcW w:w="426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481B2175" w14:textId="77777777" w:rsidR="00CC77B2" w:rsidRPr="00CC77B2" w:rsidRDefault="00CC77B2" w:rsidP="00CC77B2">
            <w:pPr>
              <w:pStyle w:val="paragraph"/>
              <w:rPr>
                <w:rFonts w:hint="eastAsia"/>
              </w:rPr>
            </w:pPr>
            <w:r w:rsidRPr="00CC77B2">
              <w:rPr>
                <w:rFonts w:hint="eastAsia"/>
              </w:rPr>
              <w:t>内部纯文本通信。Nginx 将外部流量转发至本地 3000 端口。</w:t>
            </w:r>
          </w:p>
        </w:tc>
      </w:tr>
      <w:tr w:rsidR="00CC77B2" w:rsidRPr="00CC77B2" w14:paraId="475867D5" w14:textId="77777777">
        <w:trPr>
          <w:trHeight w:val="405"/>
        </w:trPr>
        <w:tc>
          <w:tcPr>
            <w:tcW w:w="138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3C259B76" w14:textId="77777777" w:rsidR="00CC77B2" w:rsidRPr="00CC77B2" w:rsidRDefault="00CC77B2" w:rsidP="00CC77B2">
            <w:pPr>
              <w:pStyle w:val="paragraph"/>
              <w:rPr>
                <w:rFonts w:hint="eastAsia"/>
              </w:rPr>
            </w:pPr>
            <w:r w:rsidRPr="00CC77B2">
              <w:rPr>
                <w:rFonts w:hint="eastAsia"/>
                <w:b/>
                <w:bCs/>
              </w:rPr>
              <w:t xml:space="preserve">Client </w:t>
            </w:r>
            <w:r w:rsidRPr="00CC77B2">
              <w:rPr>
                <w:rFonts w:ascii="Times New Roman" w:hAnsi="Times New Roman"/>
                <w:b/>
                <w:bCs/>
              </w:rPr>
              <w:t>↔</w:t>
            </w:r>
            <w:r w:rsidRPr="00CC77B2">
              <w:rPr>
                <w:rFonts w:hint="eastAsia"/>
                <w:b/>
                <w:bCs/>
              </w:rPr>
              <w:t xml:space="preserve"> External Video</w:t>
            </w:r>
          </w:p>
        </w:tc>
        <w:tc>
          <w:tcPr>
            <w:tcW w:w="165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09C9BF35" w14:textId="77777777" w:rsidR="00CC77B2" w:rsidRPr="00CC77B2" w:rsidRDefault="00CC77B2" w:rsidP="00CC77B2">
            <w:pPr>
              <w:pStyle w:val="paragraph"/>
              <w:rPr>
                <w:rFonts w:hint="eastAsia"/>
              </w:rPr>
            </w:pPr>
            <w:r w:rsidRPr="00CC77B2">
              <w:rPr>
                <w:rFonts w:hint="eastAsia"/>
              </w:rPr>
              <w:t>HTTPS / HTTP</w:t>
            </w:r>
          </w:p>
        </w:tc>
        <w:tc>
          <w:tcPr>
            <w:tcW w:w="132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1BB916B8" w14:textId="77777777" w:rsidR="00CC77B2" w:rsidRPr="00CC77B2" w:rsidRDefault="00CC77B2" w:rsidP="00CC77B2">
            <w:pPr>
              <w:pStyle w:val="paragraph"/>
              <w:rPr>
                <w:rFonts w:hint="eastAsia"/>
              </w:rPr>
            </w:pPr>
            <w:r w:rsidRPr="00CC77B2">
              <w:rPr>
                <w:rFonts w:hint="eastAsia"/>
              </w:rPr>
              <w:t>443 / 80</w:t>
            </w:r>
          </w:p>
        </w:tc>
        <w:tc>
          <w:tcPr>
            <w:tcW w:w="4260" w:type="dxa"/>
            <w:tcBorders>
              <w:top w:val="single" w:sz="2" w:space="0" w:color="000000"/>
              <w:left w:val="single" w:sz="2" w:space="0" w:color="000000"/>
              <w:bottom w:val="single" w:sz="2" w:space="0" w:color="000000"/>
              <w:right w:val="single" w:sz="2" w:space="0" w:color="000000"/>
            </w:tcBorders>
            <w:tcMar>
              <w:top w:w="90" w:type="dxa"/>
              <w:left w:w="180" w:type="dxa"/>
              <w:bottom w:w="90" w:type="dxa"/>
              <w:right w:w="180" w:type="dxa"/>
            </w:tcMar>
            <w:vAlign w:val="center"/>
            <w:hideMark/>
          </w:tcPr>
          <w:p w14:paraId="26A948BE" w14:textId="77777777" w:rsidR="00CC77B2" w:rsidRPr="00CC77B2" w:rsidRDefault="00CC77B2" w:rsidP="00CC77B2">
            <w:pPr>
              <w:pStyle w:val="paragraph"/>
              <w:rPr>
                <w:rFonts w:hint="eastAsia"/>
              </w:rPr>
            </w:pPr>
            <w:r w:rsidRPr="00CC77B2">
              <w:rPr>
                <w:rFonts w:hint="eastAsia"/>
                <w:b/>
                <w:bCs/>
              </w:rPr>
              <w:t>视频流直连</w:t>
            </w:r>
            <w:r w:rsidRPr="00CC77B2">
              <w:rPr>
                <w:rFonts w:hint="eastAsia"/>
              </w:rPr>
              <w:t>。客户端直接请求外部 URL，流量不经过应用服务器。</w:t>
            </w:r>
          </w:p>
        </w:tc>
      </w:tr>
    </w:tbl>
    <w:p w14:paraId="259422CF" w14:textId="77777777" w:rsidR="00CC77B2" w:rsidRPr="00CC77B2" w:rsidRDefault="00CC77B2" w:rsidP="00CC77B2">
      <w:pPr>
        <w:pStyle w:val="3"/>
        <w:spacing w:before="320" w:after="240"/>
        <w:rPr>
          <w:rFonts w:ascii="FreeSerif" w:eastAsia="方正仿宋_GBK" w:hAnsi="FreeSerif" w:hint="eastAsia"/>
          <w:iCs w:val="0"/>
          <w:szCs w:val="24"/>
        </w:rPr>
      </w:pPr>
      <w:bookmarkStart w:id="105" w:name="_Toc219328601"/>
      <w:r w:rsidRPr="00CC77B2">
        <w:rPr>
          <w:rFonts w:ascii="FreeSerif" w:eastAsia="方正仿宋_GBK" w:hAnsi="FreeSerif" w:hint="eastAsia"/>
          <w:iCs w:val="0"/>
          <w:szCs w:val="24"/>
        </w:rPr>
        <w:t>部署与运维约束</w:t>
      </w:r>
      <w:bookmarkEnd w:id="105"/>
    </w:p>
    <w:p w14:paraId="3F081D2A" w14:textId="77777777" w:rsidR="00CC77B2" w:rsidRPr="00CC77B2" w:rsidRDefault="00CC77B2" w:rsidP="00CC77B2">
      <w:pPr>
        <w:pStyle w:val="paragraph"/>
        <w:numPr>
          <w:ilvl w:val="0"/>
          <w:numId w:val="198"/>
        </w:numPr>
        <w:spacing w:after="0"/>
      </w:pPr>
      <w:r w:rsidRPr="00CC77B2">
        <w:rPr>
          <w:rFonts w:hint="eastAsia"/>
          <w:b/>
          <w:bCs/>
        </w:rPr>
        <w:lastRenderedPageBreak/>
        <w:t>安全性约束</w:t>
      </w:r>
      <w:r w:rsidRPr="00CC77B2">
        <w:rPr>
          <w:rFonts w:hint="eastAsia"/>
        </w:rPr>
        <w:t>：</w:t>
      </w:r>
    </w:p>
    <w:p w14:paraId="3553B66A" w14:textId="77777777" w:rsidR="00CC77B2" w:rsidRPr="00CC77B2" w:rsidRDefault="00CC77B2" w:rsidP="00CC77B2">
      <w:pPr>
        <w:pStyle w:val="paragraph"/>
        <w:numPr>
          <w:ilvl w:val="1"/>
          <w:numId w:val="198"/>
        </w:numPr>
        <w:spacing w:after="0"/>
        <w:rPr>
          <w:rFonts w:hint="eastAsia"/>
        </w:rPr>
      </w:pPr>
      <w:r w:rsidRPr="00CC77B2">
        <w:rPr>
          <w:rFonts w:hint="eastAsia"/>
        </w:rPr>
        <w:t xml:space="preserve">由于涉及音视频同步与未来可能的媒体权限，部署域名必须配置有效的 </w:t>
      </w:r>
      <w:r w:rsidRPr="00CC77B2">
        <w:rPr>
          <w:rFonts w:hint="eastAsia"/>
          <w:b/>
          <w:bCs/>
        </w:rPr>
        <w:t>SSL 证书</w:t>
      </w:r>
      <w:r w:rsidRPr="00CC77B2">
        <w:rPr>
          <w:rFonts w:hint="eastAsia"/>
        </w:rPr>
        <w:t>（如 Let's Encrypt），否则浏览器将拦截 WebSocket 连接或混合内容（Mixed Content）。</w:t>
      </w:r>
    </w:p>
    <w:p w14:paraId="6789D866" w14:textId="77777777" w:rsidR="00CC77B2" w:rsidRPr="00CC77B2" w:rsidRDefault="00CC77B2" w:rsidP="00CC77B2">
      <w:pPr>
        <w:pStyle w:val="paragraph"/>
        <w:numPr>
          <w:ilvl w:val="0"/>
          <w:numId w:val="198"/>
        </w:numPr>
        <w:spacing w:after="0"/>
        <w:rPr>
          <w:rFonts w:hint="eastAsia"/>
        </w:rPr>
      </w:pPr>
      <w:r w:rsidRPr="00CC77B2">
        <w:rPr>
          <w:rFonts w:hint="eastAsia"/>
          <w:b/>
          <w:bCs/>
        </w:rPr>
        <w:t>状态易失性约束</w:t>
      </w:r>
      <w:r w:rsidRPr="00CC77B2">
        <w:rPr>
          <w:rFonts w:hint="eastAsia"/>
        </w:rPr>
        <w:t>：</w:t>
      </w:r>
    </w:p>
    <w:p w14:paraId="2E3F9D5E" w14:textId="77777777" w:rsidR="00CC77B2" w:rsidRPr="00CC77B2" w:rsidRDefault="00CC77B2" w:rsidP="00CC77B2">
      <w:pPr>
        <w:pStyle w:val="paragraph"/>
        <w:numPr>
          <w:ilvl w:val="1"/>
          <w:numId w:val="198"/>
        </w:numPr>
        <w:spacing w:after="0"/>
        <w:rPr>
          <w:rFonts w:hint="eastAsia"/>
        </w:rPr>
      </w:pPr>
      <w:r w:rsidRPr="00CC77B2">
        <w:rPr>
          <w:rFonts w:hint="eastAsia"/>
        </w:rPr>
        <w:t>鉴于当前架构无持久化数据库，服务器应用更新或重启时，所有活跃房间和用户连接将断开，数据将重置。运维操作（如发布新版本）需安排在低峰期进行。</w:t>
      </w:r>
    </w:p>
    <w:p w14:paraId="5984F098" w14:textId="77777777" w:rsidR="00CC77B2" w:rsidRPr="00CC77B2" w:rsidRDefault="00CC77B2" w:rsidP="00CC77B2">
      <w:pPr>
        <w:pStyle w:val="paragraph"/>
        <w:numPr>
          <w:ilvl w:val="0"/>
          <w:numId w:val="198"/>
        </w:numPr>
        <w:spacing w:after="0"/>
        <w:rPr>
          <w:rFonts w:hint="eastAsia"/>
        </w:rPr>
      </w:pPr>
      <w:r w:rsidRPr="00CC77B2">
        <w:rPr>
          <w:rFonts w:hint="eastAsia"/>
          <w:b/>
          <w:bCs/>
        </w:rPr>
        <w:t>并发限制</w:t>
      </w:r>
      <w:r w:rsidRPr="00CC77B2">
        <w:rPr>
          <w:rFonts w:hint="eastAsia"/>
        </w:rPr>
        <w:t>：</w:t>
      </w:r>
    </w:p>
    <w:p w14:paraId="5C0EE211" w14:textId="77777777" w:rsidR="00CC77B2" w:rsidRDefault="00CC77B2" w:rsidP="00CC77B2">
      <w:pPr>
        <w:pStyle w:val="paragraph"/>
        <w:numPr>
          <w:ilvl w:val="1"/>
          <w:numId w:val="198"/>
        </w:numPr>
        <w:spacing w:after="0"/>
      </w:pPr>
      <w:r w:rsidRPr="00CC77B2">
        <w:rPr>
          <w:rFonts w:hint="eastAsia"/>
        </w:rPr>
        <w:t>受限于单 Node.js 进程的内存上限（通常约 1.5GB）及单机 CPU 性能，单台服务器支持的同时在线人数存在物理瓶颈（预计支持百级并发连接），需通过负载测试确定具体阈值。</w:t>
      </w:r>
    </w:p>
    <w:p w14:paraId="2C71DE7F" w14:textId="77777777" w:rsidR="00CC77B2" w:rsidRPr="00CC77B2" w:rsidRDefault="00CC77B2" w:rsidP="00CC77B2">
      <w:pPr>
        <w:pStyle w:val="2"/>
      </w:pPr>
      <w:bookmarkStart w:id="106" w:name="_Toc219328602"/>
      <w:r w:rsidRPr="00CC77B2">
        <w:rPr>
          <w:rFonts w:hint="eastAsia"/>
        </w:rPr>
        <w:t>并发与分布处理</w:t>
      </w:r>
      <w:bookmarkEnd w:id="106"/>
    </w:p>
    <w:p w14:paraId="4299F52C" w14:textId="77777777" w:rsidR="00CC77B2" w:rsidRPr="00CC77B2" w:rsidRDefault="00CC77B2" w:rsidP="00CC77B2">
      <w:pPr>
        <w:pStyle w:val="3"/>
        <w:spacing w:before="320" w:after="240"/>
        <w:rPr>
          <w:rFonts w:ascii="FreeSerif" w:eastAsia="方正仿宋_GBK" w:hAnsi="FreeSerif"/>
          <w:iCs w:val="0"/>
          <w:szCs w:val="24"/>
        </w:rPr>
      </w:pPr>
      <w:bookmarkStart w:id="107" w:name="_Toc219328603"/>
      <w:r w:rsidRPr="00CC77B2">
        <w:rPr>
          <w:rFonts w:ascii="FreeSerif" w:eastAsia="方正仿宋_GBK" w:hAnsi="FreeSerif" w:hint="eastAsia"/>
          <w:iCs w:val="0"/>
          <w:szCs w:val="24"/>
        </w:rPr>
        <w:t>识别内部并发性</w:t>
      </w:r>
      <w:bookmarkEnd w:id="107"/>
    </w:p>
    <w:p w14:paraId="31803060" w14:textId="77777777" w:rsidR="00CC77B2" w:rsidRDefault="00CC77B2" w:rsidP="00CC77B2">
      <w:pPr>
        <w:pStyle w:val="paragraph"/>
        <w:numPr>
          <w:ilvl w:val="0"/>
          <w:numId w:val="207"/>
        </w:numPr>
        <w:spacing w:before="0" w:beforeAutospacing="0" w:after="0" w:afterAutospacing="0"/>
        <w:ind w:left="0"/>
      </w:pPr>
      <w:r>
        <w:rPr>
          <w:rFonts w:ascii="微软雅黑" w:eastAsia="微软雅黑" w:hAnsi="微软雅黑" w:hint="eastAsia"/>
          <w:b/>
          <w:bCs/>
          <w:color w:val="000000"/>
          <w:sz w:val="22"/>
          <w:szCs w:val="22"/>
        </w:rPr>
        <w:t>同步播放子系统</w:t>
      </w:r>
      <w:r>
        <w:rPr>
          <w:rFonts w:ascii="微软雅黑" w:eastAsia="微软雅黑" w:hAnsi="微软雅黑" w:hint="eastAsia"/>
          <w:color w:val="000000"/>
          <w:sz w:val="22"/>
          <w:szCs w:val="22"/>
        </w:rPr>
        <w:t>：需要持续处理PLAY/PAUSE/SEEK等同步事件，严格要求低延迟（&lt;100ms），必须独立并发处理，以确保所有观众播放状态严格一致</w:t>
      </w:r>
    </w:p>
    <w:p w14:paraId="1DCC9D48" w14:textId="77777777" w:rsidR="00CC77B2" w:rsidRDefault="00CC77B2" w:rsidP="00CC77B2">
      <w:pPr>
        <w:pStyle w:val="paragraph"/>
        <w:numPr>
          <w:ilvl w:val="0"/>
          <w:numId w:val="207"/>
        </w:numPr>
        <w:spacing w:before="0" w:beforeAutospacing="0" w:after="0" w:afterAutospacing="0"/>
        <w:ind w:left="0"/>
        <w:rPr>
          <w:rFonts w:hint="eastAsia"/>
        </w:rPr>
      </w:pPr>
      <w:r>
        <w:rPr>
          <w:rFonts w:ascii="微软雅黑" w:eastAsia="微软雅黑" w:hAnsi="微软雅黑" w:hint="eastAsia"/>
          <w:b/>
          <w:bCs/>
          <w:color w:val="000000"/>
          <w:sz w:val="22"/>
          <w:szCs w:val="22"/>
        </w:rPr>
        <w:t>聊天互动子系统</w:t>
      </w:r>
      <w:r>
        <w:rPr>
          <w:rFonts w:ascii="微软雅黑" w:eastAsia="微软雅黑" w:hAnsi="微软雅黑" w:hint="eastAsia"/>
          <w:color w:val="000000"/>
          <w:sz w:val="22"/>
          <w:szCs w:val="22"/>
        </w:rPr>
        <w:t>：消息收发完全独立于视频状态，可异步处理而不影响主流程，符合内在并发特征，可分配独立处理路径</w:t>
      </w:r>
    </w:p>
    <w:p w14:paraId="4DBA94CB" w14:textId="77777777" w:rsidR="00CC77B2" w:rsidRDefault="00CC77B2" w:rsidP="00CC77B2">
      <w:pPr>
        <w:pStyle w:val="paragraph"/>
        <w:numPr>
          <w:ilvl w:val="0"/>
          <w:numId w:val="207"/>
        </w:numPr>
        <w:spacing w:before="0" w:beforeAutospacing="0" w:after="0" w:afterAutospacing="0"/>
        <w:ind w:left="0"/>
        <w:rPr>
          <w:rFonts w:hint="eastAsia"/>
        </w:rPr>
      </w:pPr>
      <w:r>
        <w:rPr>
          <w:rFonts w:ascii="微软雅黑" w:eastAsia="微软雅黑" w:hAnsi="微软雅黑" w:hint="eastAsia"/>
          <w:b/>
          <w:bCs/>
          <w:color w:val="000000"/>
          <w:sz w:val="22"/>
          <w:szCs w:val="22"/>
        </w:rPr>
        <w:t>房间管理子系统</w:t>
      </w:r>
      <w:r>
        <w:rPr>
          <w:rFonts w:ascii="微软雅黑" w:eastAsia="微软雅黑" w:hAnsi="微软雅黑" w:hint="eastAsia"/>
          <w:color w:val="000000"/>
          <w:sz w:val="22"/>
          <w:szCs w:val="22"/>
        </w:rPr>
        <w:t>：观众加入/离开是随机事件，需要独立处理连接生命周期，不能阻塞同步事件处理；创建/解散是低频操作，虽涉及</w:t>
      </w:r>
      <w:proofErr w:type="gramStart"/>
      <w:r>
        <w:rPr>
          <w:rFonts w:ascii="微软雅黑" w:eastAsia="微软雅黑" w:hAnsi="微软雅黑" w:hint="eastAsia"/>
          <w:color w:val="000000"/>
          <w:sz w:val="22"/>
          <w:szCs w:val="22"/>
        </w:rPr>
        <w:t>多对象</w:t>
      </w:r>
      <w:proofErr w:type="gramEnd"/>
      <w:r>
        <w:rPr>
          <w:rFonts w:ascii="微软雅黑" w:eastAsia="微软雅黑" w:hAnsi="微软雅黑" w:hint="eastAsia"/>
          <w:color w:val="000000"/>
          <w:sz w:val="22"/>
          <w:szCs w:val="22"/>
        </w:rPr>
        <w:t>协作但可通过单线程顺序处理，只需保证事务性而非真正的并发</w:t>
      </w:r>
    </w:p>
    <w:p w14:paraId="5438C403" w14:textId="77777777" w:rsidR="00CC77B2" w:rsidRPr="00CC77B2" w:rsidRDefault="00CC77B2" w:rsidP="00CC77B2">
      <w:pPr>
        <w:pStyle w:val="3"/>
        <w:spacing w:before="320" w:after="240"/>
        <w:rPr>
          <w:rFonts w:ascii="FreeSerif" w:eastAsia="方正仿宋_GBK" w:hAnsi="FreeSerif"/>
          <w:iCs w:val="0"/>
          <w:szCs w:val="24"/>
        </w:rPr>
      </w:pPr>
      <w:bookmarkStart w:id="108" w:name="_Toc219328604"/>
      <w:r w:rsidRPr="00CC77B2">
        <w:rPr>
          <w:rFonts w:ascii="FreeSerif" w:eastAsia="方正仿宋_GBK" w:hAnsi="FreeSerif" w:hint="eastAsia"/>
          <w:iCs w:val="0"/>
          <w:szCs w:val="24"/>
        </w:rPr>
        <w:t>定义并发任务</w:t>
      </w:r>
      <w:bookmarkEnd w:id="108"/>
    </w:p>
    <w:p w14:paraId="2D9D8BDF" w14:textId="77777777" w:rsidR="00CC77B2" w:rsidRPr="00CC77B2" w:rsidRDefault="00CC77B2" w:rsidP="00CC77B2">
      <w:pPr>
        <w:pStyle w:val="paragraph"/>
        <w:numPr>
          <w:ilvl w:val="0"/>
          <w:numId w:val="211"/>
        </w:numPr>
        <w:rPr>
          <w:b/>
          <w:bCs/>
        </w:rPr>
      </w:pPr>
      <w:r w:rsidRPr="00CC77B2">
        <w:rPr>
          <w:rFonts w:hint="eastAsia"/>
          <w:b/>
          <w:bCs/>
        </w:rPr>
        <w:t>并发任务划分</w:t>
      </w:r>
    </w:p>
    <w:p w14:paraId="100BB10C" w14:textId="77777777" w:rsidR="00CC77B2" w:rsidRPr="00CC77B2" w:rsidRDefault="00CC77B2" w:rsidP="00CC77B2">
      <w:pPr>
        <w:pStyle w:val="paragraph"/>
        <w:numPr>
          <w:ilvl w:val="0"/>
          <w:numId w:val="212"/>
        </w:numPr>
      </w:pPr>
      <w:r w:rsidRPr="00CC77B2">
        <w:rPr>
          <w:rFonts w:hint="eastAsia"/>
          <w:b/>
          <w:bCs/>
        </w:rPr>
        <w:t>同步播放子系统</w:t>
      </w:r>
      <w:r w:rsidRPr="00CC77B2">
        <w:rPr>
          <w:rFonts w:hint="eastAsia"/>
        </w:rPr>
        <w:t>：</w:t>
      </w:r>
    </w:p>
    <w:p w14:paraId="2B93D454" w14:textId="77777777" w:rsidR="00CC77B2" w:rsidRPr="00CC77B2" w:rsidRDefault="00CC77B2" w:rsidP="00CC77B2">
      <w:pPr>
        <w:pStyle w:val="paragraph"/>
        <w:numPr>
          <w:ilvl w:val="1"/>
          <w:numId w:val="212"/>
        </w:numPr>
        <w:rPr>
          <w:rFonts w:hint="eastAsia"/>
        </w:rPr>
      </w:pPr>
      <w:r w:rsidRPr="00CC77B2">
        <w:rPr>
          <w:rFonts w:hint="eastAsia"/>
        </w:rPr>
        <w:t>核心职责：负责视频播放状态同步、进度同步、视频源管理，确保所有观众体验一致</w:t>
      </w:r>
    </w:p>
    <w:p w14:paraId="6145727B" w14:textId="77777777" w:rsidR="00CC77B2" w:rsidRPr="00CC77B2" w:rsidRDefault="00CC77B2" w:rsidP="00CC77B2">
      <w:pPr>
        <w:pStyle w:val="paragraph"/>
        <w:numPr>
          <w:ilvl w:val="1"/>
          <w:numId w:val="212"/>
        </w:numPr>
        <w:rPr>
          <w:rFonts w:hint="eastAsia"/>
        </w:rPr>
      </w:pPr>
      <w:r w:rsidRPr="00CC77B2">
        <w:rPr>
          <w:rFonts w:hint="eastAsia"/>
        </w:rPr>
        <w:t>关键控制类：</w:t>
      </w:r>
    </w:p>
    <w:p w14:paraId="4045BBF7" w14:textId="77777777" w:rsidR="00CC77B2" w:rsidRPr="00CC77B2" w:rsidRDefault="00CC77B2" w:rsidP="00CC77B2">
      <w:pPr>
        <w:pStyle w:val="paragraph"/>
        <w:numPr>
          <w:ilvl w:val="2"/>
          <w:numId w:val="212"/>
        </w:numPr>
        <w:rPr>
          <w:rFonts w:hint="eastAsia"/>
        </w:rPr>
      </w:pPr>
      <w:proofErr w:type="spellStart"/>
      <w:r w:rsidRPr="00CC77B2">
        <w:rPr>
          <w:rFonts w:hint="eastAsia"/>
        </w:rPr>
        <w:t>SyncEventController</w:t>
      </w:r>
      <w:proofErr w:type="spellEnd"/>
      <w:r w:rsidRPr="00CC77B2">
        <w:rPr>
          <w:rFonts w:hint="eastAsia"/>
        </w:rPr>
        <w:t>：生成同步事件(</w:t>
      </w:r>
      <w:proofErr w:type="spellStart"/>
      <w:r w:rsidRPr="00CC77B2">
        <w:rPr>
          <w:rFonts w:hint="eastAsia"/>
        </w:rPr>
        <w:t>Sync_Event</w:t>
      </w:r>
      <w:proofErr w:type="spellEnd"/>
      <w:r w:rsidRPr="00CC77B2">
        <w:rPr>
          <w:rFonts w:hint="eastAsia"/>
        </w:rPr>
        <w:t>)并向房间内所有观众广播事件</w:t>
      </w:r>
    </w:p>
    <w:p w14:paraId="4E48C00E" w14:textId="77777777" w:rsidR="00CC77B2" w:rsidRPr="00CC77B2" w:rsidRDefault="00CC77B2" w:rsidP="00CC77B2">
      <w:pPr>
        <w:pStyle w:val="paragraph"/>
        <w:numPr>
          <w:ilvl w:val="2"/>
          <w:numId w:val="212"/>
        </w:numPr>
        <w:rPr>
          <w:rFonts w:hint="eastAsia"/>
        </w:rPr>
      </w:pPr>
      <w:proofErr w:type="spellStart"/>
      <w:r w:rsidRPr="00CC77B2">
        <w:rPr>
          <w:rFonts w:hint="eastAsia"/>
        </w:rPr>
        <w:t>VideoStateController</w:t>
      </w:r>
      <w:proofErr w:type="spellEnd"/>
      <w:r w:rsidRPr="00CC77B2">
        <w:rPr>
          <w:rFonts w:hint="eastAsia"/>
        </w:rPr>
        <w:t>：维护</w:t>
      </w:r>
      <w:proofErr w:type="spellStart"/>
      <w:r w:rsidRPr="00CC77B2">
        <w:rPr>
          <w:rFonts w:hint="eastAsia"/>
        </w:rPr>
        <w:t>VideoState</w:t>
      </w:r>
      <w:proofErr w:type="spellEnd"/>
      <w:r w:rsidRPr="00CC77B2">
        <w:rPr>
          <w:rFonts w:hint="eastAsia"/>
        </w:rPr>
        <w:t>作为唯一真实数据源，更新播放状态</w:t>
      </w:r>
    </w:p>
    <w:p w14:paraId="57FCC44F" w14:textId="77777777" w:rsidR="00CC77B2" w:rsidRPr="00CC77B2" w:rsidRDefault="00CC77B2" w:rsidP="00CC77B2">
      <w:pPr>
        <w:pStyle w:val="paragraph"/>
        <w:numPr>
          <w:ilvl w:val="2"/>
          <w:numId w:val="212"/>
        </w:numPr>
        <w:rPr>
          <w:rFonts w:hint="eastAsia"/>
        </w:rPr>
      </w:pPr>
      <w:proofErr w:type="spellStart"/>
      <w:r w:rsidRPr="00CC77B2">
        <w:rPr>
          <w:rFonts w:hint="eastAsia"/>
        </w:rPr>
        <w:t>PlaybackController</w:t>
      </w:r>
      <w:proofErr w:type="spellEnd"/>
      <w:r w:rsidRPr="00CC77B2">
        <w:rPr>
          <w:rFonts w:hint="eastAsia"/>
        </w:rPr>
        <w:t>：验证控制操作权限及参数有效性</w:t>
      </w:r>
    </w:p>
    <w:p w14:paraId="1703E1C5" w14:textId="77777777" w:rsidR="00CC77B2" w:rsidRPr="00CC77B2" w:rsidRDefault="00CC77B2" w:rsidP="00CC77B2">
      <w:pPr>
        <w:pStyle w:val="paragraph"/>
        <w:numPr>
          <w:ilvl w:val="1"/>
          <w:numId w:val="212"/>
        </w:numPr>
        <w:rPr>
          <w:rFonts w:hint="eastAsia"/>
        </w:rPr>
      </w:pPr>
      <w:r w:rsidRPr="00CC77B2">
        <w:rPr>
          <w:rFonts w:hint="eastAsia"/>
        </w:rPr>
        <w:t>状态机对应：播放中→暂停中→同步控制循环</w:t>
      </w:r>
    </w:p>
    <w:p w14:paraId="0AF8F898" w14:textId="77777777" w:rsidR="00CC77B2" w:rsidRPr="00CC77B2" w:rsidRDefault="00CC77B2" w:rsidP="00CC77B2">
      <w:pPr>
        <w:pStyle w:val="paragraph"/>
        <w:numPr>
          <w:ilvl w:val="1"/>
          <w:numId w:val="212"/>
        </w:numPr>
        <w:rPr>
          <w:rFonts w:hint="eastAsia"/>
        </w:rPr>
      </w:pPr>
      <w:r w:rsidRPr="00CC77B2">
        <w:rPr>
          <w:rFonts w:hint="eastAsia"/>
        </w:rPr>
        <w:t>关键特征：高优先级，低延迟要求（&lt;100ms），需严格保证事件顺序</w:t>
      </w:r>
    </w:p>
    <w:p w14:paraId="0C659146" w14:textId="77777777" w:rsidR="00CC77B2" w:rsidRPr="00CC77B2" w:rsidRDefault="00CC77B2" w:rsidP="00CC77B2">
      <w:pPr>
        <w:pStyle w:val="paragraph"/>
        <w:numPr>
          <w:ilvl w:val="1"/>
          <w:numId w:val="212"/>
        </w:numPr>
        <w:rPr>
          <w:rFonts w:hint="eastAsia"/>
        </w:rPr>
      </w:pPr>
      <w:r w:rsidRPr="00CC77B2">
        <w:rPr>
          <w:rFonts w:hint="eastAsia"/>
        </w:rPr>
        <w:lastRenderedPageBreak/>
        <w:t>责任来源："系统生成</w:t>
      </w:r>
      <w:proofErr w:type="spellStart"/>
      <w:r w:rsidRPr="00CC77B2">
        <w:rPr>
          <w:rFonts w:hint="eastAsia"/>
        </w:rPr>
        <w:t>Sync_Event</w:t>
      </w:r>
      <w:proofErr w:type="spellEnd"/>
      <w:r w:rsidRPr="00CC77B2">
        <w:rPr>
          <w:rFonts w:hint="eastAsia"/>
        </w:rPr>
        <w:t>(PLAY)并广播"；"系统更新</w:t>
      </w:r>
      <w:proofErr w:type="spellStart"/>
      <w:r w:rsidRPr="00CC77B2">
        <w:rPr>
          <w:rFonts w:hint="eastAsia"/>
        </w:rPr>
        <w:t>VideoState</w:t>
      </w:r>
      <w:proofErr w:type="spellEnd"/>
      <w:r w:rsidRPr="00CC77B2">
        <w:rPr>
          <w:rFonts w:hint="eastAsia"/>
        </w:rPr>
        <w:t>，作为新的'唯一真实数据源'"</w:t>
      </w:r>
    </w:p>
    <w:p w14:paraId="2F82EACB" w14:textId="77777777" w:rsidR="00CC77B2" w:rsidRPr="00CC77B2" w:rsidRDefault="00CC77B2" w:rsidP="00CC77B2">
      <w:pPr>
        <w:pStyle w:val="paragraph"/>
        <w:numPr>
          <w:ilvl w:val="0"/>
          <w:numId w:val="212"/>
        </w:numPr>
        <w:rPr>
          <w:rFonts w:hint="eastAsia"/>
        </w:rPr>
      </w:pPr>
      <w:r w:rsidRPr="00CC77B2">
        <w:rPr>
          <w:rFonts w:hint="eastAsia"/>
          <w:b/>
          <w:bCs/>
        </w:rPr>
        <w:t>聊天互动子系统</w:t>
      </w:r>
      <w:r w:rsidRPr="00CC77B2">
        <w:rPr>
          <w:rFonts w:hint="eastAsia"/>
        </w:rPr>
        <w:t>：</w:t>
      </w:r>
    </w:p>
    <w:p w14:paraId="4C7648B5" w14:textId="77777777" w:rsidR="00CC77B2" w:rsidRPr="00CC77B2" w:rsidRDefault="00CC77B2" w:rsidP="00CC77B2">
      <w:pPr>
        <w:pStyle w:val="paragraph"/>
        <w:numPr>
          <w:ilvl w:val="1"/>
          <w:numId w:val="212"/>
        </w:numPr>
        <w:rPr>
          <w:rFonts w:hint="eastAsia"/>
        </w:rPr>
      </w:pPr>
      <w:r w:rsidRPr="00CC77B2">
        <w:rPr>
          <w:rFonts w:hint="eastAsia"/>
        </w:rPr>
        <w:t>核心职责：负责所有消息的收发、广播、展示，保障社交互动实时性</w:t>
      </w:r>
    </w:p>
    <w:p w14:paraId="70D03539" w14:textId="77777777" w:rsidR="00CC77B2" w:rsidRPr="00CC77B2" w:rsidRDefault="00CC77B2" w:rsidP="00CC77B2">
      <w:pPr>
        <w:pStyle w:val="paragraph"/>
        <w:numPr>
          <w:ilvl w:val="1"/>
          <w:numId w:val="212"/>
        </w:numPr>
        <w:rPr>
          <w:rFonts w:hint="eastAsia"/>
        </w:rPr>
      </w:pPr>
      <w:r w:rsidRPr="00CC77B2">
        <w:rPr>
          <w:rFonts w:hint="eastAsia"/>
        </w:rPr>
        <w:t>关键控制类：</w:t>
      </w:r>
    </w:p>
    <w:p w14:paraId="7E96B401" w14:textId="77777777" w:rsidR="00CC77B2" w:rsidRPr="00CC77B2" w:rsidRDefault="00CC77B2" w:rsidP="00CC77B2">
      <w:pPr>
        <w:pStyle w:val="paragraph"/>
        <w:numPr>
          <w:ilvl w:val="2"/>
          <w:numId w:val="212"/>
        </w:numPr>
        <w:rPr>
          <w:rFonts w:hint="eastAsia"/>
        </w:rPr>
      </w:pPr>
      <w:proofErr w:type="spellStart"/>
      <w:r w:rsidRPr="00CC77B2">
        <w:rPr>
          <w:rFonts w:hint="eastAsia"/>
        </w:rPr>
        <w:t>ChatController</w:t>
      </w:r>
      <w:proofErr w:type="spellEnd"/>
      <w:r w:rsidRPr="00CC77B2">
        <w:rPr>
          <w:rFonts w:hint="eastAsia"/>
        </w:rPr>
        <w:t>：验证消息内容合</w:t>
      </w:r>
      <w:proofErr w:type="gramStart"/>
      <w:r w:rsidRPr="00CC77B2">
        <w:rPr>
          <w:rFonts w:hint="eastAsia"/>
        </w:rPr>
        <w:t>规</w:t>
      </w:r>
      <w:proofErr w:type="gramEnd"/>
      <w:r w:rsidRPr="00CC77B2">
        <w:rPr>
          <w:rFonts w:hint="eastAsia"/>
        </w:rPr>
        <w:t>性，将消息广播给在线成员</w:t>
      </w:r>
    </w:p>
    <w:p w14:paraId="76848491" w14:textId="77777777" w:rsidR="00CC77B2" w:rsidRPr="00CC77B2" w:rsidRDefault="00CC77B2" w:rsidP="00CC77B2">
      <w:pPr>
        <w:pStyle w:val="paragraph"/>
        <w:numPr>
          <w:ilvl w:val="1"/>
          <w:numId w:val="212"/>
        </w:numPr>
        <w:rPr>
          <w:rFonts w:hint="eastAsia"/>
        </w:rPr>
      </w:pPr>
      <w:r w:rsidRPr="00CC77B2">
        <w:rPr>
          <w:rFonts w:hint="eastAsia"/>
        </w:rPr>
        <w:t>状态机对应：并行</w:t>
      </w:r>
      <w:proofErr w:type="gramStart"/>
      <w:r w:rsidRPr="00CC77B2">
        <w:rPr>
          <w:rFonts w:hint="eastAsia"/>
        </w:rPr>
        <w:t>子状态</w:t>
      </w:r>
      <w:proofErr w:type="gramEnd"/>
      <w:r w:rsidRPr="00CC77B2">
        <w:rPr>
          <w:rFonts w:hint="eastAsia"/>
        </w:rPr>
        <w:t>2：聊天互动</w:t>
      </w:r>
    </w:p>
    <w:p w14:paraId="54DEB8C5" w14:textId="77777777" w:rsidR="00CC77B2" w:rsidRPr="00CC77B2" w:rsidRDefault="00CC77B2" w:rsidP="00CC77B2">
      <w:pPr>
        <w:pStyle w:val="paragraph"/>
        <w:numPr>
          <w:ilvl w:val="1"/>
          <w:numId w:val="212"/>
        </w:numPr>
        <w:rPr>
          <w:rFonts w:hint="eastAsia"/>
        </w:rPr>
      </w:pPr>
      <w:r w:rsidRPr="00CC77B2">
        <w:rPr>
          <w:rFonts w:hint="eastAsia"/>
        </w:rPr>
        <w:t>关键特征：独立于播放状态，可批量处理，容忍短暂延迟（&lt;1s）</w:t>
      </w:r>
    </w:p>
    <w:p w14:paraId="7F632E69" w14:textId="77777777" w:rsidR="00CC77B2" w:rsidRPr="00CC77B2" w:rsidRDefault="00CC77B2" w:rsidP="00CC77B2">
      <w:pPr>
        <w:pStyle w:val="paragraph"/>
        <w:numPr>
          <w:ilvl w:val="1"/>
          <w:numId w:val="212"/>
        </w:numPr>
        <w:rPr>
          <w:rFonts w:hint="eastAsia"/>
        </w:rPr>
      </w:pPr>
      <w:r w:rsidRPr="00CC77B2">
        <w:rPr>
          <w:rFonts w:hint="eastAsia"/>
        </w:rPr>
        <w:t>责任来源："系统验证消息内容合</w:t>
      </w:r>
      <w:proofErr w:type="gramStart"/>
      <w:r w:rsidRPr="00CC77B2">
        <w:rPr>
          <w:rFonts w:hint="eastAsia"/>
        </w:rPr>
        <w:t>规</w:t>
      </w:r>
      <w:proofErr w:type="gramEnd"/>
      <w:r w:rsidRPr="00CC77B2">
        <w:rPr>
          <w:rFonts w:hint="eastAsia"/>
        </w:rPr>
        <w:t>"；"系统将消息广播给房间内在线成员"</w:t>
      </w:r>
    </w:p>
    <w:p w14:paraId="1AF871FA" w14:textId="77777777" w:rsidR="00CC77B2" w:rsidRPr="00CC77B2" w:rsidRDefault="00CC77B2" w:rsidP="00CC77B2">
      <w:pPr>
        <w:pStyle w:val="paragraph"/>
        <w:numPr>
          <w:ilvl w:val="0"/>
          <w:numId w:val="212"/>
        </w:numPr>
        <w:rPr>
          <w:rFonts w:hint="eastAsia"/>
        </w:rPr>
      </w:pPr>
      <w:r w:rsidRPr="00CC77B2">
        <w:rPr>
          <w:rFonts w:hint="eastAsia"/>
          <w:b/>
          <w:bCs/>
        </w:rPr>
        <w:t>房间管理子系统</w:t>
      </w:r>
      <w:r w:rsidRPr="00CC77B2">
        <w:rPr>
          <w:rFonts w:hint="eastAsia"/>
        </w:rPr>
        <w:t>：</w:t>
      </w:r>
    </w:p>
    <w:p w14:paraId="483932CD" w14:textId="77777777" w:rsidR="00CC77B2" w:rsidRPr="00CC77B2" w:rsidRDefault="00CC77B2" w:rsidP="00CC77B2">
      <w:pPr>
        <w:pStyle w:val="paragraph"/>
        <w:numPr>
          <w:ilvl w:val="1"/>
          <w:numId w:val="212"/>
        </w:numPr>
        <w:rPr>
          <w:rFonts w:hint="eastAsia"/>
        </w:rPr>
      </w:pPr>
      <w:r w:rsidRPr="00CC77B2">
        <w:rPr>
          <w:rFonts w:hint="eastAsia"/>
        </w:rPr>
        <w:t>核心职责：负责房间的创建、加入、解散、成员管理，是其他子系统的基础载体</w:t>
      </w:r>
    </w:p>
    <w:p w14:paraId="555EB80A" w14:textId="77777777" w:rsidR="00CC77B2" w:rsidRPr="00CC77B2" w:rsidRDefault="00CC77B2" w:rsidP="00CC77B2">
      <w:pPr>
        <w:pStyle w:val="paragraph"/>
        <w:numPr>
          <w:ilvl w:val="1"/>
          <w:numId w:val="212"/>
        </w:numPr>
        <w:rPr>
          <w:rFonts w:hint="eastAsia"/>
        </w:rPr>
      </w:pPr>
      <w:r w:rsidRPr="00CC77B2">
        <w:rPr>
          <w:rFonts w:hint="eastAsia"/>
        </w:rPr>
        <w:t>关键控制类：</w:t>
      </w:r>
    </w:p>
    <w:p w14:paraId="2DC7421B" w14:textId="77777777" w:rsidR="00CC77B2" w:rsidRPr="00CC77B2" w:rsidRDefault="00CC77B2" w:rsidP="00CC77B2">
      <w:pPr>
        <w:pStyle w:val="paragraph"/>
        <w:numPr>
          <w:ilvl w:val="2"/>
          <w:numId w:val="212"/>
        </w:numPr>
        <w:rPr>
          <w:rFonts w:hint="eastAsia"/>
        </w:rPr>
      </w:pPr>
      <w:proofErr w:type="spellStart"/>
      <w:r w:rsidRPr="00CC77B2">
        <w:rPr>
          <w:rFonts w:hint="eastAsia"/>
        </w:rPr>
        <w:t>JoinController</w:t>
      </w:r>
      <w:proofErr w:type="spellEnd"/>
      <w:r w:rsidRPr="00CC77B2">
        <w:rPr>
          <w:rFonts w:hint="eastAsia"/>
        </w:rPr>
        <w:t>：建立实时连接并加入在线列表，广播"观众加入"通知</w:t>
      </w:r>
    </w:p>
    <w:p w14:paraId="503FE3EB" w14:textId="77777777" w:rsidR="00CC77B2" w:rsidRPr="00CC77B2" w:rsidRDefault="00CC77B2" w:rsidP="00CC77B2">
      <w:pPr>
        <w:pStyle w:val="paragraph"/>
        <w:numPr>
          <w:ilvl w:val="2"/>
          <w:numId w:val="212"/>
        </w:numPr>
        <w:rPr>
          <w:rFonts w:hint="eastAsia"/>
        </w:rPr>
      </w:pPr>
      <w:proofErr w:type="spellStart"/>
      <w:r w:rsidRPr="00CC77B2">
        <w:rPr>
          <w:rFonts w:hint="eastAsia"/>
        </w:rPr>
        <w:t>RoomCreationController</w:t>
      </w:r>
      <w:proofErr w:type="spellEnd"/>
      <w:r w:rsidRPr="00CC77B2">
        <w:rPr>
          <w:rFonts w:hint="eastAsia"/>
        </w:rPr>
        <w:t>：校验创建参数合法性，创建观影室并生成唯一标识</w:t>
      </w:r>
    </w:p>
    <w:p w14:paraId="3E178D9B" w14:textId="77777777" w:rsidR="00CC77B2" w:rsidRPr="00CC77B2" w:rsidRDefault="00CC77B2" w:rsidP="00CC77B2">
      <w:pPr>
        <w:pStyle w:val="paragraph"/>
        <w:numPr>
          <w:ilvl w:val="2"/>
          <w:numId w:val="212"/>
        </w:numPr>
        <w:rPr>
          <w:rFonts w:hint="eastAsia"/>
        </w:rPr>
      </w:pPr>
      <w:proofErr w:type="spellStart"/>
      <w:r w:rsidRPr="00CC77B2">
        <w:rPr>
          <w:rFonts w:hint="eastAsia"/>
        </w:rPr>
        <w:t>RoomDismissalController</w:t>
      </w:r>
      <w:proofErr w:type="spellEnd"/>
      <w:r w:rsidRPr="00CC77B2">
        <w:rPr>
          <w:rFonts w:hint="eastAsia"/>
        </w:rPr>
        <w:t>：强制断开所有连接，销毁房间实例及其</w:t>
      </w:r>
      <w:proofErr w:type="spellStart"/>
      <w:r w:rsidRPr="00CC77B2">
        <w:rPr>
          <w:rFonts w:hint="eastAsia"/>
        </w:rPr>
        <w:t>VideoState</w:t>
      </w:r>
      <w:proofErr w:type="spellEnd"/>
    </w:p>
    <w:p w14:paraId="28A047FB" w14:textId="77777777" w:rsidR="00CC77B2" w:rsidRPr="00CC77B2" w:rsidRDefault="00CC77B2" w:rsidP="00CC77B2">
      <w:pPr>
        <w:pStyle w:val="paragraph"/>
        <w:numPr>
          <w:ilvl w:val="2"/>
          <w:numId w:val="212"/>
        </w:numPr>
        <w:rPr>
          <w:rFonts w:hint="eastAsia"/>
        </w:rPr>
      </w:pPr>
      <w:proofErr w:type="spellStart"/>
      <w:r w:rsidRPr="00CC77B2">
        <w:rPr>
          <w:rFonts w:hint="eastAsia"/>
        </w:rPr>
        <w:t>SyncController</w:t>
      </w:r>
      <w:proofErr w:type="spellEnd"/>
      <w:r w:rsidRPr="00CC77B2">
        <w:rPr>
          <w:rFonts w:hint="eastAsia"/>
        </w:rPr>
        <w:t>：读取</w:t>
      </w:r>
      <w:proofErr w:type="spellStart"/>
      <w:r w:rsidRPr="00CC77B2">
        <w:rPr>
          <w:rFonts w:hint="eastAsia"/>
        </w:rPr>
        <w:t>VideoState</w:t>
      </w:r>
      <w:proofErr w:type="spellEnd"/>
      <w:r w:rsidRPr="00CC77B2">
        <w:rPr>
          <w:rFonts w:hint="eastAsia"/>
        </w:rPr>
        <w:t>并向新加入观众下发初始化数据</w:t>
      </w:r>
    </w:p>
    <w:p w14:paraId="27F62567" w14:textId="77777777" w:rsidR="00CC77B2" w:rsidRPr="00CC77B2" w:rsidRDefault="00CC77B2" w:rsidP="00CC77B2">
      <w:pPr>
        <w:pStyle w:val="paragraph"/>
        <w:numPr>
          <w:ilvl w:val="1"/>
          <w:numId w:val="212"/>
        </w:numPr>
        <w:rPr>
          <w:rFonts w:hint="eastAsia"/>
        </w:rPr>
      </w:pPr>
      <w:r w:rsidRPr="00CC77B2">
        <w:rPr>
          <w:rFonts w:hint="eastAsia"/>
        </w:rPr>
        <w:t>状态机对应：房间生命周期（创建→</w:t>
      </w:r>
      <w:proofErr w:type="gramStart"/>
      <w:r w:rsidRPr="00CC77B2">
        <w:rPr>
          <w:rFonts w:hint="eastAsia"/>
        </w:rPr>
        <w:t>活跃→</w:t>
      </w:r>
      <w:proofErr w:type="gramEnd"/>
      <w:r w:rsidRPr="00CC77B2">
        <w:rPr>
          <w:rFonts w:hint="eastAsia"/>
        </w:rPr>
        <w:t>解散）</w:t>
      </w:r>
    </w:p>
    <w:p w14:paraId="2905A341" w14:textId="77777777" w:rsidR="00CC77B2" w:rsidRPr="00CC77B2" w:rsidRDefault="00CC77B2" w:rsidP="00CC77B2">
      <w:pPr>
        <w:pStyle w:val="paragraph"/>
        <w:numPr>
          <w:ilvl w:val="1"/>
          <w:numId w:val="212"/>
        </w:numPr>
        <w:rPr>
          <w:rFonts w:hint="eastAsia"/>
        </w:rPr>
      </w:pPr>
      <w:r w:rsidRPr="00CC77B2">
        <w:rPr>
          <w:rFonts w:hint="eastAsia"/>
        </w:rPr>
        <w:t>关键特征：需要事务性保证，特别是房间解散操作，中等延迟容忍度（&lt;500ms）</w:t>
      </w:r>
    </w:p>
    <w:p w14:paraId="5854CF5A" w14:textId="77777777" w:rsidR="00CC77B2" w:rsidRPr="00CC77B2" w:rsidRDefault="00CC77B2" w:rsidP="00CC77B2">
      <w:pPr>
        <w:pStyle w:val="paragraph"/>
        <w:numPr>
          <w:ilvl w:val="1"/>
          <w:numId w:val="212"/>
        </w:numPr>
        <w:rPr>
          <w:rFonts w:hint="eastAsia"/>
        </w:rPr>
      </w:pPr>
      <w:r w:rsidRPr="00CC77B2">
        <w:rPr>
          <w:rFonts w:hint="eastAsia"/>
        </w:rPr>
        <w:t>责任来源："强制断开所有成员连接，停止广播"；"系统向成员广播'观众加入'通知"</w:t>
      </w:r>
    </w:p>
    <w:p w14:paraId="48A38843" w14:textId="77777777" w:rsidR="00CC77B2" w:rsidRPr="00CC77B2" w:rsidRDefault="00CC77B2" w:rsidP="00CC77B2">
      <w:pPr>
        <w:pStyle w:val="paragraph"/>
        <w:numPr>
          <w:ilvl w:val="0"/>
          <w:numId w:val="211"/>
        </w:numPr>
        <w:rPr>
          <w:rFonts w:hint="eastAsia"/>
          <w:b/>
          <w:bCs/>
        </w:rPr>
      </w:pPr>
      <w:r w:rsidRPr="00CC77B2">
        <w:rPr>
          <w:rFonts w:hint="eastAsia"/>
          <w:b/>
          <w:bCs/>
        </w:rPr>
        <w:t>控制线程处理并发</w:t>
      </w:r>
    </w:p>
    <w:p w14:paraId="44AF40A4" w14:textId="77777777" w:rsidR="00CC77B2" w:rsidRPr="00CC77B2" w:rsidRDefault="00CC77B2" w:rsidP="00CC77B2">
      <w:pPr>
        <w:pStyle w:val="paragraph"/>
      </w:pPr>
      <w:r w:rsidRPr="00CC77B2">
        <w:rPr>
          <w:rFonts w:hint="eastAsia"/>
        </w:rPr>
        <w:t>本系统采用事件驱动架构，在Node.js单线程模型基础上，通过精心设计的事件队列与优先级调度机制，实现了多条逻辑控制线程的并行处理能力。以下详细说明系统中的关键控制线程：</w:t>
      </w:r>
    </w:p>
    <w:p w14:paraId="124FA64D" w14:textId="77777777" w:rsidR="00CC77B2" w:rsidRPr="00CC77B2" w:rsidRDefault="00CC77B2" w:rsidP="00CC77B2">
      <w:pPr>
        <w:pStyle w:val="paragraph"/>
        <w:rPr>
          <w:rFonts w:hint="eastAsia"/>
        </w:rPr>
      </w:pPr>
      <w:r w:rsidRPr="00CC77B2">
        <w:rPr>
          <w:rFonts w:hint="eastAsia"/>
        </w:rPr>
        <w:t>（1）</w:t>
      </w:r>
      <w:r w:rsidRPr="00CC77B2">
        <w:rPr>
          <w:rFonts w:hint="eastAsia"/>
          <w:b/>
          <w:bCs/>
        </w:rPr>
        <w:t>同步播放控制流</w:t>
      </w:r>
    </w:p>
    <w:p w14:paraId="14AB9FD5" w14:textId="77777777" w:rsidR="00CC77B2" w:rsidRPr="00CC77B2" w:rsidRDefault="00CC77B2" w:rsidP="00CC77B2">
      <w:pPr>
        <w:pStyle w:val="paragraph"/>
        <w:rPr>
          <w:rFonts w:hint="eastAsia"/>
        </w:rPr>
      </w:pPr>
      <w:r w:rsidRPr="00CC77B2">
        <w:rPr>
          <w:rFonts w:hint="eastAsia"/>
        </w:rPr>
        <w:t>当用户触发PLAY操作时，控制线程遵循以下路径：</w:t>
      </w:r>
    </w:p>
    <w:p w14:paraId="171F6946" w14:textId="77777777" w:rsidR="00CC77B2" w:rsidRPr="00CC77B2" w:rsidRDefault="00CC77B2" w:rsidP="00CC77B2">
      <w:pPr>
        <w:pStyle w:val="paragraph"/>
        <w:numPr>
          <w:ilvl w:val="0"/>
          <w:numId w:val="213"/>
        </w:numPr>
        <w:rPr>
          <w:rFonts w:hint="eastAsia"/>
        </w:rPr>
      </w:pPr>
      <w:r w:rsidRPr="00CC77B2">
        <w:rPr>
          <w:rFonts w:hint="eastAsia"/>
        </w:rPr>
        <w:t>起始于</w:t>
      </w:r>
      <w:proofErr w:type="spellStart"/>
      <w:r w:rsidRPr="00CC77B2">
        <w:rPr>
          <w:rFonts w:hint="eastAsia"/>
        </w:rPr>
        <w:t>PlaybackController</w:t>
      </w:r>
      <w:proofErr w:type="spellEnd"/>
      <w:r w:rsidRPr="00CC77B2">
        <w:rPr>
          <w:rFonts w:hint="eastAsia"/>
        </w:rPr>
        <w:t>，负责验证控制操作权限及参数有效性</w:t>
      </w:r>
    </w:p>
    <w:p w14:paraId="2B16736E" w14:textId="77777777" w:rsidR="00CC77B2" w:rsidRPr="00CC77B2" w:rsidRDefault="00CC77B2" w:rsidP="00CC77B2">
      <w:pPr>
        <w:pStyle w:val="paragraph"/>
        <w:numPr>
          <w:ilvl w:val="0"/>
          <w:numId w:val="213"/>
        </w:numPr>
        <w:rPr>
          <w:rFonts w:hint="eastAsia"/>
        </w:rPr>
      </w:pPr>
      <w:r w:rsidRPr="00CC77B2">
        <w:rPr>
          <w:rFonts w:hint="eastAsia"/>
        </w:rPr>
        <w:t>传递至</w:t>
      </w:r>
      <w:proofErr w:type="spellStart"/>
      <w:r w:rsidRPr="00CC77B2">
        <w:rPr>
          <w:rFonts w:hint="eastAsia"/>
        </w:rPr>
        <w:t>VideoStateController</w:t>
      </w:r>
      <w:proofErr w:type="spellEnd"/>
      <w:r w:rsidRPr="00CC77B2">
        <w:rPr>
          <w:rFonts w:hint="eastAsia"/>
        </w:rPr>
        <w:t>，负责更新播放状态，维护</w:t>
      </w:r>
      <w:proofErr w:type="spellStart"/>
      <w:r w:rsidRPr="00CC77B2">
        <w:rPr>
          <w:rFonts w:hint="eastAsia"/>
        </w:rPr>
        <w:t>VideoState</w:t>
      </w:r>
      <w:proofErr w:type="spellEnd"/>
      <w:r w:rsidRPr="00CC77B2">
        <w:rPr>
          <w:rFonts w:hint="eastAsia"/>
        </w:rPr>
        <w:t>作为唯一真实数据源</w:t>
      </w:r>
    </w:p>
    <w:p w14:paraId="17570400" w14:textId="77777777" w:rsidR="00CC77B2" w:rsidRPr="00CC77B2" w:rsidRDefault="00CC77B2" w:rsidP="00CC77B2">
      <w:pPr>
        <w:pStyle w:val="paragraph"/>
        <w:numPr>
          <w:ilvl w:val="0"/>
          <w:numId w:val="213"/>
        </w:numPr>
        <w:rPr>
          <w:rFonts w:hint="eastAsia"/>
        </w:rPr>
      </w:pPr>
      <w:r w:rsidRPr="00CC77B2">
        <w:rPr>
          <w:rFonts w:hint="eastAsia"/>
        </w:rPr>
        <w:t>终止于</w:t>
      </w:r>
      <w:proofErr w:type="spellStart"/>
      <w:r w:rsidRPr="00CC77B2">
        <w:rPr>
          <w:rFonts w:hint="eastAsia"/>
        </w:rPr>
        <w:t>SyncEventController</w:t>
      </w:r>
      <w:proofErr w:type="spellEnd"/>
      <w:r w:rsidRPr="00CC77B2">
        <w:rPr>
          <w:rFonts w:hint="eastAsia"/>
        </w:rPr>
        <w:t>，负责生成同步事件(</w:t>
      </w:r>
      <w:proofErr w:type="spellStart"/>
      <w:r w:rsidRPr="00CC77B2">
        <w:rPr>
          <w:rFonts w:hint="eastAsia"/>
        </w:rPr>
        <w:t>Sync_Event</w:t>
      </w:r>
      <w:proofErr w:type="spellEnd"/>
      <w:r w:rsidRPr="00CC77B2">
        <w:rPr>
          <w:rFonts w:hint="eastAsia"/>
        </w:rPr>
        <w:t>)并向房间内所有观众广播</w:t>
      </w:r>
    </w:p>
    <w:p w14:paraId="004140F5" w14:textId="77777777" w:rsidR="00CC77B2" w:rsidRPr="00CC77B2" w:rsidRDefault="00CC77B2" w:rsidP="00CC77B2">
      <w:pPr>
        <w:pStyle w:val="paragraph"/>
        <w:rPr>
          <w:rFonts w:hint="eastAsia"/>
        </w:rPr>
      </w:pPr>
      <w:r w:rsidRPr="00CC77B2">
        <w:rPr>
          <w:rFonts w:hint="eastAsia"/>
        </w:rPr>
        <w:t>此控制流具有高优先级特性，严格要求端到</w:t>
      </w:r>
      <w:proofErr w:type="gramStart"/>
      <w:r w:rsidRPr="00CC77B2">
        <w:rPr>
          <w:rFonts w:hint="eastAsia"/>
        </w:rPr>
        <w:t>端处理</w:t>
      </w:r>
      <w:proofErr w:type="gramEnd"/>
      <w:r w:rsidRPr="00CC77B2">
        <w:rPr>
          <w:rFonts w:hint="eastAsia"/>
        </w:rPr>
        <w:t>延迟低于100毫秒，并需保证所有同步事件的严格顺序性，以确保所有观众的播放状态保持一致。</w:t>
      </w:r>
    </w:p>
    <w:p w14:paraId="62659905" w14:textId="77777777" w:rsidR="00CC77B2" w:rsidRPr="00CC77B2" w:rsidRDefault="00CC77B2" w:rsidP="00CC77B2">
      <w:pPr>
        <w:pStyle w:val="paragraph"/>
        <w:rPr>
          <w:rFonts w:hint="eastAsia"/>
        </w:rPr>
      </w:pPr>
      <w:r w:rsidRPr="00CC77B2">
        <w:rPr>
          <w:rFonts w:hint="eastAsia"/>
        </w:rPr>
        <w:lastRenderedPageBreak/>
        <w:t>（2）</w:t>
      </w:r>
      <w:r w:rsidRPr="00CC77B2">
        <w:rPr>
          <w:rFonts w:hint="eastAsia"/>
          <w:b/>
          <w:bCs/>
        </w:rPr>
        <w:t>观众加入控制流</w:t>
      </w:r>
    </w:p>
    <w:p w14:paraId="6EAC407D" w14:textId="77777777" w:rsidR="00CC77B2" w:rsidRPr="00CC77B2" w:rsidRDefault="00CC77B2" w:rsidP="00CC77B2">
      <w:pPr>
        <w:pStyle w:val="paragraph"/>
        <w:rPr>
          <w:rFonts w:hint="eastAsia"/>
        </w:rPr>
      </w:pPr>
      <w:r w:rsidRPr="00CC77B2">
        <w:rPr>
          <w:rFonts w:hint="eastAsia"/>
        </w:rPr>
        <w:t>当观众加入房间时，控制线程遵循以下路径：</w:t>
      </w:r>
    </w:p>
    <w:p w14:paraId="6132E44F" w14:textId="77777777" w:rsidR="00CC77B2" w:rsidRPr="00CC77B2" w:rsidRDefault="00CC77B2" w:rsidP="00CC77B2">
      <w:pPr>
        <w:pStyle w:val="paragraph"/>
        <w:numPr>
          <w:ilvl w:val="0"/>
          <w:numId w:val="214"/>
        </w:numPr>
        <w:rPr>
          <w:rFonts w:hint="eastAsia"/>
        </w:rPr>
      </w:pPr>
      <w:r w:rsidRPr="00CC77B2">
        <w:rPr>
          <w:rFonts w:hint="eastAsia"/>
        </w:rPr>
        <w:t>起始于</w:t>
      </w:r>
      <w:proofErr w:type="spellStart"/>
      <w:r w:rsidRPr="00CC77B2">
        <w:rPr>
          <w:rFonts w:hint="eastAsia"/>
        </w:rPr>
        <w:t>JoinController</w:t>
      </w:r>
      <w:proofErr w:type="spellEnd"/>
      <w:r w:rsidRPr="00CC77B2">
        <w:rPr>
          <w:rFonts w:hint="eastAsia"/>
        </w:rPr>
        <w:t>，负责建立实时连接并加入在线列表</w:t>
      </w:r>
    </w:p>
    <w:p w14:paraId="786D8FED" w14:textId="77777777" w:rsidR="00CC77B2" w:rsidRPr="00CC77B2" w:rsidRDefault="00CC77B2" w:rsidP="00CC77B2">
      <w:pPr>
        <w:pStyle w:val="paragraph"/>
        <w:numPr>
          <w:ilvl w:val="0"/>
          <w:numId w:val="214"/>
        </w:numPr>
        <w:rPr>
          <w:rFonts w:hint="eastAsia"/>
        </w:rPr>
      </w:pPr>
      <w:r w:rsidRPr="00CC77B2">
        <w:rPr>
          <w:rFonts w:hint="eastAsia"/>
        </w:rPr>
        <w:t>经过连接建立与成员注册过程</w:t>
      </w:r>
    </w:p>
    <w:p w14:paraId="1E376026" w14:textId="77777777" w:rsidR="00CC77B2" w:rsidRPr="00CC77B2" w:rsidRDefault="00CC77B2" w:rsidP="00CC77B2">
      <w:pPr>
        <w:pStyle w:val="paragraph"/>
        <w:numPr>
          <w:ilvl w:val="0"/>
          <w:numId w:val="214"/>
        </w:numPr>
        <w:rPr>
          <w:rFonts w:hint="eastAsia"/>
        </w:rPr>
      </w:pPr>
      <w:r w:rsidRPr="00CC77B2">
        <w:rPr>
          <w:rFonts w:hint="eastAsia"/>
        </w:rPr>
        <w:t>终止于</w:t>
      </w:r>
      <w:proofErr w:type="spellStart"/>
      <w:r w:rsidRPr="00CC77B2">
        <w:rPr>
          <w:rFonts w:hint="eastAsia"/>
        </w:rPr>
        <w:t>SyncController</w:t>
      </w:r>
      <w:proofErr w:type="spellEnd"/>
      <w:r w:rsidRPr="00CC77B2">
        <w:rPr>
          <w:rFonts w:hint="eastAsia"/>
        </w:rPr>
        <w:t>，负责读取当前</w:t>
      </w:r>
      <w:proofErr w:type="spellStart"/>
      <w:r w:rsidRPr="00CC77B2">
        <w:rPr>
          <w:rFonts w:hint="eastAsia"/>
        </w:rPr>
        <w:t>VideoState</w:t>
      </w:r>
      <w:proofErr w:type="spellEnd"/>
      <w:r w:rsidRPr="00CC77B2">
        <w:rPr>
          <w:rFonts w:hint="eastAsia"/>
        </w:rPr>
        <w:t>并向新加入观众下发初始化数据，确保新成员获得正确的播放状态</w:t>
      </w:r>
    </w:p>
    <w:p w14:paraId="4D705EC1" w14:textId="77777777" w:rsidR="00CC77B2" w:rsidRPr="00CC77B2" w:rsidRDefault="00CC77B2" w:rsidP="00CC77B2">
      <w:pPr>
        <w:pStyle w:val="paragraph"/>
        <w:rPr>
          <w:rFonts w:hint="eastAsia"/>
        </w:rPr>
      </w:pPr>
      <w:r w:rsidRPr="00CC77B2">
        <w:rPr>
          <w:rFonts w:hint="eastAsia"/>
        </w:rPr>
        <w:t>此控制流需要事务性保证，特别是连接建立与状态同步必须作为一个完整单元处理，延迟容忍度为500毫秒以内。该流程不能阻塞同步播放控制流的执行，体现了子系统间的独立处理能力。</w:t>
      </w:r>
    </w:p>
    <w:p w14:paraId="6AF000DB" w14:textId="77777777" w:rsidR="00CC77B2" w:rsidRPr="00CC77B2" w:rsidRDefault="00CC77B2" w:rsidP="00CC77B2">
      <w:pPr>
        <w:pStyle w:val="paragraph"/>
        <w:rPr>
          <w:rFonts w:hint="eastAsia"/>
        </w:rPr>
      </w:pPr>
      <w:r w:rsidRPr="00CC77B2">
        <w:rPr>
          <w:rFonts w:hint="eastAsia"/>
        </w:rPr>
        <w:t>（3）</w:t>
      </w:r>
      <w:r w:rsidRPr="00CC77B2">
        <w:rPr>
          <w:rFonts w:hint="eastAsia"/>
          <w:b/>
          <w:bCs/>
        </w:rPr>
        <w:t>聊天消息控制流</w:t>
      </w:r>
    </w:p>
    <w:p w14:paraId="145DBD3C" w14:textId="77777777" w:rsidR="00CC77B2" w:rsidRPr="00CC77B2" w:rsidRDefault="00CC77B2" w:rsidP="00CC77B2">
      <w:pPr>
        <w:pStyle w:val="paragraph"/>
        <w:rPr>
          <w:rFonts w:hint="eastAsia"/>
        </w:rPr>
      </w:pPr>
      <w:r w:rsidRPr="00CC77B2">
        <w:rPr>
          <w:rFonts w:hint="eastAsia"/>
        </w:rPr>
        <w:t>当用户发送聊天消息时，控制线程遵循以下路径：</w:t>
      </w:r>
    </w:p>
    <w:p w14:paraId="6B315B05" w14:textId="77777777" w:rsidR="00CC77B2" w:rsidRPr="00CC77B2" w:rsidRDefault="00CC77B2" w:rsidP="00CC77B2">
      <w:pPr>
        <w:pStyle w:val="paragraph"/>
        <w:numPr>
          <w:ilvl w:val="0"/>
          <w:numId w:val="215"/>
        </w:numPr>
        <w:rPr>
          <w:rFonts w:hint="eastAsia"/>
        </w:rPr>
      </w:pPr>
      <w:r w:rsidRPr="00CC77B2">
        <w:rPr>
          <w:rFonts w:hint="eastAsia"/>
        </w:rPr>
        <w:t>起始于</w:t>
      </w:r>
      <w:proofErr w:type="spellStart"/>
      <w:r w:rsidRPr="00CC77B2">
        <w:rPr>
          <w:rFonts w:hint="eastAsia"/>
        </w:rPr>
        <w:t>ChatController</w:t>
      </w:r>
      <w:proofErr w:type="spellEnd"/>
      <w:r w:rsidRPr="00CC77B2">
        <w:rPr>
          <w:rFonts w:hint="eastAsia"/>
        </w:rPr>
        <w:t>，负责验证消息内容合</w:t>
      </w:r>
      <w:proofErr w:type="gramStart"/>
      <w:r w:rsidRPr="00CC77B2">
        <w:rPr>
          <w:rFonts w:hint="eastAsia"/>
        </w:rPr>
        <w:t>规</w:t>
      </w:r>
      <w:proofErr w:type="gramEnd"/>
      <w:r w:rsidRPr="00CC77B2">
        <w:rPr>
          <w:rFonts w:hint="eastAsia"/>
        </w:rPr>
        <w:t>性</w:t>
      </w:r>
    </w:p>
    <w:p w14:paraId="5F7DBFCF" w14:textId="77777777" w:rsidR="00CC77B2" w:rsidRPr="00CC77B2" w:rsidRDefault="00CC77B2" w:rsidP="00CC77B2">
      <w:pPr>
        <w:pStyle w:val="paragraph"/>
        <w:numPr>
          <w:ilvl w:val="0"/>
          <w:numId w:val="215"/>
        </w:numPr>
        <w:rPr>
          <w:rFonts w:hint="eastAsia"/>
        </w:rPr>
      </w:pPr>
      <w:r w:rsidRPr="00CC77B2">
        <w:rPr>
          <w:rFonts w:hint="eastAsia"/>
        </w:rPr>
        <w:t>终止于消息广播环节，将验证通过的消息广播给房间内在线成员</w:t>
      </w:r>
    </w:p>
    <w:p w14:paraId="76343EBD" w14:textId="77777777" w:rsidR="00CC77B2" w:rsidRPr="00CC77B2" w:rsidRDefault="00CC77B2" w:rsidP="00CC77B2">
      <w:pPr>
        <w:pStyle w:val="paragraph"/>
        <w:rPr>
          <w:rFonts w:hint="eastAsia"/>
        </w:rPr>
      </w:pPr>
      <w:r w:rsidRPr="00CC77B2">
        <w:rPr>
          <w:rFonts w:hint="eastAsia"/>
        </w:rPr>
        <w:t>此控制流完全独立于视频状态，可异步处理而不影响主流程，符合内在并发特征，延迟容忍度为1秒以内。消息处理与播放同步操作互不干扰，确保社交互动不影响核心观影体验。</w:t>
      </w:r>
    </w:p>
    <w:p w14:paraId="27487A1A" w14:textId="77777777" w:rsidR="00CC77B2" w:rsidRPr="00CC77B2" w:rsidRDefault="00CC77B2" w:rsidP="00CC77B2">
      <w:pPr>
        <w:pStyle w:val="paragraph"/>
        <w:spacing w:after="0"/>
        <w:rPr>
          <w:rFonts w:hint="eastAsia"/>
        </w:rPr>
      </w:pPr>
    </w:p>
    <w:p w14:paraId="205FF5BF" w14:textId="150BA3AA" w:rsidR="0049408B" w:rsidRPr="00CC77B2" w:rsidRDefault="0049408B" w:rsidP="0049408B">
      <w:pPr>
        <w:pStyle w:val="paragraph"/>
        <w:spacing w:before="0" w:beforeAutospacing="0" w:after="0" w:afterAutospacing="0"/>
        <w:rPr>
          <w:rFonts w:hint="eastAsia"/>
        </w:rPr>
      </w:pPr>
    </w:p>
    <w:p w14:paraId="5F8CB632" w14:textId="486E460F" w:rsidR="00D92FCD" w:rsidRPr="00D92FCD" w:rsidRDefault="00D92FCD" w:rsidP="00D92FCD">
      <w:pPr>
        <w:pStyle w:val="1"/>
      </w:pPr>
      <w:bookmarkStart w:id="109" w:name="_Toc219328605"/>
      <w:r w:rsidRPr="00D92FCD">
        <w:rPr>
          <w:rFonts w:hint="eastAsia"/>
        </w:rPr>
        <w:t>详细设计</w:t>
      </w:r>
      <w:bookmarkEnd w:id="109"/>
    </w:p>
    <w:p w14:paraId="1A7E43A2" w14:textId="34368CEF" w:rsidR="003513D8" w:rsidRPr="0049408B" w:rsidRDefault="003513D8" w:rsidP="0049408B">
      <w:pPr>
        <w:pStyle w:val="a2"/>
        <w:ind w:firstLine="0"/>
      </w:pPr>
    </w:p>
    <w:p w14:paraId="6DB9FEED" w14:textId="77777777" w:rsidR="0049408B" w:rsidRDefault="0049408B" w:rsidP="0049408B">
      <w:pPr>
        <w:pStyle w:val="a6"/>
      </w:pPr>
    </w:p>
    <w:p w14:paraId="4B7893C4" w14:textId="77777777" w:rsidR="0049408B" w:rsidRPr="0049408B" w:rsidRDefault="0049408B" w:rsidP="0049408B">
      <w:pPr>
        <w:pStyle w:val="a6"/>
        <w:rPr>
          <w:rFonts w:hint="eastAsia"/>
        </w:rPr>
      </w:pPr>
    </w:p>
    <w:p w14:paraId="5C788F1F" w14:textId="77777777" w:rsidR="0049408B" w:rsidRPr="0049408B" w:rsidRDefault="0049408B" w:rsidP="0049408B">
      <w:pPr>
        <w:pStyle w:val="a6"/>
        <w:rPr>
          <w:rFonts w:hint="eastAsia"/>
        </w:rPr>
      </w:pPr>
    </w:p>
    <w:p w14:paraId="773AC9CE" w14:textId="77777777" w:rsidR="003513D8" w:rsidRDefault="003513D8">
      <w:pPr>
        <w:pStyle w:val="a6"/>
        <w:spacing w:before="240" w:after="240" w:line="373" w:lineRule="auto"/>
        <w:rPr>
          <w:rFonts w:ascii="华文黑体 - Kelvin" w:eastAsia="华文黑体 - Kelvin" w:hAnsi="华文黑体 - Kelvin" w:cs="华文黑体 - Kelvin" w:hint="eastAsia"/>
          <w:sz w:val="25"/>
        </w:rPr>
      </w:pPr>
    </w:p>
    <w:p w14:paraId="255CD25B" w14:textId="77777777" w:rsidR="003513D8" w:rsidRPr="0049408B" w:rsidRDefault="003513D8">
      <w:pPr>
        <w:pStyle w:val="a6"/>
        <w:rPr>
          <w:rFonts w:ascii="Color Emoji" w:eastAsiaTheme="minorEastAsia" w:hAnsi="Color Emoji" w:cs="Color Emoji" w:hint="eastAsia"/>
          <w:color w:val="000000"/>
          <w:sz w:val="21"/>
          <w:shd w:val="clear" w:color="auto" w:fill="FFFFFF"/>
        </w:rPr>
      </w:pPr>
    </w:p>
    <w:sectPr w:rsidR="003513D8" w:rsidRPr="0049408B">
      <w:headerReference w:type="default" r:id="rId22"/>
      <w:pgSz w:w="11906" w:h="16838"/>
      <w:pgMar w:top="1750" w:right="1134" w:bottom="1134" w:left="1134" w:header="1134" w:footer="0" w:gutter="0"/>
      <w:cols w:space="720"/>
      <w:formProt w:val="0"/>
      <w:docGrid w:linePitch="312"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FEDDB" w14:textId="77777777" w:rsidR="004B0153" w:rsidRDefault="004B0153">
      <w:r>
        <w:separator/>
      </w:r>
    </w:p>
  </w:endnote>
  <w:endnote w:type="continuationSeparator" w:id="0">
    <w:p w14:paraId="3EB9B63E" w14:textId="77777777" w:rsidR="004B0153" w:rsidRDefault="004B0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华文黑体 - Kelvin">
    <w:altName w:val="黑体"/>
    <w:charset w:val="00"/>
    <w:family w:val="auto"/>
    <w:pitch w:val="default"/>
  </w:font>
  <w:font w:name="Symbol">
    <w:panose1 w:val="05050102010706020507"/>
    <w:charset w:val="02"/>
    <w:family w:val="roman"/>
    <w:pitch w:val="variable"/>
    <w:sig w:usb0="00000000" w:usb1="10000000" w:usb2="00000000" w:usb3="00000000" w:csb0="80000000" w:csb1="00000000"/>
  </w:font>
  <w:font w:name="Liberation Serif">
    <w:altName w:val="宋体"/>
    <w:charset w:val="86"/>
    <w:family w:val="roman"/>
    <w:pitch w:val="default"/>
    <w:sig w:usb0="E0000AFF" w:usb1="500078FF" w:usb2="00000021" w:usb3="00000000" w:csb0="600001BF" w:csb1="DFF70000"/>
  </w:font>
  <w:font w:name="AR PL UMing CN">
    <w:altName w:val="宋体"/>
    <w:charset w:val="86"/>
    <w:family w:val="auto"/>
    <w:pitch w:val="default"/>
  </w:font>
  <w:font w:name="FreeSans">
    <w:altName w:val="宋体"/>
    <w:charset w:val="86"/>
    <w:family w:val="swiss"/>
    <w:pitch w:val="default"/>
  </w:font>
  <w:font w:name="Liberation Sans">
    <w:altName w:val="微软雅黑"/>
    <w:charset w:val="86"/>
    <w:family w:val="swiss"/>
    <w:pitch w:val="default"/>
    <w:sig w:usb0="E0000AFF" w:usb1="500078FF" w:usb2="00000021" w:usb3="00000000" w:csb0="600001BF" w:csb1="DFF70000"/>
  </w:font>
  <w:font w:name="FreeSerif">
    <w:altName w:val="宋体"/>
    <w:charset w:val="86"/>
    <w:family w:val="roman"/>
    <w:pitch w:val="default"/>
  </w:font>
  <w:font w:name="方正仿宋_GBK">
    <w:altName w:val="微软雅黑"/>
    <w:charset w:val="86"/>
    <w:family w:val="auto"/>
    <w:pitch w:val="default"/>
  </w:font>
  <w:font w:name="华文宋体">
    <w:altName w:val="宋体"/>
    <w:panose1 w:val="02010600040101010101"/>
    <w:charset w:val="86"/>
    <w:family w:val="auto"/>
    <w:pitch w:val="variable"/>
    <w:sig w:usb0="00000287" w:usb1="080F0000" w:usb2="00000010" w:usb3="00000000" w:csb0="0004009F" w:csb1="00000000"/>
  </w:font>
  <w:font w:name="华文仿宋">
    <w:altName w:val="仿宋"/>
    <w:panose1 w:val="02010600040101010101"/>
    <w:charset w:val="86"/>
    <w:family w:val="auto"/>
    <w:pitch w:val="variable"/>
    <w:sig w:usb0="00000287" w:usb1="080F0000" w:usb2="00000010" w:usb3="00000000" w:csb0="0004009F" w:csb1="00000000"/>
  </w:font>
  <w:font w:name="Liberation Mono">
    <w:altName w:val="Calibri"/>
    <w:charset w:val="00"/>
    <w:family w:val="auto"/>
    <w:pitch w:val="default"/>
    <w:sig w:usb0="E0000AFF" w:usb1="400078FF" w:usb2="00000001" w:usb3="00000000" w:csb0="600001BF" w:csb1="DFF7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新宋体">
    <w:panose1 w:val="02010609030101010101"/>
    <w:charset w:val="86"/>
    <w:family w:val="modern"/>
    <w:pitch w:val="fixed"/>
    <w:sig w:usb0="00000203" w:usb1="288F0000" w:usb2="00000016" w:usb3="00000000" w:csb0="00040001" w:csb1="00000000"/>
  </w:font>
  <w:font w:name="OpenSymbol">
    <w:charset w:val="86"/>
    <w:family w:val="auto"/>
    <w:pitch w:val="default"/>
    <w:sig w:usb0="800000AF" w:usb1="1001ECEA" w:usb2="00000000" w:usb3="00000000" w:csb0="80000001" w:csb1="00000000"/>
  </w:font>
  <w:font w:name="华文新魏">
    <w:altName w:val="Liberation Mono"/>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Helvetica Neue">
    <w:altName w:val="Times New Roman"/>
    <w:charset w:val="00"/>
    <w:family w:val="auto"/>
    <w:pitch w:val="default"/>
  </w:font>
  <w:font w:name="quote-cjk-patch">
    <w:altName w:val="Calibri"/>
    <w:charset w:val="00"/>
    <w:family w:val="auto"/>
    <w:pitch w:val="default"/>
  </w:font>
  <w:font w:name="Open Sans">
    <w:altName w:val="Times New Roman"/>
    <w:charset w:val="00"/>
    <w:family w:val="swiss"/>
    <w:pitch w:val="variable"/>
    <w:sig w:usb0="E00002EF" w:usb1="4000205B" w:usb2="00000028" w:usb3="00000000" w:csb0="0000019F" w:csb1="00000000"/>
  </w:font>
  <w:font w:name="Inter">
    <w:altName w:val="Calibri"/>
    <w:charset w:val="00"/>
    <w:family w:val="auto"/>
    <w:pitch w:val="default"/>
  </w:font>
  <w:font w:name="DM Mono">
    <w:altName w:val="Liberation Mono"/>
    <w:charset w:val="00"/>
    <w:family w:val="modern"/>
    <w:pitch w:val="fixed"/>
    <w:sig w:usb0="00000007" w:usb1="00000000" w:usb2="00000000" w:usb3="00000000" w:csb0="00000093" w:csb1="00000000"/>
  </w:font>
  <w:font w:name="Menlo">
    <w:altName w:val="Calibri"/>
    <w:charset w:val="00"/>
    <w:family w:val="auto"/>
    <w:pitch w:val="default"/>
  </w:font>
  <w:font w:name="Color Emoji">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E8BBD" w14:textId="77777777" w:rsidR="004B0153" w:rsidRDefault="004B0153">
      <w:r>
        <w:separator/>
      </w:r>
    </w:p>
  </w:footnote>
  <w:footnote w:type="continuationSeparator" w:id="0">
    <w:p w14:paraId="42904CD1" w14:textId="77777777" w:rsidR="004B0153" w:rsidRDefault="004B01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E46A" w14:textId="77777777" w:rsidR="003513D8" w:rsidRDefault="003513D8">
    <w:pPr>
      <w:pStyle w:val="ac"/>
      <w:tabs>
        <w:tab w:val="left" w:pos="21"/>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1ED6EB"/>
    <w:multiLevelType w:val="multilevel"/>
    <w:tmpl w:val="801ED6EB"/>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1" w15:restartNumberingAfterBreak="0">
    <w:nsid w:val="80384793"/>
    <w:multiLevelType w:val="multilevel"/>
    <w:tmpl w:val="80384793"/>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2" w15:restartNumberingAfterBreak="0">
    <w:nsid w:val="80DB153B"/>
    <w:multiLevelType w:val="multilevel"/>
    <w:tmpl w:val="80DB153B"/>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3" w15:restartNumberingAfterBreak="0">
    <w:nsid w:val="86FE15AD"/>
    <w:multiLevelType w:val="multilevel"/>
    <w:tmpl w:val="86FE15AD"/>
    <w:lvl w:ilvl="0">
      <w:start w:val="1"/>
      <w:numFmt w:val="bullet"/>
      <w:lvlText w:val=""/>
      <w:lvlJc w:val="left"/>
      <w:pPr>
        <w:ind w:left="480"/>
      </w:pPr>
      <w:rPr>
        <w:rFonts w:ascii="Wingdings" w:hAnsi="Wingdings" w:cs="Wingdings" w:hint="default"/>
      </w:rPr>
    </w:lvl>
    <w:lvl w:ilvl="1">
      <w:start w:val="1"/>
      <w:numFmt w:val="bullet"/>
      <w:lvlText w:val="¡"/>
      <w:lvlJc w:val="left"/>
      <w:pPr>
        <w:ind w:leftChars="200" w:left="480" w:hanging="336"/>
      </w:pPr>
      <w:rPr>
        <w:rFonts w:ascii="Wingdings" w:hAnsi="Wingdings" w:cs="Wingdings" w:hint="default"/>
      </w:rPr>
    </w:lvl>
    <w:lvl w:ilvl="2">
      <w:start w:val="1"/>
      <w:numFmt w:val="bullet"/>
      <w:lvlText w:val=""/>
      <w:lvlJc w:val="left"/>
      <w:pPr>
        <w:ind w:leftChars="400" w:left="480" w:hanging="336"/>
      </w:pPr>
      <w:rPr>
        <w:rFonts w:ascii="Wingdings" w:hAnsi="Wingdings" w:cs="Wingdings" w:hint="default"/>
      </w:rPr>
    </w:lvl>
    <w:lvl w:ilvl="3">
      <w:start w:val="1"/>
      <w:numFmt w:val="bullet"/>
      <w:lvlText w:val=""/>
      <w:lvlJc w:val="left"/>
      <w:pPr>
        <w:ind w:leftChars="600" w:left="480" w:firstLine="0"/>
      </w:pPr>
      <w:rPr>
        <w:rFonts w:ascii="Wingdings" w:hAnsi="Wingdings" w:cs="Wingdings" w:hint="default"/>
      </w:rPr>
    </w:lvl>
    <w:lvl w:ilvl="4">
      <w:start w:val="1"/>
      <w:numFmt w:val="bullet"/>
      <w:lvlText w:val="¡"/>
      <w:lvlJc w:val="left"/>
      <w:pPr>
        <w:ind w:leftChars="800" w:left="480" w:hanging="336"/>
      </w:pPr>
      <w:rPr>
        <w:rFonts w:ascii="Wingdings" w:hAnsi="Wingdings" w:cs="Wingdings" w:hint="default"/>
      </w:rPr>
    </w:lvl>
    <w:lvl w:ilvl="5">
      <w:start w:val="1"/>
      <w:numFmt w:val="bullet"/>
      <w:lvlText w:val=""/>
      <w:lvlJc w:val="left"/>
      <w:pPr>
        <w:ind w:leftChars="1000" w:left="480" w:hanging="336"/>
      </w:pPr>
      <w:rPr>
        <w:rFonts w:ascii="Wingdings" w:hAnsi="Wingdings" w:cs="Wingdings" w:hint="default"/>
      </w:rPr>
    </w:lvl>
    <w:lvl w:ilvl="6">
      <w:start w:val="1"/>
      <w:numFmt w:val="bullet"/>
      <w:lvlText w:val=""/>
      <w:lvlJc w:val="left"/>
      <w:pPr>
        <w:ind w:leftChars="1200" w:left="480" w:firstLine="0"/>
      </w:pPr>
      <w:rPr>
        <w:rFonts w:ascii="Wingdings" w:hAnsi="Wingdings" w:cs="Wingdings" w:hint="default"/>
      </w:rPr>
    </w:lvl>
    <w:lvl w:ilvl="7">
      <w:start w:val="1"/>
      <w:numFmt w:val="bullet"/>
      <w:lvlText w:val="¡"/>
      <w:lvlJc w:val="left"/>
      <w:pPr>
        <w:ind w:leftChars="1400" w:left="480" w:hanging="336"/>
      </w:pPr>
      <w:rPr>
        <w:rFonts w:ascii="Wingdings" w:hAnsi="Wingdings" w:cs="Wingdings" w:hint="default"/>
      </w:rPr>
    </w:lvl>
    <w:lvl w:ilvl="8">
      <w:start w:val="1"/>
      <w:numFmt w:val="bullet"/>
      <w:lvlText w:val=""/>
      <w:lvlJc w:val="left"/>
      <w:pPr>
        <w:ind w:leftChars="1600" w:left="480" w:hanging="336"/>
      </w:pPr>
      <w:rPr>
        <w:rFonts w:ascii="Wingdings" w:hAnsi="Wingdings" w:cs="Wingdings" w:hint="default"/>
      </w:rPr>
    </w:lvl>
  </w:abstractNum>
  <w:abstractNum w:abstractNumId="4" w15:restartNumberingAfterBreak="0">
    <w:nsid w:val="8753697D"/>
    <w:multiLevelType w:val="multilevel"/>
    <w:tmpl w:val="8753697D"/>
    <w:lvl w:ilvl="0">
      <w:start w:val="4"/>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5" w15:restartNumberingAfterBreak="0">
    <w:nsid w:val="87A5E685"/>
    <w:multiLevelType w:val="multilevel"/>
    <w:tmpl w:val="87A5E685"/>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96" w:hanging="336"/>
      </w:pPr>
      <w:rPr>
        <w:rFonts w:ascii="Wingdings" w:hAnsi="Wingdings" w:cs="Wingdings" w:hint="default"/>
      </w:rPr>
    </w:lvl>
    <w:lvl w:ilvl="2">
      <w:start w:val="1"/>
      <w:numFmt w:val="bullet"/>
      <w:lvlText w:val=""/>
      <w:lvlJc w:val="left"/>
      <w:pPr>
        <w:ind w:left="1776" w:hanging="336"/>
      </w:pPr>
      <w:rPr>
        <w:rFonts w:ascii="Wingdings" w:hAnsi="Wingdings" w:cs="Wingdings" w:hint="default"/>
      </w:rPr>
    </w:lvl>
    <w:lvl w:ilvl="3">
      <w:start w:val="1"/>
      <w:numFmt w:val="bullet"/>
      <w:lvlText w:val=""/>
      <w:lvlJc w:val="left"/>
      <w:pPr>
        <w:ind w:left="2256" w:hanging="336"/>
      </w:pPr>
      <w:rPr>
        <w:rFonts w:ascii="Wingdings" w:hAnsi="Wingdings" w:cs="Wingdings" w:hint="default"/>
      </w:rPr>
    </w:lvl>
    <w:lvl w:ilvl="4">
      <w:start w:val="1"/>
      <w:numFmt w:val="bullet"/>
      <w:lvlText w:val="¡"/>
      <w:lvlJc w:val="left"/>
      <w:pPr>
        <w:ind w:left="2736" w:hanging="336"/>
      </w:pPr>
      <w:rPr>
        <w:rFonts w:ascii="Wingdings" w:hAnsi="Wingdings" w:cs="Wingdings" w:hint="default"/>
      </w:rPr>
    </w:lvl>
    <w:lvl w:ilvl="5">
      <w:start w:val="1"/>
      <w:numFmt w:val="bullet"/>
      <w:lvlText w:val=""/>
      <w:lvlJc w:val="left"/>
      <w:pPr>
        <w:ind w:left="3216" w:hanging="336"/>
      </w:pPr>
      <w:rPr>
        <w:rFonts w:ascii="Wingdings" w:hAnsi="Wingdings" w:cs="Wingdings" w:hint="default"/>
      </w:rPr>
    </w:lvl>
    <w:lvl w:ilvl="6">
      <w:start w:val="1"/>
      <w:numFmt w:val="bullet"/>
      <w:lvlText w:val=""/>
      <w:lvlJc w:val="left"/>
      <w:pPr>
        <w:ind w:left="3696" w:hanging="336"/>
      </w:pPr>
      <w:rPr>
        <w:rFonts w:ascii="Wingdings" w:hAnsi="Wingdings" w:cs="Wingdings" w:hint="default"/>
      </w:rPr>
    </w:lvl>
    <w:lvl w:ilvl="7">
      <w:start w:val="1"/>
      <w:numFmt w:val="bullet"/>
      <w:lvlText w:val="¡"/>
      <w:lvlJc w:val="left"/>
      <w:pPr>
        <w:ind w:left="4176" w:hanging="336"/>
      </w:pPr>
      <w:rPr>
        <w:rFonts w:ascii="Wingdings" w:hAnsi="Wingdings" w:cs="Wingdings" w:hint="default"/>
      </w:rPr>
    </w:lvl>
    <w:lvl w:ilvl="8">
      <w:start w:val="1"/>
      <w:numFmt w:val="bullet"/>
      <w:lvlText w:val=""/>
      <w:lvlJc w:val="left"/>
      <w:pPr>
        <w:ind w:left="4656" w:hanging="336"/>
      </w:pPr>
      <w:rPr>
        <w:rFonts w:ascii="Wingdings" w:hAnsi="Wingdings" w:cs="Wingdings" w:hint="default"/>
      </w:rPr>
    </w:lvl>
  </w:abstractNum>
  <w:abstractNum w:abstractNumId="6" w15:restartNumberingAfterBreak="0">
    <w:nsid w:val="89B73264"/>
    <w:multiLevelType w:val="multilevel"/>
    <w:tmpl w:val="89B73264"/>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7" w15:restartNumberingAfterBreak="0">
    <w:nsid w:val="8A9D5B27"/>
    <w:multiLevelType w:val="multilevel"/>
    <w:tmpl w:val="8A9D5B27"/>
    <w:lvl w:ilvl="0">
      <w:start w:val="1"/>
      <w:numFmt w:val="decimal"/>
      <w:lvlText w:val="%1."/>
      <w:lvlJc w:val="left"/>
      <w:pPr>
        <w:ind w:left="480"/>
      </w:pPr>
    </w:lvl>
    <w:lvl w:ilvl="1">
      <w:start w:val="1"/>
      <w:numFmt w:val="lowerLetter"/>
      <w:lvlText w:val="%2."/>
      <w:lvlJc w:val="left"/>
      <w:pPr>
        <w:ind w:leftChars="200" w:left="480" w:hanging="336"/>
      </w:pPr>
    </w:lvl>
    <w:lvl w:ilvl="2">
      <w:start w:val="1"/>
      <w:numFmt w:val="lowerRoman"/>
      <w:lvlText w:val="%3."/>
      <w:lvlJc w:val="left"/>
      <w:pPr>
        <w:ind w:leftChars="400" w:left="480" w:hanging="336"/>
      </w:pPr>
    </w:lvl>
    <w:lvl w:ilvl="3">
      <w:start w:val="1"/>
      <w:numFmt w:val="decimal"/>
      <w:lvlText w:val="%4."/>
      <w:lvlJc w:val="left"/>
      <w:pPr>
        <w:ind w:leftChars="600" w:left="480" w:firstLine="0"/>
      </w:pPr>
    </w:lvl>
    <w:lvl w:ilvl="4">
      <w:start w:val="1"/>
      <w:numFmt w:val="lowerLetter"/>
      <w:lvlText w:val="%5."/>
      <w:lvlJc w:val="left"/>
      <w:pPr>
        <w:ind w:leftChars="800" w:left="480" w:hanging="336"/>
      </w:pPr>
    </w:lvl>
    <w:lvl w:ilvl="5">
      <w:start w:val="1"/>
      <w:numFmt w:val="lowerRoman"/>
      <w:lvlText w:val="%6."/>
      <w:lvlJc w:val="left"/>
      <w:pPr>
        <w:ind w:leftChars="1000" w:left="480" w:hanging="336"/>
      </w:pPr>
    </w:lvl>
    <w:lvl w:ilvl="6">
      <w:start w:val="1"/>
      <w:numFmt w:val="decimal"/>
      <w:lvlText w:val="%7."/>
      <w:lvlJc w:val="left"/>
      <w:pPr>
        <w:ind w:leftChars="1200" w:left="480" w:firstLine="0"/>
      </w:pPr>
    </w:lvl>
    <w:lvl w:ilvl="7">
      <w:start w:val="1"/>
      <w:numFmt w:val="lowerLetter"/>
      <w:lvlText w:val="%8."/>
      <w:lvlJc w:val="left"/>
      <w:pPr>
        <w:ind w:leftChars="1400" w:left="480" w:hanging="336"/>
      </w:pPr>
    </w:lvl>
    <w:lvl w:ilvl="8">
      <w:start w:val="1"/>
      <w:numFmt w:val="lowerRoman"/>
      <w:lvlText w:val="%9."/>
      <w:lvlJc w:val="left"/>
      <w:pPr>
        <w:ind w:leftChars="1600" w:left="480" w:hanging="336"/>
      </w:pPr>
    </w:lvl>
  </w:abstractNum>
  <w:abstractNum w:abstractNumId="8" w15:restartNumberingAfterBreak="0">
    <w:nsid w:val="8E27115F"/>
    <w:multiLevelType w:val="multilevel"/>
    <w:tmpl w:val="8E27115F"/>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9" w15:restartNumberingAfterBreak="0">
    <w:nsid w:val="8EA14C4B"/>
    <w:multiLevelType w:val="multilevel"/>
    <w:tmpl w:val="8EA14C4B"/>
    <w:lvl w:ilvl="0">
      <w:start w:val="1"/>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10" w15:restartNumberingAfterBreak="0">
    <w:nsid w:val="90EB2738"/>
    <w:multiLevelType w:val="multilevel"/>
    <w:tmpl w:val="90EB2738"/>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11" w15:restartNumberingAfterBreak="0">
    <w:nsid w:val="988FFAC2"/>
    <w:multiLevelType w:val="multilevel"/>
    <w:tmpl w:val="988FFAC2"/>
    <w:lvl w:ilvl="0">
      <w:start w:val="1"/>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12" w15:restartNumberingAfterBreak="0">
    <w:nsid w:val="9891D7B6"/>
    <w:multiLevelType w:val="multilevel"/>
    <w:tmpl w:val="9891D7B6"/>
    <w:lvl w:ilvl="0">
      <w:start w:val="5"/>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13" w15:restartNumberingAfterBreak="0">
    <w:nsid w:val="9904440D"/>
    <w:multiLevelType w:val="multilevel"/>
    <w:tmpl w:val="9904440D"/>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Chars="200" w:left="0" w:hanging="336"/>
      </w:pPr>
      <w:rPr>
        <w:rFonts w:ascii="Wingdings" w:hAnsi="Wingdings" w:cs="Wingdings" w:hint="default"/>
      </w:rPr>
    </w:lvl>
    <w:lvl w:ilvl="2">
      <w:start w:val="1"/>
      <w:numFmt w:val="bullet"/>
      <w:lvlText w:val=""/>
      <w:lvlJc w:val="left"/>
      <w:pPr>
        <w:ind w:leftChars="400" w:left="0" w:hanging="336"/>
      </w:pPr>
      <w:rPr>
        <w:rFonts w:ascii="Wingdings" w:hAnsi="Wingdings" w:cs="Wingdings" w:hint="default"/>
      </w:rPr>
    </w:lvl>
    <w:lvl w:ilvl="3">
      <w:start w:val="1"/>
      <w:numFmt w:val="bullet"/>
      <w:lvlText w:val=""/>
      <w:lvlJc w:val="left"/>
      <w:pPr>
        <w:ind w:leftChars="600" w:left="336" w:hanging="336"/>
      </w:pPr>
      <w:rPr>
        <w:rFonts w:ascii="Wingdings" w:hAnsi="Wingdings" w:cs="Wingdings" w:hint="default"/>
      </w:rPr>
    </w:lvl>
    <w:lvl w:ilvl="4">
      <w:start w:val="1"/>
      <w:numFmt w:val="bullet"/>
      <w:lvlText w:val="¡"/>
      <w:lvlJc w:val="left"/>
      <w:pPr>
        <w:ind w:leftChars="800" w:left="0" w:hanging="336"/>
      </w:pPr>
      <w:rPr>
        <w:rFonts w:ascii="Wingdings" w:hAnsi="Wingdings" w:cs="Wingdings" w:hint="default"/>
      </w:rPr>
    </w:lvl>
    <w:lvl w:ilvl="5">
      <w:start w:val="1"/>
      <w:numFmt w:val="bullet"/>
      <w:lvlText w:val=""/>
      <w:lvlJc w:val="left"/>
      <w:pPr>
        <w:ind w:leftChars="1000" w:left="0" w:hanging="336"/>
      </w:pPr>
      <w:rPr>
        <w:rFonts w:ascii="Wingdings" w:hAnsi="Wingdings" w:cs="Wingdings" w:hint="default"/>
      </w:rPr>
    </w:lvl>
    <w:lvl w:ilvl="6">
      <w:start w:val="1"/>
      <w:numFmt w:val="bullet"/>
      <w:lvlText w:val=""/>
      <w:lvlJc w:val="left"/>
      <w:pPr>
        <w:ind w:leftChars="1200" w:left="336" w:hanging="336"/>
      </w:pPr>
      <w:rPr>
        <w:rFonts w:ascii="Wingdings" w:hAnsi="Wingdings" w:cs="Wingdings" w:hint="default"/>
      </w:rPr>
    </w:lvl>
    <w:lvl w:ilvl="7">
      <w:start w:val="1"/>
      <w:numFmt w:val="bullet"/>
      <w:lvlText w:val="¡"/>
      <w:lvlJc w:val="left"/>
      <w:pPr>
        <w:ind w:leftChars="1400" w:left="0" w:hanging="336"/>
      </w:pPr>
      <w:rPr>
        <w:rFonts w:ascii="Wingdings" w:hAnsi="Wingdings" w:cs="Wingdings" w:hint="default"/>
      </w:rPr>
    </w:lvl>
    <w:lvl w:ilvl="8">
      <w:start w:val="1"/>
      <w:numFmt w:val="bullet"/>
      <w:lvlText w:val=""/>
      <w:lvlJc w:val="left"/>
      <w:pPr>
        <w:ind w:leftChars="1600" w:left="0" w:hanging="336"/>
      </w:pPr>
      <w:rPr>
        <w:rFonts w:ascii="Wingdings" w:hAnsi="Wingdings" w:cs="Wingdings" w:hint="default"/>
      </w:rPr>
    </w:lvl>
  </w:abstractNum>
  <w:abstractNum w:abstractNumId="14" w15:restartNumberingAfterBreak="0">
    <w:nsid w:val="9D11EA6E"/>
    <w:multiLevelType w:val="multilevel"/>
    <w:tmpl w:val="9D11EA6E"/>
    <w:lvl w:ilvl="0">
      <w:start w:val="1"/>
      <w:numFmt w:val="decimal"/>
      <w:lvlText w:val="%1."/>
      <w:lvlJc w:val="left"/>
      <w:pPr>
        <w:ind w:left="480"/>
      </w:pPr>
    </w:lvl>
    <w:lvl w:ilvl="1">
      <w:start w:val="1"/>
      <w:numFmt w:val="lowerLetter"/>
      <w:lvlText w:val="%2."/>
      <w:lvlJc w:val="left"/>
      <w:pPr>
        <w:ind w:leftChars="202" w:hanging="336"/>
      </w:pPr>
    </w:lvl>
    <w:lvl w:ilvl="2">
      <w:start w:val="1"/>
      <w:numFmt w:val="lowerRoman"/>
      <w:lvlText w:val="%3."/>
      <w:lvlJc w:val="left"/>
      <w:pPr>
        <w:ind w:leftChars="402" w:hanging="336"/>
      </w:pPr>
    </w:lvl>
    <w:lvl w:ilvl="3">
      <w:start w:val="1"/>
      <w:numFmt w:val="decimal"/>
      <w:lvlText w:val="%4."/>
      <w:lvlJc w:val="left"/>
      <w:pPr>
        <w:ind w:leftChars="602" w:firstLine="0"/>
      </w:pPr>
    </w:lvl>
    <w:lvl w:ilvl="4">
      <w:start w:val="1"/>
      <w:numFmt w:val="lowerLetter"/>
      <w:lvlText w:val="%5."/>
      <w:lvlJc w:val="left"/>
      <w:pPr>
        <w:ind w:leftChars="802" w:hanging="336"/>
      </w:pPr>
    </w:lvl>
    <w:lvl w:ilvl="5">
      <w:start w:val="1"/>
      <w:numFmt w:val="lowerRoman"/>
      <w:lvlText w:val="%6."/>
      <w:lvlJc w:val="left"/>
      <w:pPr>
        <w:ind w:leftChars="1002" w:hanging="336"/>
      </w:pPr>
    </w:lvl>
    <w:lvl w:ilvl="6">
      <w:start w:val="1"/>
      <w:numFmt w:val="decimal"/>
      <w:lvlText w:val="%7."/>
      <w:lvlJc w:val="left"/>
      <w:pPr>
        <w:ind w:leftChars="1202" w:firstLine="0"/>
      </w:pPr>
    </w:lvl>
    <w:lvl w:ilvl="7">
      <w:start w:val="1"/>
      <w:numFmt w:val="lowerLetter"/>
      <w:lvlText w:val="%8."/>
      <w:lvlJc w:val="left"/>
      <w:pPr>
        <w:ind w:leftChars="1402" w:hanging="336"/>
      </w:pPr>
    </w:lvl>
    <w:lvl w:ilvl="8">
      <w:start w:val="1"/>
      <w:numFmt w:val="lowerRoman"/>
      <w:lvlText w:val="%9."/>
      <w:lvlJc w:val="left"/>
      <w:pPr>
        <w:ind w:leftChars="1602" w:hanging="336"/>
      </w:pPr>
    </w:lvl>
  </w:abstractNum>
  <w:abstractNum w:abstractNumId="15" w15:restartNumberingAfterBreak="0">
    <w:nsid w:val="9D7FD64B"/>
    <w:multiLevelType w:val="multilevel"/>
    <w:tmpl w:val="9D7FD64B"/>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16" w15:restartNumberingAfterBreak="0">
    <w:nsid w:val="A0B71A4E"/>
    <w:multiLevelType w:val="multilevel"/>
    <w:tmpl w:val="A0B71A4E"/>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7" w15:restartNumberingAfterBreak="0">
    <w:nsid w:val="A2941F2F"/>
    <w:multiLevelType w:val="multilevel"/>
    <w:tmpl w:val="A2941F2F"/>
    <w:lvl w:ilvl="0">
      <w:start w:val="1"/>
      <w:numFmt w:val="decimal"/>
      <w:lvlText w:val="%1."/>
      <w:lvlJc w:val="left"/>
      <w:pPr>
        <w:ind w:left="480"/>
      </w:pPr>
    </w:lvl>
    <w:lvl w:ilvl="1">
      <w:start w:val="1"/>
      <w:numFmt w:val="lowerLetter"/>
      <w:lvlText w:val="%2."/>
      <w:lvlJc w:val="left"/>
      <w:pPr>
        <w:ind w:leftChars="200" w:left="480" w:hanging="336"/>
      </w:pPr>
    </w:lvl>
    <w:lvl w:ilvl="2">
      <w:start w:val="1"/>
      <w:numFmt w:val="lowerRoman"/>
      <w:lvlText w:val="%3."/>
      <w:lvlJc w:val="left"/>
      <w:pPr>
        <w:ind w:leftChars="400" w:left="480" w:hanging="336"/>
      </w:pPr>
    </w:lvl>
    <w:lvl w:ilvl="3">
      <w:start w:val="1"/>
      <w:numFmt w:val="decimal"/>
      <w:lvlText w:val="%4."/>
      <w:lvlJc w:val="left"/>
      <w:pPr>
        <w:ind w:leftChars="600" w:left="480" w:firstLine="0"/>
      </w:pPr>
    </w:lvl>
    <w:lvl w:ilvl="4">
      <w:start w:val="1"/>
      <w:numFmt w:val="lowerLetter"/>
      <w:lvlText w:val="%5."/>
      <w:lvlJc w:val="left"/>
      <w:pPr>
        <w:ind w:leftChars="800" w:left="480" w:hanging="336"/>
      </w:pPr>
    </w:lvl>
    <w:lvl w:ilvl="5">
      <w:start w:val="1"/>
      <w:numFmt w:val="lowerRoman"/>
      <w:lvlText w:val="%6."/>
      <w:lvlJc w:val="left"/>
      <w:pPr>
        <w:ind w:leftChars="1000" w:left="480" w:hanging="336"/>
      </w:pPr>
    </w:lvl>
    <w:lvl w:ilvl="6">
      <w:start w:val="1"/>
      <w:numFmt w:val="decimal"/>
      <w:lvlText w:val="%7."/>
      <w:lvlJc w:val="left"/>
      <w:pPr>
        <w:ind w:leftChars="1200" w:left="480" w:firstLine="0"/>
      </w:pPr>
    </w:lvl>
    <w:lvl w:ilvl="7">
      <w:start w:val="1"/>
      <w:numFmt w:val="lowerLetter"/>
      <w:lvlText w:val="%8."/>
      <w:lvlJc w:val="left"/>
      <w:pPr>
        <w:ind w:leftChars="1400" w:left="480" w:hanging="336"/>
      </w:pPr>
    </w:lvl>
    <w:lvl w:ilvl="8">
      <w:start w:val="1"/>
      <w:numFmt w:val="lowerRoman"/>
      <w:lvlText w:val="%9."/>
      <w:lvlJc w:val="left"/>
      <w:pPr>
        <w:ind w:leftChars="1600" w:left="480" w:hanging="336"/>
      </w:pPr>
    </w:lvl>
  </w:abstractNum>
  <w:abstractNum w:abstractNumId="18" w15:restartNumberingAfterBreak="0">
    <w:nsid w:val="A39CA58D"/>
    <w:multiLevelType w:val="multilevel"/>
    <w:tmpl w:val="A39CA58D"/>
    <w:lvl w:ilvl="0">
      <w:start w:val="1"/>
      <w:numFmt w:val="decimal"/>
      <w:lvlText w:val="%1."/>
      <w:lvlJc w:val="left"/>
      <w:pPr>
        <w:ind w:left="1152" w:hanging="336"/>
      </w:pPr>
    </w:lvl>
    <w:lvl w:ilvl="1">
      <w:start w:val="1"/>
      <w:numFmt w:val="lowerLetter"/>
      <w:lvlText w:val="%2."/>
      <w:lvlJc w:val="left"/>
      <w:pPr>
        <w:ind w:left="1632" w:hanging="336"/>
      </w:pPr>
    </w:lvl>
    <w:lvl w:ilvl="2">
      <w:start w:val="1"/>
      <w:numFmt w:val="lowerRoman"/>
      <w:lvlText w:val="%3."/>
      <w:lvlJc w:val="left"/>
      <w:pPr>
        <w:ind w:left="2112" w:hanging="336"/>
      </w:pPr>
    </w:lvl>
    <w:lvl w:ilvl="3">
      <w:start w:val="1"/>
      <w:numFmt w:val="decimal"/>
      <w:lvlText w:val="%4."/>
      <w:lvlJc w:val="left"/>
      <w:pPr>
        <w:ind w:left="2592" w:hanging="336"/>
      </w:pPr>
    </w:lvl>
    <w:lvl w:ilvl="4">
      <w:start w:val="1"/>
      <w:numFmt w:val="lowerLetter"/>
      <w:lvlText w:val="%5."/>
      <w:lvlJc w:val="left"/>
      <w:pPr>
        <w:ind w:left="3072" w:hanging="336"/>
      </w:pPr>
    </w:lvl>
    <w:lvl w:ilvl="5">
      <w:start w:val="1"/>
      <w:numFmt w:val="lowerRoman"/>
      <w:lvlText w:val="%6."/>
      <w:lvlJc w:val="left"/>
      <w:pPr>
        <w:ind w:left="3552" w:hanging="336"/>
      </w:pPr>
    </w:lvl>
    <w:lvl w:ilvl="6">
      <w:start w:val="1"/>
      <w:numFmt w:val="decimal"/>
      <w:lvlText w:val="%7."/>
      <w:lvlJc w:val="left"/>
      <w:pPr>
        <w:ind w:left="4032" w:hanging="336"/>
      </w:pPr>
    </w:lvl>
    <w:lvl w:ilvl="7">
      <w:start w:val="1"/>
      <w:numFmt w:val="lowerLetter"/>
      <w:lvlText w:val="%8."/>
      <w:lvlJc w:val="left"/>
      <w:pPr>
        <w:ind w:left="4512" w:hanging="336"/>
      </w:pPr>
    </w:lvl>
    <w:lvl w:ilvl="8">
      <w:start w:val="1"/>
      <w:numFmt w:val="lowerRoman"/>
      <w:lvlText w:val="%9."/>
      <w:lvlJc w:val="left"/>
      <w:pPr>
        <w:ind w:left="4992" w:hanging="336"/>
      </w:pPr>
    </w:lvl>
  </w:abstractNum>
  <w:abstractNum w:abstractNumId="19" w15:restartNumberingAfterBreak="0">
    <w:nsid w:val="A5CD376D"/>
    <w:multiLevelType w:val="multilevel"/>
    <w:tmpl w:val="A5CD376D"/>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Chars="200" w:left="0" w:hanging="336"/>
      </w:pPr>
      <w:rPr>
        <w:rFonts w:ascii="Wingdings" w:hAnsi="Wingdings" w:cs="Wingdings" w:hint="default"/>
      </w:rPr>
    </w:lvl>
    <w:lvl w:ilvl="2">
      <w:start w:val="1"/>
      <w:numFmt w:val="bullet"/>
      <w:lvlText w:val=""/>
      <w:lvlJc w:val="left"/>
      <w:pPr>
        <w:ind w:leftChars="400" w:left="0" w:hanging="336"/>
      </w:pPr>
      <w:rPr>
        <w:rFonts w:ascii="Wingdings" w:hAnsi="Wingdings" w:cs="Wingdings" w:hint="default"/>
      </w:rPr>
    </w:lvl>
    <w:lvl w:ilvl="3">
      <w:start w:val="1"/>
      <w:numFmt w:val="bullet"/>
      <w:lvlText w:val=""/>
      <w:lvlJc w:val="left"/>
      <w:pPr>
        <w:ind w:leftChars="600" w:left="336" w:hanging="336"/>
      </w:pPr>
      <w:rPr>
        <w:rFonts w:ascii="Wingdings" w:hAnsi="Wingdings" w:cs="Wingdings" w:hint="default"/>
      </w:rPr>
    </w:lvl>
    <w:lvl w:ilvl="4">
      <w:start w:val="1"/>
      <w:numFmt w:val="bullet"/>
      <w:lvlText w:val="¡"/>
      <w:lvlJc w:val="left"/>
      <w:pPr>
        <w:ind w:leftChars="800" w:left="0" w:hanging="336"/>
      </w:pPr>
      <w:rPr>
        <w:rFonts w:ascii="Wingdings" w:hAnsi="Wingdings" w:cs="Wingdings" w:hint="default"/>
      </w:rPr>
    </w:lvl>
    <w:lvl w:ilvl="5">
      <w:start w:val="1"/>
      <w:numFmt w:val="bullet"/>
      <w:lvlText w:val=""/>
      <w:lvlJc w:val="left"/>
      <w:pPr>
        <w:ind w:leftChars="1000" w:left="0" w:hanging="336"/>
      </w:pPr>
      <w:rPr>
        <w:rFonts w:ascii="Wingdings" w:hAnsi="Wingdings" w:cs="Wingdings" w:hint="default"/>
      </w:rPr>
    </w:lvl>
    <w:lvl w:ilvl="6">
      <w:start w:val="1"/>
      <w:numFmt w:val="bullet"/>
      <w:lvlText w:val=""/>
      <w:lvlJc w:val="left"/>
      <w:pPr>
        <w:ind w:leftChars="1200" w:left="336" w:hanging="336"/>
      </w:pPr>
      <w:rPr>
        <w:rFonts w:ascii="Wingdings" w:hAnsi="Wingdings" w:cs="Wingdings" w:hint="default"/>
      </w:rPr>
    </w:lvl>
    <w:lvl w:ilvl="7">
      <w:start w:val="1"/>
      <w:numFmt w:val="bullet"/>
      <w:lvlText w:val="¡"/>
      <w:lvlJc w:val="left"/>
      <w:pPr>
        <w:ind w:leftChars="1400" w:left="0" w:hanging="336"/>
      </w:pPr>
      <w:rPr>
        <w:rFonts w:ascii="Wingdings" w:hAnsi="Wingdings" w:cs="Wingdings" w:hint="default"/>
      </w:rPr>
    </w:lvl>
    <w:lvl w:ilvl="8">
      <w:start w:val="1"/>
      <w:numFmt w:val="bullet"/>
      <w:lvlText w:val=""/>
      <w:lvlJc w:val="left"/>
      <w:pPr>
        <w:ind w:leftChars="1600" w:left="0" w:hanging="336"/>
      </w:pPr>
      <w:rPr>
        <w:rFonts w:ascii="Wingdings" w:hAnsi="Wingdings" w:cs="Wingdings" w:hint="default"/>
      </w:rPr>
    </w:lvl>
  </w:abstractNum>
  <w:abstractNum w:abstractNumId="20" w15:restartNumberingAfterBreak="0">
    <w:nsid w:val="A70AC0EE"/>
    <w:multiLevelType w:val="multilevel"/>
    <w:tmpl w:val="A70AC0EE"/>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21" w15:restartNumberingAfterBreak="0">
    <w:nsid w:val="A9FDB0B2"/>
    <w:multiLevelType w:val="multilevel"/>
    <w:tmpl w:val="A9FDB0B2"/>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22" w15:restartNumberingAfterBreak="0">
    <w:nsid w:val="AC87F5F6"/>
    <w:multiLevelType w:val="multilevel"/>
    <w:tmpl w:val="AC87F5F6"/>
    <w:lvl w:ilvl="0">
      <w:start w:val="1"/>
      <w:numFmt w:val="decimal"/>
      <w:lvlText w:val="%1."/>
      <w:lvlJc w:val="left"/>
      <w:pPr>
        <w:ind w:left="480"/>
      </w:pPr>
    </w:lvl>
    <w:lvl w:ilvl="1">
      <w:start w:val="1"/>
      <w:numFmt w:val="lowerLetter"/>
      <w:lvlText w:val="%2."/>
      <w:lvlJc w:val="left"/>
      <w:pPr>
        <w:ind w:leftChars="200" w:left="480" w:hanging="336"/>
      </w:pPr>
    </w:lvl>
    <w:lvl w:ilvl="2">
      <w:start w:val="1"/>
      <w:numFmt w:val="lowerRoman"/>
      <w:lvlText w:val="%3."/>
      <w:lvlJc w:val="left"/>
      <w:pPr>
        <w:ind w:leftChars="400" w:left="480" w:hanging="336"/>
      </w:pPr>
    </w:lvl>
    <w:lvl w:ilvl="3">
      <w:start w:val="1"/>
      <w:numFmt w:val="decimal"/>
      <w:lvlText w:val="%4."/>
      <w:lvlJc w:val="left"/>
      <w:pPr>
        <w:ind w:leftChars="600" w:left="480" w:firstLine="0"/>
      </w:pPr>
    </w:lvl>
    <w:lvl w:ilvl="4">
      <w:start w:val="1"/>
      <w:numFmt w:val="lowerLetter"/>
      <w:lvlText w:val="%5."/>
      <w:lvlJc w:val="left"/>
      <w:pPr>
        <w:ind w:leftChars="800" w:left="480" w:hanging="336"/>
      </w:pPr>
    </w:lvl>
    <w:lvl w:ilvl="5">
      <w:start w:val="1"/>
      <w:numFmt w:val="lowerRoman"/>
      <w:lvlText w:val="%6."/>
      <w:lvlJc w:val="left"/>
      <w:pPr>
        <w:ind w:leftChars="1000" w:left="480" w:hanging="336"/>
      </w:pPr>
    </w:lvl>
    <w:lvl w:ilvl="6">
      <w:start w:val="1"/>
      <w:numFmt w:val="decimal"/>
      <w:lvlText w:val="%7."/>
      <w:lvlJc w:val="left"/>
      <w:pPr>
        <w:ind w:leftChars="1200" w:left="480" w:firstLine="0"/>
      </w:pPr>
    </w:lvl>
    <w:lvl w:ilvl="7">
      <w:start w:val="1"/>
      <w:numFmt w:val="lowerLetter"/>
      <w:lvlText w:val="%8."/>
      <w:lvlJc w:val="left"/>
      <w:pPr>
        <w:ind w:leftChars="1400" w:left="480" w:hanging="336"/>
      </w:pPr>
    </w:lvl>
    <w:lvl w:ilvl="8">
      <w:start w:val="1"/>
      <w:numFmt w:val="lowerRoman"/>
      <w:lvlText w:val="%9."/>
      <w:lvlJc w:val="left"/>
      <w:pPr>
        <w:ind w:leftChars="1600" w:left="480" w:hanging="336"/>
      </w:pPr>
    </w:lvl>
  </w:abstractNum>
  <w:abstractNum w:abstractNumId="23" w15:restartNumberingAfterBreak="0">
    <w:nsid w:val="AD1B05EE"/>
    <w:multiLevelType w:val="multilevel"/>
    <w:tmpl w:val="AD1B05EE"/>
    <w:lvl w:ilvl="0">
      <w:start w:val="1"/>
      <w:numFmt w:val="bullet"/>
      <w:lvlText w:val=""/>
      <w:lvlJc w:val="left"/>
      <w:pPr>
        <w:ind w:left="341"/>
      </w:pPr>
      <w:rPr>
        <w:rFonts w:ascii="Wingdings" w:hAnsi="Wingdings" w:cs="Wingdings" w:hint="default"/>
      </w:rPr>
    </w:lvl>
    <w:lvl w:ilvl="1">
      <w:start w:val="1"/>
      <w:numFmt w:val="bullet"/>
      <w:lvlText w:val="¡"/>
      <w:lvlJc w:val="left"/>
      <w:pPr>
        <w:ind w:leftChars="198" w:left="821" w:hanging="336"/>
      </w:pPr>
      <w:rPr>
        <w:rFonts w:ascii="Wingdings" w:hAnsi="Wingdings" w:cs="Wingdings" w:hint="default"/>
      </w:rPr>
    </w:lvl>
    <w:lvl w:ilvl="2">
      <w:start w:val="1"/>
      <w:numFmt w:val="bullet"/>
      <w:lvlText w:val=""/>
      <w:lvlJc w:val="left"/>
      <w:pPr>
        <w:ind w:leftChars="398" w:left="821" w:hanging="336"/>
      </w:pPr>
      <w:rPr>
        <w:rFonts w:ascii="Wingdings" w:hAnsi="Wingdings" w:cs="Wingdings" w:hint="default"/>
      </w:rPr>
    </w:lvl>
    <w:lvl w:ilvl="3">
      <w:start w:val="1"/>
      <w:numFmt w:val="bullet"/>
      <w:lvlText w:val=""/>
      <w:lvlJc w:val="left"/>
      <w:pPr>
        <w:ind w:leftChars="598" w:left="821" w:firstLine="0"/>
      </w:pPr>
      <w:rPr>
        <w:rFonts w:ascii="Wingdings" w:hAnsi="Wingdings" w:cs="Wingdings" w:hint="default"/>
      </w:rPr>
    </w:lvl>
    <w:lvl w:ilvl="4">
      <w:start w:val="1"/>
      <w:numFmt w:val="bullet"/>
      <w:lvlText w:val="¡"/>
      <w:lvlJc w:val="left"/>
      <w:pPr>
        <w:ind w:leftChars="798" w:left="821" w:hanging="336"/>
      </w:pPr>
      <w:rPr>
        <w:rFonts w:ascii="Wingdings" w:hAnsi="Wingdings" w:cs="Wingdings" w:hint="default"/>
      </w:rPr>
    </w:lvl>
    <w:lvl w:ilvl="5">
      <w:start w:val="1"/>
      <w:numFmt w:val="bullet"/>
      <w:lvlText w:val=""/>
      <w:lvlJc w:val="left"/>
      <w:pPr>
        <w:ind w:leftChars="998" w:left="821" w:hanging="336"/>
      </w:pPr>
      <w:rPr>
        <w:rFonts w:ascii="Wingdings" w:hAnsi="Wingdings" w:cs="Wingdings" w:hint="default"/>
      </w:rPr>
    </w:lvl>
    <w:lvl w:ilvl="6">
      <w:start w:val="1"/>
      <w:numFmt w:val="bullet"/>
      <w:lvlText w:val=""/>
      <w:lvlJc w:val="left"/>
      <w:pPr>
        <w:ind w:leftChars="1198" w:left="821" w:firstLine="0"/>
      </w:pPr>
      <w:rPr>
        <w:rFonts w:ascii="Wingdings" w:hAnsi="Wingdings" w:cs="Wingdings" w:hint="default"/>
      </w:rPr>
    </w:lvl>
    <w:lvl w:ilvl="7">
      <w:start w:val="1"/>
      <w:numFmt w:val="bullet"/>
      <w:lvlText w:val="¡"/>
      <w:lvlJc w:val="left"/>
      <w:pPr>
        <w:ind w:leftChars="1398" w:left="821" w:hanging="336"/>
      </w:pPr>
      <w:rPr>
        <w:rFonts w:ascii="Wingdings" w:hAnsi="Wingdings" w:cs="Wingdings" w:hint="default"/>
      </w:rPr>
    </w:lvl>
    <w:lvl w:ilvl="8">
      <w:start w:val="1"/>
      <w:numFmt w:val="bullet"/>
      <w:lvlText w:val=""/>
      <w:lvlJc w:val="left"/>
      <w:pPr>
        <w:ind w:leftChars="1598" w:left="821" w:hanging="336"/>
      </w:pPr>
      <w:rPr>
        <w:rFonts w:ascii="Wingdings" w:hAnsi="Wingdings" w:cs="Wingdings" w:hint="default"/>
      </w:rPr>
    </w:lvl>
  </w:abstractNum>
  <w:abstractNum w:abstractNumId="24" w15:restartNumberingAfterBreak="0">
    <w:nsid w:val="B1A2DEBA"/>
    <w:multiLevelType w:val="multilevel"/>
    <w:tmpl w:val="B1A2DEBA"/>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25" w15:restartNumberingAfterBreak="0">
    <w:nsid w:val="B41964A0"/>
    <w:multiLevelType w:val="multilevel"/>
    <w:tmpl w:val="B41964A0"/>
    <w:lvl w:ilvl="0">
      <w:start w:val="8"/>
      <w:numFmt w:val="decimal"/>
      <w:lvlText w:val="%1."/>
      <w:lvlJc w:val="left"/>
      <w:pPr>
        <w:ind w:left="816" w:hanging="336"/>
      </w:p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26" w15:restartNumberingAfterBreak="0">
    <w:nsid w:val="B7415B94"/>
    <w:multiLevelType w:val="multilevel"/>
    <w:tmpl w:val="B7415B94"/>
    <w:lvl w:ilvl="0">
      <w:start w:val="23"/>
      <w:numFmt w:val="decimal"/>
      <w:lvlText w:val="%1."/>
      <w:lvlJc w:val="left"/>
      <w:pPr>
        <w:ind w:left="480"/>
      </w:pPr>
    </w:lvl>
    <w:lvl w:ilvl="1">
      <w:start w:val="1"/>
      <w:numFmt w:val="lowerLetter"/>
      <w:lvlText w:val="%2."/>
      <w:lvlJc w:val="left"/>
      <w:pPr>
        <w:ind w:leftChars="200" w:left="480" w:hanging="336"/>
      </w:pPr>
    </w:lvl>
    <w:lvl w:ilvl="2">
      <w:start w:val="1"/>
      <w:numFmt w:val="lowerRoman"/>
      <w:lvlText w:val="%3."/>
      <w:lvlJc w:val="left"/>
      <w:pPr>
        <w:ind w:leftChars="400" w:left="480" w:hanging="336"/>
      </w:pPr>
    </w:lvl>
    <w:lvl w:ilvl="3">
      <w:start w:val="1"/>
      <w:numFmt w:val="decimal"/>
      <w:lvlText w:val="%4."/>
      <w:lvlJc w:val="left"/>
      <w:pPr>
        <w:ind w:leftChars="600" w:left="480" w:firstLine="0"/>
      </w:pPr>
    </w:lvl>
    <w:lvl w:ilvl="4">
      <w:start w:val="1"/>
      <w:numFmt w:val="lowerLetter"/>
      <w:lvlText w:val="%5."/>
      <w:lvlJc w:val="left"/>
      <w:pPr>
        <w:ind w:leftChars="800" w:left="480" w:hanging="336"/>
      </w:pPr>
    </w:lvl>
    <w:lvl w:ilvl="5">
      <w:start w:val="1"/>
      <w:numFmt w:val="lowerRoman"/>
      <w:lvlText w:val="%6."/>
      <w:lvlJc w:val="left"/>
      <w:pPr>
        <w:ind w:leftChars="1000" w:left="480" w:hanging="336"/>
      </w:pPr>
    </w:lvl>
    <w:lvl w:ilvl="6">
      <w:start w:val="1"/>
      <w:numFmt w:val="decimal"/>
      <w:lvlText w:val="%7."/>
      <w:lvlJc w:val="left"/>
      <w:pPr>
        <w:ind w:leftChars="1200" w:left="480" w:firstLine="0"/>
      </w:pPr>
    </w:lvl>
    <w:lvl w:ilvl="7">
      <w:start w:val="1"/>
      <w:numFmt w:val="lowerLetter"/>
      <w:lvlText w:val="%8."/>
      <w:lvlJc w:val="left"/>
      <w:pPr>
        <w:ind w:leftChars="1400" w:left="480" w:hanging="336"/>
      </w:pPr>
    </w:lvl>
    <w:lvl w:ilvl="8">
      <w:start w:val="1"/>
      <w:numFmt w:val="lowerRoman"/>
      <w:lvlText w:val="%9."/>
      <w:lvlJc w:val="left"/>
      <w:pPr>
        <w:ind w:leftChars="1600" w:left="480" w:hanging="336"/>
      </w:pPr>
    </w:lvl>
  </w:abstractNum>
  <w:abstractNum w:abstractNumId="27" w15:restartNumberingAfterBreak="0">
    <w:nsid w:val="B766C956"/>
    <w:multiLevelType w:val="multilevel"/>
    <w:tmpl w:val="B766C956"/>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96" w:hanging="336"/>
      </w:pPr>
      <w:rPr>
        <w:rFonts w:ascii="Wingdings" w:hAnsi="Wingdings" w:cs="Wingdings" w:hint="default"/>
      </w:rPr>
    </w:lvl>
    <w:lvl w:ilvl="2">
      <w:start w:val="1"/>
      <w:numFmt w:val="bullet"/>
      <w:lvlText w:val=""/>
      <w:lvlJc w:val="left"/>
      <w:pPr>
        <w:ind w:left="1776" w:hanging="336"/>
      </w:pPr>
      <w:rPr>
        <w:rFonts w:ascii="Wingdings" w:hAnsi="Wingdings" w:cs="Wingdings" w:hint="default"/>
      </w:rPr>
    </w:lvl>
    <w:lvl w:ilvl="3">
      <w:start w:val="1"/>
      <w:numFmt w:val="bullet"/>
      <w:lvlText w:val=""/>
      <w:lvlJc w:val="left"/>
      <w:pPr>
        <w:ind w:left="2256" w:hanging="336"/>
      </w:pPr>
      <w:rPr>
        <w:rFonts w:ascii="Wingdings" w:hAnsi="Wingdings" w:cs="Wingdings" w:hint="default"/>
      </w:rPr>
    </w:lvl>
    <w:lvl w:ilvl="4">
      <w:start w:val="1"/>
      <w:numFmt w:val="bullet"/>
      <w:lvlText w:val="¡"/>
      <w:lvlJc w:val="left"/>
      <w:pPr>
        <w:ind w:left="2736" w:hanging="336"/>
      </w:pPr>
      <w:rPr>
        <w:rFonts w:ascii="Wingdings" w:hAnsi="Wingdings" w:cs="Wingdings" w:hint="default"/>
      </w:rPr>
    </w:lvl>
    <w:lvl w:ilvl="5">
      <w:start w:val="1"/>
      <w:numFmt w:val="bullet"/>
      <w:lvlText w:val=""/>
      <w:lvlJc w:val="left"/>
      <w:pPr>
        <w:ind w:left="3216" w:hanging="336"/>
      </w:pPr>
      <w:rPr>
        <w:rFonts w:ascii="Wingdings" w:hAnsi="Wingdings" w:cs="Wingdings" w:hint="default"/>
      </w:rPr>
    </w:lvl>
    <w:lvl w:ilvl="6">
      <w:start w:val="1"/>
      <w:numFmt w:val="bullet"/>
      <w:lvlText w:val=""/>
      <w:lvlJc w:val="left"/>
      <w:pPr>
        <w:ind w:left="3696" w:hanging="336"/>
      </w:pPr>
      <w:rPr>
        <w:rFonts w:ascii="Wingdings" w:hAnsi="Wingdings" w:cs="Wingdings" w:hint="default"/>
      </w:rPr>
    </w:lvl>
    <w:lvl w:ilvl="7">
      <w:start w:val="1"/>
      <w:numFmt w:val="bullet"/>
      <w:lvlText w:val="¡"/>
      <w:lvlJc w:val="left"/>
      <w:pPr>
        <w:ind w:left="4176" w:hanging="336"/>
      </w:pPr>
      <w:rPr>
        <w:rFonts w:ascii="Wingdings" w:hAnsi="Wingdings" w:cs="Wingdings" w:hint="default"/>
      </w:rPr>
    </w:lvl>
    <w:lvl w:ilvl="8">
      <w:start w:val="1"/>
      <w:numFmt w:val="bullet"/>
      <w:lvlText w:val=""/>
      <w:lvlJc w:val="left"/>
      <w:pPr>
        <w:ind w:left="4656" w:hanging="336"/>
      </w:pPr>
      <w:rPr>
        <w:rFonts w:ascii="Wingdings" w:hAnsi="Wingdings" w:cs="Wingdings" w:hint="default"/>
      </w:rPr>
    </w:lvl>
  </w:abstractNum>
  <w:abstractNum w:abstractNumId="28" w15:restartNumberingAfterBreak="0">
    <w:nsid w:val="B87E3CE5"/>
    <w:multiLevelType w:val="multilevel"/>
    <w:tmpl w:val="B87E3CE5"/>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29" w15:restartNumberingAfterBreak="0">
    <w:nsid w:val="BD337615"/>
    <w:multiLevelType w:val="multilevel"/>
    <w:tmpl w:val="BD337615"/>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30" w15:restartNumberingAfterBreak="0">
    <w:nsid w:val="BE52CA2C"/>
    <w:multiLevelType w:val="multilevel"/>
    <w:tmpl w:val="BE52CA2C"/>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31" w15:restartNumberingAfterBreak="0">
    <w:nsid w:val="BE9434D6"/>
    <w:multiLevelType w:val="multilevel"/>
    <w:tmpl w:val="BE9434D6"/>
    <w:lvl w:ilvl="0">
      <w:start w:val="1"/>
      <w:numFmt w:val="bullet"/>
      <w:lvlText w:val=""/>
      <w:lvlJc w:val="left"/>
      <w:pPr>
        <w:ind w:left="480"/>
      </w:pPr>
      <w:rPr>
        <w:rFonts w:ascii="Wingdings" w:hAnsi="Wingdings" w:cs="Wingdings" w:hint="default"/>
      </w:rPr>
    </w:lvl>
    <w:lvl w:ilvl="1">
      <w:start w:val="1"/>
      <w:numFmt w:val="bullet"/>
      <w:lvlText w:val="¡"/>
      <w:lvlJc w:val="left"/>
      <w:pPr>
        <w:ind w:leftChars="200" w:left="480" w:hanging="336"/>
      </w:pPr>
      <w:rPr>
        <w:rFonts w:ascii="Wingdings" w:hAnsi="Wingdings" w:cs="Wingdings" w:hint="default"/>
      </w:rPr>
    </w:lvl>
    <w:lvl w:ilvl="2">
      <w:start w:val="1"/>
      <w:numFmt w:val="bullet"/>
      <w:lvlText w:val=""/>
      <w:lvlJc w:val="left"/>
      <w:pPr>
        <w:ind w:leftChars="400" w:left="480" w:hanging="336"/>
      </w:pPr>
      <w:rPr>
        <w:rFonts w:ascii="Wingdings" w:hAnsi="Wingdings" w:cs="Wingdings" w:hint="default"/>
      </w:rPr>
    </w:lvl>
    <w:lvl w:ilvl="3">
      <w:start w:val="1"/>
      <w:numFmt w:val="bullet"/>
      <w:lvlText w:val=""/>
      <w:lvlJc w:val="left"/>
      <w:pPr>
        <w:ind w:leftChars="600" w:left="480" w:firstLine="0"/>
      </w:pPr>
      <w:rPr>
        <w:rFonts w:ascii="Wingdings" w:hAnsi="Wingdings" w:cs="Wingdings" w:hint="default"/>
      </w:rPr>
    </w:lvl>
    <w:lvl w:ilvl="4">
      <w:start w:val="1"/>
      <w:numFmt w:val="bullet"/>
      <w:lvlText w:val="¡"/>
      <w:lvlJc w:val="left"/>
      <w:pPr>
        <w:ind w:leftChars="800" w:left="480" w:hanging="336"/>
      </w:pPr>
      <w:rPr>
        <w:rFonts w:ascii="Wingdings" w:hAnsi="Wingdings" w:cs="Wingdings" w:hint="default"/>
      </w:rPr>
    </w:lvl>
    <w:lvl w:ilvl="5">
      <w:start w:val="1"/>
      <w:numFmt w:val="bullet"/>
      <w:lvlText w:val=""/>
      <w:lvlJc w:val="left"/>
      <w:pPr>
        <w:ind w:leftChars="1000" w:left="480" w:hanging="336"/>
      </w:pPr>
      <w:rPr>
        <w:rFonts w:ascii="Wingdings" w:hAnsi="Wingdings" w:cs="Wingdings" w:hint="default"/>
      </w:rPr>
    </w:lvl>
    <w:lvl w:ilvl="6">
      <w:start w:val="1"/>
      <w:numFmt w:val="bullet"/>
      <w:lvlText w:val=""/>
      <w:lvlJc w:val="left"/>
      <w:pPr>
        <w:ind w:leftChars="1200" w:left="480" w:firstLine="0"/>
      </w:pPr>
      <w:rPr>
        <w:rFonts w:ascii="Wingdings" w:hAnsi="Wingdings" w:cs="Wingdings" w:hint="default"/>
      </w:rPr>
    </w:lvl>
    <w:lvl w:ilvl="7">
      <w:start w:val="1"/>
      <w:numFmt w:val="bullet"/>
      <w:lvlText w:val="¡"/>
      <w:lvlJc w:val="left"/>
      <w:pPr>
        <w:ind w:leftChars="1400" w:left="480" w:hanging="336"/>
      </w:pPr>
      <w:rPr>
        <w:rFonts w:ascii="Wingdings" w:hAnsi="Wingdings" w:cs="Wingdings" w:hint="default"/>
      </w:rPr>
    </w:lvl>
    <w:lvl w:ilvl="8">
      <w:start w:val="1"/>
      <w:numFmt w:val="bullet"/>
      <w:lvlText w:val=""/>
      <w:lvlJc w:val="left"/>
      <w:pPr>
        <w:ind w:leftChars="1600" w:left="480" w:hanging="336"/>
      </w:pPr>
      <w:rPr>
        <w:rFonts w:ascii="Wingdings" w:hAnsi="Wingdings" w:cs="Wingdings" w:hint="default"/>
      </w:rPr>
    </w:lvl>
  </w:abstractNum>
  <w:abstractNum w:abstractNumId="32" w15:restartNumberingAfterBreak="0">
    <w:nsid w:val="BFCF9FA9"/>
    <w:multiLevelType w:val="multilevel"/>
    <w:tmpl w:val="BFCF9FA9"/>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33" w15:restartNumberingAfterBreak="0">
    <w:nsid w:val="C130C2BF"/>
    <w:multiLevelType w:val="multilevel"/>
    <w:tmpl w:val="C130C2BF"/>
    <w:lvl w:ilvl="0">
      <w:start w:val="1"/>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34" w15:restartNumberingAfterBreak="0">
    <w:nsid w:val="C1B329C6"/>
    <w:multiLevelType w:val="multilevel"/>
    <w:tmpl w:val="C1B329C6"/>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35" w15:restartNumberingAfterBreak="0">
    <w:nsid w:val="C2CA957E"/>
    <w:multiLevelType w:val="multilevel"/>
    <w:tmpl w:val="C2CA957E"/>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36" w15:restartNumberingAfterBreak="0">
    <w:nsid w:val="CC5F28D1"/>
    <w:multiLevelType w:val="multilevel"/>
    <w:tmpl w:val="CC5F28D1"/>
    <w:lvl w:ilvl="0">
      <w:start w:val="1"/>
      <w:numFmt w:val="decimal"/>
      <w:lvlText w:val="%1."/>
      <w:lvlJc w:val="left"/>
      <w:pPr>
        <w:ind w:left="816" w:hanging="336"/>
      </w:p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37" w15:restartNumberingAfterBreak="0">
    <w:nsid w:val="CE38BE92"/>
    <w:multiLevelType w:val="multilevel"/>
    <w:tmpl w:val="CE38BE92"/>
    <w:lvl w:ilvl="0">
      <w:start w:val="1"/>
      <w:numFmt w:val="chineseCountingThousand"/>
      <w:lvlText w:val="（%1）"/>
      <w:lvlJc w:val="left"/>
      <w:pPr>
        <w:ind w:left="672" w:hanging="672"/>
      </w:pPr>
    </w:lvl>
    <w:lvl w:ilvl="1">
      <w:start w:val="1"/>
      <w:numFmt w:val="decimal"/>
      <w:lvlText w:val="%2、"/>
      <w:lvlJc w:val="left"/>
      <w:pPr>
        <w:ind w:left="816" w:hanging="336"/>
      </w:pPr>
    </w:lvl>
    <w:lvl w:ilvl="2">
      <w:start w:val="1"/>
      <w:numFmt w:val="lowerLetter"/>
      <w:lvlText w:val="%3)"/>
      <w:lvlJc w:val="left"/>
      <w:pPr>
        <w:ind w:left="1296" w:hanging="336"/>
      </w:pPr>
    </w:lvl>
    <w:lvl w:ilvl="3">
      <w:start w:val="1"/>
      <w:numFmt w:val="chineseCountingThousand"/>
      <w:lvlText w:val="（%4）"/>
      <w:lvlJc w:val="left"/>
      <w:pPr>
        <w:ind w:left="2112" w:hanging="672"/>
      </w:pPr>
    </w:lvl>
    <w:lvl w:ilvl="4">
      <w:start w:val="1"/>
      <w:numFmt w:val="decimal"/>
      <w:lvlText w:val="%5、"/>
      <w:lvlJc w:val="left"/>
      <w:pPr>
        <w:ind w:left="2256" w:hanging="336"/>
      </w:pPr>
    </w:lvl>
    <w:lvl w:ilvl="5">
      <w:start w:val="1"/>
      <w:numFmt w:val="lowerLetter"/>
      <w:lvlText w:val="%6)"/>
      <w:lvlJc w:val="left"/>
      <w:pPr>
        <w:ind w:left="2736" w:hanging="336"/>
      </w:pPr>
    </w:lvl>
    <w:lvl w:ilvl="6">
      <w:start w:val="1"/>
      <w:numFmt w:val="chineseCountingThousand"/>
      <w:lvlText w:val="（%7）"/>
      <w:lvlJc w:val="left"/>
      <w:pPr>
        <w:ind w:left="3552" w:hanging="672"/>
      </w:pPr>
    </w:lvl>
    <w:lvl w:ilvl="7">
      <w:start w:val="1"/>
      <w:numFmt w:val="decimal"/>
      <w:lvlText w:val="%8、"/>
      <w:lvlJc w:val="left"/>
      <w:pPr>
        <w:ind w:left="3696" w:hanging="336"/>
      </w:pPr>
    </w:lvl>
    <w:lvl w:ilvl="8">
      <w:start w:val="1"/>
      <w:numFmt w:val="lowerLetter"/>
      <w:lvlText w:val="%9)"/>
      <w:lvlJc w:val="left"/>
      <w:pPr>
        <w:ind w:left="4176" w:hanging="336"/>
      </w:pPr>
    </w:lvl>
  </w:abstractNum>
  <w:abstractNum w:abstractNumId="38" w15:restartNumberingAfterBreak="0">
    <w:nsid w:val="CF092B84"/>
    <w:multiLevelType w:val="multilevel"/>
    <w:tmpl w:val="CF092B84"/>
    <w:lvl w:ilvl="0">
      <w:start w:val="1"/>
      <w:numFmt w:val="decimal"/>
      <w:pStyle w:val="a"/>
      <w:suff w:val="space"/>
      <w:lvlText w:val="第%1章"/>
      <w:lvlJc w:val="left"/>
      <w:pPr>
        <w:tabs>
          <w:tab w:val="left" w:pos="0"/>
        </w:tabs>
        <w:ind w:left="283" w:hanging="283"/>
      </w:pPr>
      <w:rPr>
        <w:rFonts w:eastAsia="华文黑体 - Kelvin"/>
      </w:rPr>
    </w:lvl>
    <w:lvl w:ilvl="1">
      <w:start w:val="1"/>
      <w:numFmt w:val="decimal"/>
      <w:lvlText w:val="%2."/>
      <w:lvlJc w:val="left"/>
      <w:pPr>
        <w:tabs>
          <w:tab w:val="left" w:pos="567"/>
        </w:tabs>
        <w:ind w:left="567" w:hanging="283"/>
      </w:pPr>
      <w:rPr>
        <w:rFonts w:eastAsia="华文黑体 - Kelvin"/>
      </w:rPr>
    </w:lvl>
    <w:lvl w:ilvl="2">
      <w:start w:val="1"/>
      <w:numFmt w:val="decimal"/>
      <w:lvlText w:val="%3."/>
      <w:lvlJc w:val="left"/>
      <w:pPr>
        <w:tabs>
          <w:tab w:val="left" w:pos="850"/>
        </w:tabs>
        <w:ind w:left="850" w:hanging="283"/>
      </w:pPr>
      <w:rPr>
        <w:rFonts w:eastAsia="华文黑体 - Kelvin"/>
      </w:rPr>
    </w:lvl>
    <w:lvl w:ilvl="3">
      <w:start w:val="1"/>
      <w:numFmt w:val="decimal"/>
      <w:lvlText w:val="%4."/>
      <w:lvlJc w:val="left"/>
      <w:pPr>
        <w:tabs>
          <w:tab w:val="left" w:pos="1134"/>
        </w:tabs>
        <w:ind w:left="1134" w:hanging="283"/>
      </w:pPr>
      <w:rPr>
        <w:rFonts w:eastAsia="华文黑体 - Kelvin"/>
      </w:rPr>
    </w:lvl>
    <w:lvl w:ilvl="4">
      <w:start w:val="1"/>
      <w:numFmt w:val="decimal"/>
      <w:lvlText w:val="%5."/>
      <w:lvlJc w:val="left"/>
      <w:pPr>
        <w:tabs>
          <w:tab w:val="left" w:pos="1417"/>
        </w:tabs>
        <w:ind w:left="1417" w:hanging="283"/>
      </w:pPr>
      <w:rPr>
        <w:rFonts w:eastAsia="华文黑体 - Kelvin"/>
      </w:rPr>
    </w:lvl>
    <w:lvl w:ilvl="5">
      <w:start w:val="1"/>
      <w:numFmt w:val="decimal"/>
      <w:lvlText w:val="%6."/>
      <w:lvlJc w:val="left"/>
      <w:pPr>
        <w:tabs>
          <w:tab w:val="left" w:pos="1701"/>
        </w:tabs>
        <w:ind w:left="1701" w:hanging="283"/>
      </w:pPr>
      <w:rPr>
        <w:rFonts w:eastAsia="华文黑体 - Kelvin"/>
      </w:rPr>
    </w:lvl>
    <w:lvl w:ilvl="6">
      <w:start w:val="1"/>
      <w:numFmt w:val="decimal"/>
      <w:lvlText w:val="%7."/>
      <w:lvlJc w:val="left"/>
      <w:pPr>
        <w:tabs>
          <w:tab w:val="left" w:pos="1984"/>
        </w:tabs>
        <w:ind w:left="1984" w:hanging="283"/>
      </w:pPr>
      <w:rPr>
        <w:rFonts w:eastAsia="华文黑体 - Kelvin"/>
      </w:rPr>
    </w:lvl>
    <w:lvl w:ilvl="7">
      <w:start w:val="1"/>
      <w:numFmt w:val="decimal"/>
      <w:lvlText w:val="%8."/>
      <w:lvlJc w:val="left"/>
      <w:pPr>
        <w:tabs>
          <w:tab w:val="left" w:pos="2268"/>
        </w:tabs>
        <w:ind w:left="2268" w:hanging="283"/>
      </w:pPr>
      <w:rPr>
        <w:rFonts w:eastAsia="华文黑体 - Kelvin"/>
      </w:rPr>
    </w:lvl>
    <w:lvl w:ilvl="8">
      <w:start w:val="1"/>
      <w:numFmt w:val="decimal"/>
      <w:lvlText w:val="%9."/>
      <w:lvlJc w:val="left"/>
      <w:pPr>
        <w:tabs>
          <w:tab w:val="left" w:pos="2551"/>
        </w:tabs>
        <w:ind w:left="2551" w:hanging="283"/>
      </w:pPr>
      <w:rPr>
        <w:rFonts w:eastAsia="华文黑体 - Kelvin"/>
      </w:rPr>
    </w:lvl>
  </w:abstractNum>
  <w:abstractNum w:abstractNumId="39" w15:restartNumberingAfterBreak="0">
    <w:nsid w:val="CF605F9E"/>
    <w:multiLevelType w:val="multilevel"/>
    <w:tmpl w:val="CF605F9E"/>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40" w15:restartNumberingAfterBreak="0">
    <w:nsid w:val="D0E491C3"/>
    <w:multiLevelType w:val="multilevel"/>
    <w:tmpl w:val="D0E491C3"/>
    <w:lvl w:ilvl="0">
      <w:start w:val="1"/>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41" w15:restartNumberingAfterBreak="0">
    <w:nsid w:val="D0FFE53A"/>
    <w:multiLevelType w:val="multilevel"/>
    <w:tmpl w:val="D0FFE53A"/>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96" w:hanging="336"/>
      </w:pPr>
      <w:rPr>
        <w:rFonts w:ascii="Wingdings" w:hAnsi="Wingdings" w:cs="Wingdings" w:hint="default"/>
      </w:rPr>
    </w:lvl>
    <w:lvl w:ilvl="2">
      <w:start w:val="1"/>
      <w:numFmt w:val="bullet"/>
      <w:lvlText w:val=""/>
      <w:lvlJc w:val="left"/>
      <w:pPr>
        <w:ind w:left="1776" w:hanging="336"/>
      </w:pPr>
      <w:rPr>
        <w:rFonts w:ascii="Wingdings" w:hAnsi="Wingdings" w:cs="Wingdings" w:hint="default"/>
      </w:rPr>
    </w:lvl>
    <w:lvl w:ilvl="3">
      <w:start w:val="1"/>
      <w:numFmt w:val="bullet"/>
      <w:lvlText w:val=""/>
      <w:lvlJc w:val="left"/>
      <w:pPr>
        <w:ind w:left="2256" w:hanging="336"/>
      </w:pPr>
      <w:rPr>
        <w:rFonts w:ascii="Wingdings" w:hAnsi="Wingdings" w:cs="Wingdings" w:hint="default"/>
      </w:rPr>
    </w:lvl>
    <w:lvl w:ilvl="4">
      <w:start w:val="1"/>
      <w:numFmt w:val="bullet"/>
      <w:lvlText w:val="¡"/>
      <w:lvlJc w:val="left"/>
      <w:pPr>
        <w:ind w:left="2736" w:hanging="336"/>
      </w:pPr>
      <w:rPr>
        <w:rFonts w:ascii="Wingdings" w:hAnsi="Wingdings" w:cs="Wingdings" w:hint="default"/>
      </w:rPr>
    </w:lvl>
    <w:lvl w:ilvl="5">
      <w:start w:val="1"/>
      <w:numFmt w:val="bullet"/>
      <w:lvlText w:val=""/>
      <w:lvlJc w:val="left"/>
      <w:pPr>
        <w:ind w:left="3216" w:hanging="336"/>
      </w:pPr>
      <w:rPr>
        <w:rFonts w:ascii="Wingdings" w:hAnsi="Wingdings" w:cs="Wingdings" w:hint="default"/>
      </w:rPr>
    </w:lvl>
    <w:lvl w:ilvl="6">
      <w:start w:val="1"/>
      <w:numFmt w:val="bullet"/>
      <w:lvlText w:val=""/>
      <w:lvlJc w:val="left"/>
      <w:pPr>
        <w:ind w:left="3696" w:hanging="336"/>
      </w:pPr>
      <w:rPr>
        <w:rFonts w:ascii="Wingdings" w:hAnsi="Wingdings" w:cs="Wingdings" w:hint="default"/>
      </w:rPr>
    </w:lvl>
    <w:lvl w:ilvl="7">
      <w:start w:val="1"/>
      <w:numFmt w:val="bullet"/>
      <w:lvlText w:val="¡"/>
      <w:lvlJc w:val="left"/>
      <w:pPr>
        <w:ind w:left="4176" w:hanging="336"/>
      </w:pPr>
      <w:rPr>
        <w:rFonts w:ascii="Wingdings" w:hAnsi="Wingdings" w:cs="Wingdings" w:hint="default"/>
      </w:rPr>
    </w:lvl>
    <w:lvl w:ilvl="8">
      <w:start w:val="1"/>
      <w:numFmt w:val="bullet"/>
      <w:lvlText w:val=""/>
      <w:lvlJc w:val="left"/>
      <w:pPr>
        <w:ind w:left="4656" w:hanging="336"/>
      </w:pPr>
      <w:rPr>
        <w:rFonts w:ascii="Wingdings" w:hAnsi="Wingdings" w:cs="Wingdings" w:hint="default"/>
      </w:rPr>
    </w:lvl>
  </w:abstractNum>
  <w:abstractNum w:abstractNumId="42" w15:restartNumberingAfterBreak="0">
    <w:nsid w:val="D3C9DF6B"/>
    <w:multiLevelType w:val="multilevel"/>
    <w:tmpl w:val="D3C9DF6B"/>
    <w:lvl w:ilvl="0">
      <w:start w:val="1"/>
      <w:numFmt w:val="bullet"/>
      <w:lvlText w:val=""/>
      <w:lvlJc w:val="left"/>
      <w:pPr>
        <w:ind w:left="485"/>
      </w:pPr>
      <w:rPr>
        <w:rFonts w:ascii="Wingdings" w:hAnsi="Wingdings" w:cs="Wingdings" w:hint="default"/>
      </w:rPr>
    </w:lvl>
    <w:lvl w:ilvl="1">
      <w:start w:val="1"/>
      <w:numFmt w:val="bullet"/>
      <w:lvlText w:val="¡"/>
      <w:lvlJc w:val="left"/>
      <w:pPr>
        <w:ind w:leftChars="200" w:left="485" w:hanging="336"/>
      </w:pPr>
      <w:rPr>
        <w:rFonts w:ascii="Wingdings" w:hAnsi="Wingdings" w:cs="Wingdings" w:hint="default"/>
      </w:rPr>
    </w:lvl>
    <w:lvl w:ilvl="2">
      <w:start w:val="1"/>
      <w:numFmt w:val="bullet"/>
      <w:lvlText w:val=""/>
      <w:lvlJc w:val="left"/>
      <w:pPr>
        <w:ind w:leftChars="400" w:left="485" w:hanging="336"/>
      </w:pPr>
      <w:rPr>
        <w:rFonts w:ascii="Wingdings" w:hAnsi="Wingdings" w:cs="Wingdings" w:hint="default"/>
      </w:rPr>
    </w:lvl>
    <w:lvl w:ilvl="3">
      <w:start w:val="1"/>
      <w:numFmt w:val="bullet"/>
      <w:lvlText w:val=""/>
      <w:lvlJc w:val="left"/>
      <w:pPr>
        <w:ind w:leftChars="600" w:left="485" w:firstLine="0"/>
      </w:pPr>
      <w:rPr>
        <w:rFonts w:ascii="Wingdings" w:hAnsi="Wingdings" w:cs="Wingdings" w:hint="default"/>
      </w:rPr>
    </w:lvl>
    <w:lvl w:ilvl="4">
      <w:start w:val="1"/>
      <w:numFmt w:val="bullet"/>
      <w:lvlText w:val="¡"/>
      <w:lvlJc w:val="left"/>
      <w:pPr>
        <w:ind w:leftChars="800" w:left="485" w:hanging="336"/>
      </w:pPr>
      <w:rPr>
        <w:rFonts w:ascii="Wingdings" w:hAnsi="Wingdings" w:cs="Wingdings" w:hint="default"/>
      </w:rPr>
    </w:lvl>
    <w:lvl w:ilvl="5">
      <w:start w:val="1"/>
      <w:numFmt w:val="bullet"/>
      <w:lvlText w:val=""/>
      <w:lvlJc w:val="left"/>
      <w:pPr>
        <w:ind w:leftChars="1000" w:left="485" w:hanging="336"/>
      </w:pPr>
      <w:rPr>
        <w:rFonts w:ascii="Wingdings" w:hAnsi="Wingdings" w:cs="Wingdings" w:hint="default"/>
      </w:rPr>
    </w:lvl>
    <w:lvl w:ilvl="6">
      <w:start w:val="1"/>
      <w:numFmt w:val="bullet"/>
      <w:lvlText w:val=""/>
      <w:lvlJc w:val="left"/>
      <w:pPr>
        <w:ind w:leftChars="1200" w:left="485" w:firstLine="0"/>
      </w:pPr>
      <w:rPr>
        <w:rFonts w:ascii="Wingdings" w:hAnsi="Wingdings" w:cs="Wingdings" w:hint="default"/>
      </w:rPr>
    </w:lvl>
    <w:lvl w:ilvl="7">
      <w:start w:val="1"/>
      <w:numFmt w:val="bullet"/>
      <w:lvlText w:val="¡"/>
      <w:lvlJc w:val="left"/>
      <w:pPr>
        <w:ind w:leftChars="1400" w:left="485" w:hanging="336"/>
      </w:pPr>
      <w:rPr>
        <w:rFonts w:ascii="Wingdings" w:hAnsi="Wingdings" w:cs="Wingdings" w:hint="default"/>
      </w:rPr>
    </w:lvl>
    <w:lvl w:ilvl="8">
      <w:start w:val="1"/>
      <w:numFmt w:val="bullet"/>
      <w:lvlText w:val=""/>
      <w:lvlJc w:val="left"/>
      <w:pPr>
        <w:ind w:leftChars="1600" w:left="485" w:hanging="336"/>
      </w:pPr>
      <w:rPr>
        <w:rFonts w:ascii="Wingdings" w:hAnsi="Wingdings" w:cs="Wingdings" w:hint="default"/>
      </w:rPr>
    </w:lvl>
  </w:abstractNum>
  <w:abstractNum w:abstractNumId="43" w15:restartNumberingAfterBreak="0">
    <w:nsid w:val="D4E5052C"/>
    <w:multiLevelType w:val="multilevel"/>
    <w:tmpl w:val="D4E5052C"/>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44" w15:restartNumberingAfterBreak="0">
    <w:nsid w:val="D515AB4A"/>
    <w:multiLevelType w:val="multilevel"/>
    <w:tmpl w:val="D515AB4A"/>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45" w15:restartNumberingAfterBreak="0">
    <w:nsid w:val="D6BEDF5F"/>
    <w:multiLevelType w:val="multilevel"/>
    <w:tmpl w:val="D6BEDF5F"/>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46" w15:restartNumberingAfterBreak="0">
    <w:nsid w:val="D764FF40"/>
    <w:multiLevelType w:val="multilevel"/>
    <w:tmpl w:val="D764FF40"/>
    <w:lvl w:ilvl="0">
      <w:start w:val="16"/>
      <w:numFmt w:val="decimal"/>
      <w:lvlText w:val="%1."/>
      <w:lvlJc w:val="left"/>
      <w:pPr>
        <w:ind w:left="480"/>
      </w:pPr>
    </w:lvl>
    <w:lvl w:ilvl="1">
      <w:start w:val="1"/>
      <w:numFmt w:val="lowerLetter"/>
      <w:lvlText w:val="%2."/>
      <w:lvlJc w:val="left"/>
      <w:pPr>
        <w:ind w:leftChars="200" w:left="480" w:hanging="336"/>
      </w:pPr>
    </w:lvl>
    <w:lvl w:ilvl="2">
      <w:start w:val="1"/>
      <w:numFmt w:val="lowerRoman"/>
      <w:lvlText w:val="%3."/>
      <w:lvlJc w:val="left"/>
      <w:pPr>
        <w:ind w:leftChars="400" w:left="480" w:hanging="336"/>
      </w:pPr>
    </w:lvl>
    <w:lvl w:ilvl="3">
      <w:start w:val="1"/>
      <w:numFmt w:val="decimal"/>
      <w:lvlText w:val="%4."/>
      <w:lvlJc w:val="left"/>
      <w:pPr>
        <w:ind w:leftChars="600" w:left="480" w:firstLine="0"/>
      </w:pPr>
    </w:lvl>
    <w:lvl w:ilvl="4">
      <w:start w:val="1"/>
      <w:numFmt w:val="lowerLetter"/>
      <w:lvlText w:val="%5."/>
      <w:lvlJc w:val="left"/>
      <w:pPr>
        <w:ind w:leftChars="800" w:left="480" w:hanging="336"/>
      </w:pPr>
    </w:lvl>
    <w:lvl w:ilvl="5">
      <w:start w:val="1"/>
      <w:numFmt w:val="lowerRoman"/>
      <w:lvlText w:val="%6."/>
      <w:lvlJc w:val="left"/>
      <w:pPr>
        <w:ind w:leftChars="1000" w:left="480" w:hanging="336"/>
      </w:pPr>
    </w:lvl>
    <w:lvl w:ilvl="6">
      <w:start w:val="1"/>
      <w:numFmt w:val="decimal"/>
      <w:lvlText w:val="%7."/>
      <w:lvlJc w:val="left"/>
      <w:pPr>
        <w:ind w:leftChars="1200" w:left="480" w:firstLine="0"/>
      </w:pPr>
    </w:lvl>
    <w:lvl w:ilvl="7">
      <w:start w:val="1"/>
      <w:numFmt w:val="lowerLetter"/>
      <w:lvlText w:val="%8."/>
      <w:lvlJc w:val="left"/>
      <w:pPr>
        <w:ind w:leftChars="1400" w:left="480" w:hanging="336"/>
      </w:pPr>
    </w:lvl>
    <w:lvl w:ilvl="8">
      <w:start w:val="1"/>
      <w:numFmt w:val="lowerRoman"/>
      <w:lvlText w:val="%9."/>
      <w:lvlJc w:val="left"/>
      <w:pPr>
        <w:ind w:leftChars="1600" w:left="480" w:hanging="336"/>
      </w:pPr>
    </w:lvl>
  </w:abstractNum>
  <w:abstractNum w:abstractNumId="47" w15:restartNumberingAfterBreak="0">
    <w:nsid w:val="D7BA16CB"/>
    <w:multiLevelType w:val="multilevel"/>
    <w:tmpl w:val="D7BA16CB"/>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48" w15:restartNumberingAfterBreak="0">
    <w:nsid w:val="DA4937B2"/>
    <w:multiLevelType w:val="multilevel"/>
    <w:tmpl w:val="DA4937B2"/>
    <w:lvl w:ilvl="0">
      <w:start w:val="5"/>
      <w:numFmt w:val="decimal"/>
      <w:lvlText w:val="%1."/>
      <w:lvlJc w:val="left"/>
      <w:pPr>
        <w:ind w:left="816" w:hanging="336"/>
      </w:p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49" w15:restartNumberingAfterBreak="0">
    <w:nsid w:val="DE762C6C"/>
    <w:multiLevelType w:val="multilevel"/>
    <w:tmpl w:val="DE762C6C"/>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50" w15:restartNumberingAfterBreak="0">
    <w:nsid w:val="DE9621B3"/>
    <w:multiLevelType w:val="multilevel"/>
    <w:tmpl w:val="DE9621B3"/>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51" w15:restartNumberingAfterBreak="0">
    <w:nsid w:val="DEA11BE3"/>
    <w:multiLevelType w:val="multilevel"/>
    <w:tmpl w:val="DEA11BE3"/>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52" w15:restartNumberingAfterBreak="0">
    <w:nsid w:val="DF211614"/>
    <w:multiLevelType w:val="multilevel"/>
    <w:tmpl w:val="DF211614"/>
    <w:lvl w:ilvl="0">
      <w:start w:val="1"/>
      <w:numFmt w:val="bullet"/>
      <w:lvlText w:val=""/>
      <w:lvlJc w:val="left"/>
      <w:pPr>
        <w:ind w:left="485"/>
      </w:pPr>
      <w:rPr>
        <w:rFonts w:ascii="Wingdings" w:hAnsi="Wingdings" w:cs="Wingdings" w:hint="default"/>
      </w:rPr>
    </w:lvl>
    <w:lvl w:ilvl="1">
      <w:start w:val="1"/>
      <w:numFmt w:val="bullet"/>
      <w:lvlText w:val="¡"/>
      <w:lvlJc w:val="left"/>
      <w:pPr>
        <w:ind w:leftChars="200" w:left="485" w:hanging="336"/>
      </w:pPr>
      <w:rPr>
        <w:rFonts w:ascii="Wingdings" w:hAnsi="Wingdings" w:cs="Wingdings" w:hint="default"/>
      </w:rPr>
    </w:lvl>
    <w:lvl w:ilvl="2">
      <w:start w:val="1"/>
      <w:numFmt w:val="bullet"/>
      <w:lvlText w:val=""/>
      <w:lvlJc w:val="left"/>
      <w:pPr>
        <w:ind w:leftChars="400" w:left="485" w:hanging="336"/>
      </w:pPr>
      <w:rPr>
        <w:rFonts w:ascii="Wingdings" w:hAnsi="Wingdings" w:cs="Wingdings" w:hint="default"/>
      </w:rPr>
    </w:lvl>
    <w:lvl w:ilvl="3">
      <w:start w:val="1"/>
      <w:numFmt w:val="bullet"/>
      <w:lvlText w:val=""/>
      <w:lvlJc w:val="left"/>
      <w:pPr>
        <w:ind w:leftChars="600" w:left="485" w:firstLine="0"/>
      </w:pPr>
      <w:rPr>
        <w:rFonts w:ascii="Wingdings" w:hAnsi="Wingdings" w:cs="Wingdings" w:hint="default"/>
      </w:rPr>
    </w:lvl>
    <w:lvl w:ilvl="4">
      <w:start w:val="1"/>
      <w:numFmt w:val="bullet"/>
      <w:lvlText w:val="¡"/>
      <w:lvlJc w:val="left"/>
      <w:pPr>
        <w:ind w:leftChars="800" w:left="485" w:hanging="336"/>
      </w:pPr>
      <w:rPr>
        <w:rFonts w:ascii="Wingdings" w:hAnsi="Wingdings" w:cs="Wingdings" w:hint="default"/>
      </w:rPr>
    </w:lvl>
    <w:lvl w:ilvl="5">
      <w:start w:val="1"/>
      <w:numFmt w:val="bullet"/>
      <w:lvlText w:val=""/>
      <w:lvlJc w:val="left"/>
      <w:pPr>
        <w:ind w:leftChars="1000" w:left="485" w:hanging="336"/>
      </w:pPr>
      <w:rPr>
        <w:rFonts w:ascii="Wingdings" w:hAnsi="Wingdings" w:cs="Wingdings" w:hint="default"/>
      </w:rPr>
    </w:lvl>
    <w:lvl w:ilvl="6">
      <w:start w:val="1"/>
      <w:numFmt w:val="bullet"/>
      <w:lvlText w:val=""/>
      <w:lvlJc w:val="left"/>
      <w:pPr>
        <w:ind w:leftChars="1200" w:left="485" w:firstLine="0"/>
      </w:pPr>
      <w:rPr>
        <w:rFonts w:ascii="Wingdings" w:hAnsi="Wingdings" w:cs="Wingdings" w:hint="default"/>
      </w:rPr>
    </w:lvl>
    <w:lvl w:ilvl="7">
      <w:start w:val="1"/>
      <w:numFmt w:val="bullet"/>
      <w:lvlText w:val="¡"/>
      <w:lvlJc w:val="left"/>
      <w:pPr>
        <w:ind w:leftChars="1400" w:left="485" w:hanging="336"/>
      </w:pPr>
      <w:rPr>
        <w:rFonts w:ascii="Wingdings" w:hAnsi="Wingdings" w:cs="Wingdings" w:hint="default"/>
      </w:rPr>
    </w:lvl>
    <w:lvl w:ilvl="8">
      <w:start w:val="1"/>
      <w:numFmt w:val="bullet"/>
      <w:lvlText w:val=""/>
      <w:lvlJc w:val="left"/>
      <w:pPr>
        <w:ind w:leftChars="1600" w:left="485" w:hanging="336"/>
      </w:pPr>
      <w:rPr>
        <w:rFonts w:ascii="Wingdings" w:hAnsi="Wingdings" w:cs="Wingdings" w:hint="default"/>
      </w:rPr>
    </w:lvl>
  </w:abstractNum>
  <w:abstractNum w:abstractNumId="53" w15:restartNumberingAfterBreak="0">
    <w:nsid w:val="E2480FF2"/>
    <w:multiLevelType w:val="multilevel"/>
    <w:tmpl w:val="E2480FF2"/>
    <w:lvl w:ilvl="0">
      <w:start w:val="1"/>
      <w:numFmt w:val="decimal"/>
      <w:lvlText w:val="%1."/>
      <w:lvlJc w:val="left"/>
      <w:pPr>
        <w:ind w:left="1296" w:hanging="336"/>
      </w:pPr>
    </w:lvl>
    <w:lvl w:ilvl="1">
      <w:start w:val="1"/>
      <w:numFmt w:val="lowerLetter"/>
      <w:lvlText w:val="%2."/>
      <w:lvlJc w:val="left"/>
      <w:pPr>
        <w:ind w:left="1776" w:hanging="336"/>
      </w:pPr>
    </w:lvl>
    <w:lvl w:ilvl="2">
      <w:start w:val="1"/>
      <w:numFmt w:val="lowerRoman"/>
      <w:lvlText w:val="%3."/>
      <w:lvlJc w:val="left"/>
      <w:pPr>
        <w:ind w:left="2256" w:hanging="336"/>
      </w:pPr>
    </w:lvl>
    <w:lvl w:ilvl="3">
      <w:start w:val="1"/>
      <w:numFmt w:val="decimal"/>
      <w:lvlText w:val="%4."/>
      <w:lvlJc w:val="left"/>
      <w:pPr>
        <w:ind w:left="2736" w:hanging="336"/>
      </w:pPr>
    </w:lvl>
    <w:lvl w:ilvl="4">
      <w:start w:val="1"/>
      <w:numFmt w:val="lowerLetter"/>
      <w:lvlText w:val="%5."/>
      <w:lvlJc w:val="left"/>
      <w:pPr>
        <w:ind w:left="3216" w:hanging="336"/>
      </w:pPr>
    </w:lvl>
    <w:lvl w:ilvl="5">
      <w:start w:val="1"/>
      <w:numFmt w:val="lowerRoman"/>
      <w:lvlText w:val="%6."/>
      <w:lvlJc w:val="left"/>
      <w:pPr>
        <w:ind w:left="3696" w:hanging="336"/>
      </w:pPr>
    </w:lvl>
    <w:lvl w:ilvl="6">
      <w:start w:val="1"/>
      <w:numFmt w:val="decimal"/>
      <w:lvlText w:val="%7."/>
      <w:lvlJc w:val="left"/>
      <w:pPr>
        <w:ind w:left="4176" w:hanging="336"/>
      </w:pPr>
    </w:lvl>
    <w:lvl w:ilvl="7">
      <w:start w:val="1"/>
      <w:numFmt w:val="lowerLetter"/>
      <w:lvlText w:val="%8."/>
      <w:lvlJc w:val="left"/>
      <w:pPr>
        <w:ind w:left="4656" w:hanging="336"/>
      </w:pPr>
    </w:lvl>
    <w:lvl w:ilvl="8">
      <w:start w:val="1"/>
      <w:numFmt w:val="lowerRoman"/>
      <w:lvlText w:val="%9."/>
      <w:lvlJc w:val="left"/>
      <w:pPr>
        <w:ind w:left="5136" w:hanging="336"/>
      </w:pPr>
    </w:lvl>
  </w:abstractNum>
  <w:abstractNum w:abstractNumId="54" w15:restartNumberingAfterBreak="0">
    <w:nsid w:val="E2AB2057"/>
    <w:multiLevelType w:val="multilevel"/>
    <w:tmpl w:val="E2AB2057"/>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55" w15:restartNumberingAfterBreak="0">
    <w:nsid w:val="E3A9EA4A"/>
    <w:multiLevelType w:val="multilevel"/>
    <w:tmpl w:val="E3A9EA4A"/>
    <w:lvl w:ilvl="0">
      <w:start w:val="1"/>
      <w:numFmt w:val="bullet"/>
      <w:lvlText w:val=""/>
      <w:lvlJc w:val="left"/>
      <w:pPr>
        <w:ind w:left="480"/>
      </w:pPr>
      <w:rPr>
        <w:rFonts w:ascii="Wingdings" w:hAnsi="Wingdings" w:cs="Wingdings" w:hint="default"/>
      </w:rPr>
    </w:lvl>
    <w:lvl w:ilvl="1">
      <w:start w:val="1"/>
      <w:numFmt w:val="bullet"/>
      <w:lvlText w:val="¡"/>
      <w:lvlJc w:val="left"/>
      <w:pPr>
        <w:ind w:leftChars="200" w:left="480" w:hanging="336"/>
      </w:pPr>
      <w:rPr>
        <w:rFonts w:ascii="Wingdings" w:hAnsi="Wingdings" w:cs="Wingdings" w:hint="default"/>
      </w:rPr>
    </w:lvl>
    <w:lvl w:ilvl="2">
      <w:start w:val="1"/>
      <w:numFmt w:val="bullet"/>
      <w:lvlText w:val=""/>
      <w:lvlJc w:val="left"/>
      <w:pPr>
        <w:ind w:leftChars="400" w:left="480" w:hanging="336"/>
      </w:pPr>
      <w:rPr>
        <w:rFonts w:ascii="Wingdings" w:hAnsi="Wingdings" w:cs="Wingdings" w:hint="default"/>
      </w:rPr>
    </w:lvl>
    <w:lvl w:ilvl="3">
      <w:start w:val="1"/>
      <w:numFmt w:val="bullet"/>
      <w:lvlText w:val=""/>
      <w:lvlJc w:val="left"/>
      <w:pPr>
        <w:ind w:leftChars="600" w:left="480" w:firstLine="0"/>
      </w:pPr>
      <w:rPr>
        <w:rFonts w:ascii="Wingdings" w:hAnsi="Wingdings" w:cs="Wingdings" w:hint="default"/>
      </w:rPr>
    </w:lvl>
    <w:lvl w:ilvl="4">
      <w:start w:val="1"/>
      <w:numFmt w:val="bullet"/>
      <w:lvlText w:val="¡"/>
      <w:lvlJc w:val="left"/>
      <w:pPr>
        <w:ind w:leftChars="800" w:left="480" w:hanging="336"/>
      </w:pPr>
      <w:rPr>
        <w:rFonts w:ascii="Wingdings" w:hAnsi="Wingdings" w:cs="Wingdings" w:hint="default"/>
      </w:rPr>
    </w:lvl>
    <w:lvl w:ilvl="5">
      <w:start w:val="1"/>
      <w:numFmt w:val="bullet"/>
      <w:lvlText w:val=""/>
      <w:lvlJc w:val="left"/>
      <w:pPr>
        <w:ind w:leftChars="1000" w:left="480" w:hanging="336"/>
      </w:pPr>
      <w:rPr>
        <w:rFonts w:ascii="Wingdings" w:hAnsi="Wingdings" w:cs="Wingdings" w:hint="default"/>
      </w:rPr>
    </w:lvl>
    <w:lvl w:ilvl="6">
      <w:start w:val="1"/>
      <w:numFmt w:val="bullet"/>
      <w:lvlText w:val=""/>
      <w:lvlJc w:val="left"/>
      <w:pPr>
        <w:ind w:leftChars="1200" w:left="480" w:firstLine="0"/>
      </w:pPr>
      <w:rPr>
        <w:rFonts w:ascii="Wingdings" w:hAnsi="Wingdings" w:cs="Wingdings" w:hint="default"/>
      </w:rPr>
    </w:lvl>
    <w:lvl w:ilvl="7">
      <w:start w:val="1"/>
      <w:numFmt w:val="bullet"/>
      <w:lvlText w:val="¡"/>
      <w:lvlJc w:val="left"/>
      <w:pPr>
        <w:ind w:leftChars="1400" w:left="480" w:hanging="336"/>
      </w:pPr>
      <w:rPr>
        <w:rFonts w:ascii="Wingdings" w:hAnsi="Wingdings" w:cs="Wingdings" w:hint="default"/>
      </w:rPr>
    </w:lvl>
    <w:lvl w:ilvl="8">
      <w:start w:val="1"/>
      <w:numFmt w:val="bullet"/>
      <w:lvlText w:val=""/>
      <w:lvlJc w:val="left"/>
      <w:pPr>
        <w:ind w:leftChars="1600" w:left="480" w:hanging="336"/>
      </w:pPr>
      <w:rPr>
        <w:rFonts w:ascii="Wingdings" w:hAnsi="Wingdings" w:cs="Wingdings" w:hint="default"/>
      </w:rPr>
    </w:lvl>
  </w:abstractNum>
  <w:abstractNum w:abstractNumId="56" w15:restartNumberingAfterBreak="0">
    <w:nsid w:val="E48BB8ED"/>
    <w:multiLevelType w:val="multilevel"/>
    <w:tmpl w:val="E48BB8ED"/>
    <w:lvl w:ilvl="0">
      <w:start w:val="1"/>
      <w:numFmt w:val="decimal"/>
      <w:lvlText w:val="%1."/>
      <w:lvlJc w:val="left"/>
      <w:pPr>
        <w:ind w:left="960"/>
      </w:pPr>
    </w:lvl>
    <w:lvl w:ilvl="1">
      <w:start w:val="1"/>
      <w:numFmt w:val="lowerLetter"/>
      <w:lvlText w:val="%2."/>
      <w:lvlJc w:val="left"/>
      <w:pPr>
        <w:ind w:leftChars="202" w:left="480" w:hanging="336"/>
      </w:pPr>
    </w:lvl>
    <w:lvl w:ilvl="2">
      <w:start w:val="1"/>
      <w:numFmt w:val="lowerRoman"/>
      <w:lvlText w:val="%3."/>
      <w:lvlJc w:val="left"/>
      <w:pPr>
        <w:ind w:leftChars="402" w:left="480" w:hanging="336"/>
      </w:pPr>
    </w:lvl>
    <w:lvl w:ilvl="3">
      <w:start w:val="1"/>
      <w:numFmt w:val="decimal"/>
      <w:lvlText w:val="%4."/>
      <w:lvlJc w:val="left"/>
      <w:pPr>
        <w:ind w:leftChars="602" w:left="480" w:firstLine="0"/>
      </w:pPr>
    </w:lvl>
    <w:lvl w:ilvl="4">
      <w:start w:val="1"/>
      <w:numFmt w:val="lowerLetter"/>
      <w:lvlText w:val="%5."/>
      <w:lvlJc w:val="left"/>
      <w:pPr>
        <w:ind w:leftChars="802" w:left="480" w:hanging="336"/>
      </w:pPr>
    </w:lvl>
    <w:lvl w:ilvl="5">
      <w:start w:val="1"/>
      <w:numFmt w:val="lowerRoman"/>
      <w:lvlText w:val="%6."/>
      <w:lvlJc w:val="left"/>
      <w:pPr>
        <w:ind w:leftChars="1002" w:left="480" w:hanging="336"/>
      </w:pPr>
    </w:lvl>
    <w:lvl w:ilvl="6">
      <w:start w:val="1"/>
      <w:numFmt w:val="decimal"/>
      <w:lvlText w:val="%7."/>
      <w:lvlJc w:val="left"/>
      <w:pPr>
        <w:ind w:leftChars="1202" w:left="480" w:firstLine="0"/>
      </w:pPr>
    </w:lvl>
    <w:lvl w:ilvl="7">
      <w:start w:val="1"/>
      <w:numFmt w:val="lowerLetter"/>
      <w:lvlText w:val="%8."/>
      <w:lvlJc w:val="left"/>
      <w:pPr>
        <w:ind w:leftChars="1402" w:left="480" w:hanging="336"/>
      </w:pPr>
    </w:lvl>
    <w:lvl w:ilvl="8">
      <w:start w:val="1"/>
      <w:numFmt w:val="lowerRoman"/>
      <w:lvlText w:val="%9."/>
      <w:lvlJc w:val="left"/>
      <w:pPr>
        <w:ind w:leftChars="1602" w:left="480" w:hanging="336"/>
      </w:pPr>
    </w:lvl>
  </w:abstractNum>
  <w:abstractNum w:abstractNumId="57" w15:restartNumberingAfterBreak="0">
    <w:nsid w:val="E5E09143"/>
    <w:multiLevelType w:val="multilevel"/>
    <w:tmpl w:val="E5E09143"/>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58" w15:restartNumberingAfterBreak="0">
    <w:nsid w:val="E6699B16"/>
    <w:multiLevelType w:val="multilevel"/>
    <w:tmpl w:val="E6699B16"/>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96" w:hanging="336"/>
      </w:pPr>
      <w:rPr>
        <w:rFonts w:ascii="Wingdings" w:hAnsi="Wingdings" w:cs="Wingdings" w:hint="default"/>
      </w:rPr>
    </w:lvl>
    <w:lvl w:ilvl="2">
      <w:start w:val="1"/>
      <w:numFmt w:val="bullet"/>
      <w:lvlText w:val=""/>
      <w:lvlJc w:val="left"/>
      <w:pPr>
        <w:ind w:left="1776" w:hanging="336"/>
      </w:pPr>
      <w:rPr>
        <w:rFonts w:ascii="Wingdings" w:hAnsi="Wingdings" w:cs="Wingdings" w:hint="default"/>
      </w:rPr>
    </w:lvl>
    <w:lvl w:ilvl="3">
      <w:start w:val="1"/>
      <w:numFmt w:val="bullet"/>
      <w:lvlText w:val=""/>
      <w:lvlJc w:val="left"/>
      <w:pPr>
        <w:ind w:left="2256" w:hanging="336"/>
      </w:pPr>
      <w:rPr>
        <w:rFonts w:ascii="Wingdings" w:hAnsi="Wingdings" w:cs="Wingdings" w:hint="default"/>
      </w:rPr>
    </w:lvl>
    <w:lvl w:ilvl="4">
      <w:start w:val="1"/>
      <w:numFmt w:val="bullet"/>
      <w:lvlText w:val="¡"/>
      <w:lvlJc w:val="left"/>
      <w:pPr>
        <w:ind w:left="2736" w:hanging="336"/>
      </w:pPr>
      <w:rPr>
        <w:rFonts w:ascii="Wingdings" w:hAnsi="Wingdings" w:cs="Wingdings" w:hint="default"/>
      </w:rPr>
    </w:lvl>
    <w:lvl w:ilvl="5">
      <w:start w:val="1"/>
      <w:numFmt w:val="bullet"/>
      <w:lvlText w:val=""/>
      <w:lvlJc w:val="left"/>
      <w:pPr>
        <w:ind w:left="3216" w:hanging="336"/>
      </w:pPr>
      <w:rPr>
        <w:rFonts w:ascii="Wingdings" w:hAnsi="Wingdings" w:cs="Wingdings" w:hint="default"/>
      </w:rPr>
    </w:lvl>
    <w:lvl w:ilvl="6">
      <w:start w:val="1"/>
      <w:numFmt w:val="bullet"/>
      <w:lvlText w:val=""/>
      <w:lvlJc w:val="left"/>
      <w:pPr>
        <w:ind w:left="3696" w:hanging="336"/>
      </w:pPr>
      <w:rPr>
        <w:rFonts w:ascii="Wingdings" w:hAnsi="Wingdings" w:cs="Wingdings" w:hint="default"/>
      </w:rPr>
    </w:lvl>
    <w:lvl w:ilvl="7">
      <w:start w:val="1"/>
      <w:numFmt w:val="bullet"/>
      <w:lvlText w:val="¡"/>
      <w:lvlJc w:val="left"/>
      <w:pPr>
        <w:ind w:left="4176" w:hanging="336"/>
      </w:pPr>
      <w:rPr>
        <w:rFonts w:ascii="Wingdings" w:hAnsi="Wingdings" w:cs="Wingdings" w:hint="default"/>
      </w:rPr>
    </w:lvl>
    <w:lvl w:ilvl="8">
      <w:start w:val="1"/>
      <w:numFmt w:val="bullet"/>
      <w:lvlText w:val=""/>
      <w:lvlJc w:val="left"/>
      <w:pPr>
        <w:ind w:left="4656" w:hanging="336"/>
      </w:pPr>
      <w:rPr>
        <w:rFonts w:ascii="Wingdings" w:hAnsi="Wingdings" w:cs="Wingdings" w:hint="default"/>
      </w:rPr>
    </w:lvl>
  </w:abstractNum>
  <w:abstractNum w:abstractNumId="59" w15:restartNumberingAfterBreak="0">
    <w:nsid w:val="E9B3BCAD"/>
    <w:multiLevelType w:val="multilevel"/>
    <w:tmpl w:val="E9B3BCAD"/>
    <w:lvl w:ilvl="0">
      <w:start w:val="1"/>
      <w:numFmt w:val="bullet"/>
      <w:lvlText w:val=""/>
      <w:lvlJc w:val="left"/>
      <w:pPr>
        <w:ind w:left="480"/>
      </w:pPr>
      <w:rPr>
        <w:rFonts w:ascii="Wingdings" w:hAnsi="Wingdings" w:cs="Wingdings" w:hint="default"/>
      </w:rPr>
    </w:lvl>
    <w:lvl w:ilvl="1">
      <w:start w:val="1"/>
      <w:numFmt w:val="bullet"/>
      <w:lvlText w:val="¡"/>
      <w:lvlJc w:val="left"/>
      <w:pPr>
        <w:ind w:leftChars="200" w:left="480" w:hanging="336"/>
      </w:pPr>
      <w:rPr>
        <w:rFonts w:ascii="Wingdings" w:hAnsi="Wingdings" w:cs="Wingdings" w:hint="default"/>
      </w:rPr>
    </w:lvl>
    <w:lvl w:ilvl="2">
      <w:start w:val="1"/>
      <w:numFmt w:val="bullet"/>
      <w:lvlText w:val=""/>
      <w:lvlJc w:val="left"/>
      <w:pPr>
        <w:ind w:leftChars="400" w:left="480" w:hanging="336"/>
      </w:pPr>
      <w:rPr>
        <w:rFonts w:ascii="Wingdings" w:hAnsi="Wingdings" w:cs="Wingdings" w:hint="default"/>
      </w:rPr>
    </w:lvl>
    <w:lvl w:ilvl="3">
      <w:start w:val="1"/>
      <w:numFmt w:val="bullet"/>
      <w:lvlText w:val=""/>
      <w:lvlJc w:val="left"/>
      <w:pPr>
        <w:ind w:leftChars="600" w:left="480" w:firstLine="0"/>
      </w:pPr>
      <w:rPr>
        <w:rFonts w:ascii="Wingdings" w:hAnsi="Wingdings" w:cs="Wingdings" w:hint="default"/>
      </w:rPr>
    </w:lvl>
    <w:lvl w:ilvl="4">
      <w:start w:val="1"/>
      <w:numFmt w:val="bullet"/>
      <w:lvlText w:val="¡"/>
      <w:lvlJc w:val="left"/>
      <w:pPr>
        <w:ind w:leftChars="800" w:left="480" w:hanging="336"/>
      </w:pPr>
      <w:rPr>
        <w:rFonts w:ascii="Wingdings" w:hAnsi="Wingdings" w:cs="Wingdings" w:hint="default"/>
      </w:rPr>
    </w:lvl>
    <w:lvl w:ilvl="5">
      <w:start w:val="1"/>
      <w:numFmt w:val="bullet"/>
      <w:lvlText w:val=""/>
      <w:lvlJc w:val="left"/>
      <w:pPr>
        <w:ind w:leftChars="1000" w:left="480" w:hanging="336"/>
      </w:pPr>
      <w:rPr>
        <w:rFonts w:ascii="Wingdings" w:hAnsi="Wingdings" w:cs="Wingdings" w:hint="default"/>
      </w:rPr>
    </w:lvl>
    <w:lvl w:ilvl="6">
      <w:start w:val="1"/>
      <w:numFmt w:val="bullet"/>
      <w:lvlText w:val=""/>
      <w:lvlJc w:val="left"/>
      <w:pPr>
        <w:ind w:leftChars="1200" w:left="480" w:firstLine="0"/>
      </w:pPr>
      <w:rPr>
        <w:rFonts w:ascii="Wingdings" w:hAnsi="Wingdings" w:cs="Wingdings" w:hint="default"/>
      </w:rPr>
    </w:lvl>
    <w:lvl w:ilvl="7">
      <w:start w:val="1"/>
      <w:numFmt w:val="bullet"/>
      <w:lvlText w:val="¡"/>
      <w:lvlJc w:val="left"/>
      <w:pPr>
        <w:ind w:leftChars="1400" w:left="480" w:hanging="336"/>
      </w:pPr>
      <w:rPr>
        <w:rFonts w:ascii="Wingdings" w:hAnsi="Wingdings" w:cs="Wingdings" w:hint="default"/>
      </w:rPr>
    </w:lvl>
    <w:lvl w:ilvl="8">
      <w:start w:val="1"/>
      <w:numFmt w:val="bullet"/>
      <w:lvlText w:val=""/>
      <w:lvlJc w:val="left"/>
      <w:pPr>
        <w:ind w:leftChars="1600" w:left="480" w:hanging="336"/>
      </w:pPr>
      <w:rPr>
        <w:rFonts w:ascii="Wingdings" w:hAnsi="Wingdings" w:cs="Wingdings" w:hint="default"/>
      </w:rPr>
    </w:lvl>
  </w:abstractNum>
  <w:abstractNum w:abstractNumId="60" w15:restartNumberingAfterBreak="0">
    <w:nsid w:val="EC729AC6"/>
    <w:multiLevelType w:val="multilevel"/>
    <w:tmpl w:val="EC729AC6"/>
    <w:lvl w:ilvl="0">
      <w:start w:val="1"/>
      <w:numFmt w:val="decimal"/>
      <w:lvlText w:val="%1."/>
      <w:lvlJc w:val="left"/>
      <w:pPr>
        <w:ind w:left="816" w:hanging="336"/>
      </w:p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61" w15:restartNumberingAfterBreak="0">
    <w:nsid w:val="EDCDD75C"/>
    <w:multiLevelType w:val="multilevel"/>
    <w:tmpl w:val="EDCDD75C"/>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62" w15:restartNumberingAfterBreak="0">
    <w:nsid w:val="F062587E"/>
    <w:multiLevelType w:val="multilevel"/>
    <w:tmpl w:val="F062587E"/>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63" w15:restartNumberingAfterBreak="0">
    <w:nsid w:val="F1D3F2DC"/>
    <w:multiLevelType w:val="multilevel"/>
    <w:tmpl w:val="F1D3F2DC"/>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64" w15:restartNumberingAfterBreak="0">
    <w:nsid w:val="F1E5BAA6"/>
    <w:multiLevelType w:val="multilevel"/>
    <w:tmpl w:val="F1E5BAA6"/>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65" w15:restartNumberingAfterBreak="0">
    <w:nsid w:val="F1FE9453"/>
    <w:multiLevelType w:val="multilevel"/>
    <w:tmpl w:val="F1FE9453"/>
    <w:lvl w:ilvl="0">
      <w:start w:val="1"/>
      <w:numFmt w:val="decimal"/>
      <w:lvlText w:val="%1."/>
      <w:lvlJc w:val="left"/>
      <w:pPr>
        <w:ind w:left="480"/>
      </w:pPr>
    </w:lvl>
    <w:lvl w:ilvl="1">
      <w:start w:val="1"/>
      <w:numFmt w:val="lowerLetter"/>
      <w:lvlText w:val="%2."/>
      <w:lvlJc w:val="left"/>
      <w:pPr>
        <w:ind w:leftChars="202" w:hanging="336"/>
      </w:pPr>
    </w:lvl>
    <w:lvl w:ilvl="2">
      <w:start w:val="1"/>
      <w:numFmt w:val="lowerRoman"/>
      <w:lvlText w:val="%3."/>
      <w:lvlJc w:val="left"/>
      <w:pPr>
        <w:ind w:leftChars="402" w:hanging="336"/>
      </w:pPr>
    </w:lvl>
    <w:lvl w:ilvl="3">
      <w:start w:val="1"/>
      <w:numFmt w:val="decimal"/>
      <w:lvlText w:val="%4."/>
      <w:lvlJc w:val="left"/>
      <w:pPr>
        <w:ind w:leftChars="602" w:firstLine="0"/>
      </w:pPr>
    </w:lvl>
    <w:lvl w:ilvl="4">
      <w:start w:val="1"/>
      <w:numFmt w:val="lowerLetter"/>
      <w:lvlText w:val="%5."/>
      <w:lvlJc w:val="left"/>
      <w:pPr>
        <w:ind w:leftChars="802" w:hanging="336"/>
      </w:pPr>
    </w:lvl>
    <w:lvl w:ilvl="5">
      <w:start w:val="1"/>
      <w:numFmt w:val="lowerRoman"/>
      <w:lvlText w:val="%6."/>
      <w:lvlJc w:val="left"/>
      <w:pPr>
        <w:ind w:leftChars="1002" w:hanging="336"/>
      </w:pPr>
    </w:lvl>
    <w:lvl w:ilvl="6">
      <w:start w:val="1"/>
      <w:numFmt w:val="decimal"/>
      <w:lvlText w:val="%7."/>
      <w:lvlJc w:val="left"/>
      <w:pPr>
        <w:ind w:leftChars="1202" w:firstLine="0"/>
      </w:pPr>
    </w:lvl>
    <w:lvl w:ilvl="7">
      <w:start w:val="1"/>
      <w:numFmt w:val="lowerLetter"/>
      <w:lvlText w:val="%8."/>
      <w:lvlJc w:val="left"/>
      <w:pPr>
        <w:ind w:leftChars="1402" w:hanging="336"/>
      </w:pPr>
    </w:lvl>
    <w:lvl w:ilvl="8">
      <w:start w:val="1"/>
      <w:numFmt w:val="lowerRoman"/>
      <w:lvlText w:val="%9."/>
      <w:lvlJc w:val="left"/>
      <w:pPr>
        <w:ind w:leftChars="1602" w:hanging="336"/>
      </w:pPr>
    </w:lvl>
  </w:abstractNum>
  <w:abstractNum w:abstractNumId="66" w15:restartNumberingAfterBreak="0">
    <w:nsid w:val="F4A5F342"/>
    <w:multiLevelType w:val="multilevel"/>
    <w:tmpl w:val="F4A5F342"/>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67" w15:restartNumberingAfterBreak="0">
    <w:nsid w:val="F4E642AB"/>
    <w:multiLevelType w:val="multilevel"/>
    <w:tmpl w:val="F4E642AB"/>
    <w:lvl w:ilvl="0">
      <w:start w:val="1"/>
      <w:numFmt w:val="lowerLetter"/>
      <w:lvlText w:val="%1."/>
      <w:lvlJc w:val="left"/>
      <w:pPr>
        <w:ind w:left="1592" w:hanging="336"/>
      </w:pPr>
    </w:lvl>
    <w:lvl w:ilvl="1">
      <w:start w:val="1"/>
      <w:numFmt w:val="lowerLetter"/>
      <w:lvlText w:val="%2)"/>
      <w:lvlJc w:val="left"/>
      <w:pPr>
        <w:ind w:left="2032" w:hanging="336"/>
      </w:pPr>
    </w:lvl>
    <w:lvl w:ilvl="2">
      <w:start w:val="1"/>
      <w:numFmt w:val="lowerRoman"/>
      <w:lvlText w:val="%3."/>
      <w:lvlJc w:val="left"/>
      <w:pPr>
        <w:ind w:left="2472" w:hanging="336"/>
      </w:pPr>
    </w:lvl>
    <w:lvl w:ilvl="3">
      <w:start w:val="1"/>
      <w:numFmt w:val="decimal"/>
      <w:lvlText w:val="%4."/>
      <w:lvlJc w:val="left"/>
      <w:pPr>
        <w:ind w:left="2912" w:hanging="336"/>
      </w:pPr>
    </w:lvl>
    <w:lvl w:ilvl="4">
      <w:start w:val="1"/>
      <w:numFmt w:val="lowerLetter"/>
      <w:lvlText w:val="%5)"/>
      <w:lvlJc w:val="left"/>
      <w:pPr>
        <w:ind w:left="3352" w:hanging="336"/>
      </w:pPr>
    </w:lvl>
    <w:lvl w:ilvl="5">
      <w:start w:val="1"/>
      <w:numFmt w:val="lowerRoman"/>
      <w:lvlText w:val="%6."/>
      <w:lvlJc w:val="left"/>
      <w:pPr>
        <w:ind w:left="3792" w:hanging="336"/>
      </w:pPr>
    </w:lvl>
    <w:lvl w:ilvl="6">
      <w:start w:val="1"/>
      <w:numFmt w:val="decimal"/>
      <w:lvlText w:val="%7."/>
      <w:lvlJc w:val="left"/>
      <w:pPr>
        <w:ind w:left="4232" w:hanging="336"/>
      </w:pPr>
    </w:lvl>
    <w:lvl w:ilvl="7">
      <w:start w:val="1"/>
      <w:numFmt w:val="lowerLetter"/>
      <w:lvlText w:val="%8)"/>
      <w:lvlJc w:val="left"/>
      <w:pPr>
        <w:ind w:left="4672" w:hanging="336"/>
      </w:pPr>
    </w:lvl>
    <w:lvl w:ilvl="8">
      <w:start w:val="1"/>
      <w:numFmt w:val="lowerRoman"/>
      <w:lvlText w:val="%9."/>
      <w:lvlJc w:val="left"/>
      <w:pPr>
        <w:ind w:left="5112" w:hanging="336"/>
      </w:pPr>
    </w:lvl>
  </w:abstractNum>
  <w:abstractNum w:abstractNumId="68" w15:restartNumberingAfterBreak="0">
    <w:nsid w:val="F686BD31"/>
    <w:multiLevelType w:val="multilevel"/>
    <w:tmpl w:val="F686BD31"/>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69" w15:restartNumberingAfterBreak="0">
    <w:nsid w:val="F9A25BCC"/>
    <w:multiLevelType w:val="multilevel"/>
    <w:tmpl w:val="F9A25BCC"/>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70" w15:restartNumberingAfterBreak="0">
    <w:nsid w:val="FC31089B"/>
    <w:multiLevelType w:val="multilevel"/>
    <w:tmpl w:val="FC31089B"/>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71" w15:restartNumberingAfterBreak="0">
    <w:nsid w:val="FDE1F8F9"/>
    <w:multiLevelType w:val="multilevel"/>
    <w:tmpl w:val="FDE1F8F9"/>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72" w15:restartNumberingAfterBreak="0">
    <w:nsid w:val="0053208E"/>
    <w:multiLevelType w:val="multilevel"/>
    <w:tmpl w:val="0053208E"/>
    <w:lvl w:ilvl="0">
      <w:start w:val="1"/>
      <w:numFmt w:val="chineseCountingThousand"/>
      <w:pStyle w:val="1"/>
      <w:lvlText w:val="第%1章"/>
      <w:lvlJc w:val="left"/>
      <w:pPr>
        <w:tabs>
          <w:tab w:val="left" w:pos="432"/>
        </w:tabs>
        <w:ind w:left="432" w:hanging="432"/>
      </w:pPr>
      <w:rPr>
        <w:rFonts w:eastAsia="华文黑体 - Kelvin"/>
      </w:rPr>
    </w:lvl>
    <w:lvl w:ilvl="1">
      <w:start w:val="1"/>
      <w:numFmt w:val="chineseCountingThousand"/>
      <w:pStyle w:val="2"/>
      <w:suff w:val="space"/>
      <w:lvlText w:val="%2、"/>
      <w:lvlJc w:val="left"/>
      <w:pPr>
        <w:tabs>
          <w:tab w:val="left" w:pos="0"/>
        </w:tabs>
        <w:ind w:left="576" w:hanging="576"/>
      </w:pPr>
      <w:rPr>
        <w:rFonts w:eastAsia="华文黑体 - Kelvin"/>
      </w:rPr>
    </w:lvl>
    <w:lvl w:ilvl="2">
      <w:start w:val="1"/>
      <w:numFmt w:val="chineseCountingThousand"/>
      <w:pStyle w:val="3"/>
      <w:suff w:val="space"/>
      <w:lvlText w:val="（%3）"/>
      <w:lvlJc w:val="left"/>
      <w:pPr>
        <w:tabs>
          <w:tab w:val="left" w:pos="851"/>
        </w:tabs>
        <w:ind w:left="1571" w:hanging="720"/>
      </w:pPr>
      <w:rPr>
        <w:rFonts w:eastAsia="华文黑体 - Kelvin"/>
      </w:rPr>
    </w:lvl>
    <w:lvl w:ilvl="3">
      <w:start w:val="1"/>
      <w:numFmt w:val="decimal"/>
      <w:pStyle w:val="4"/>
      <w:suff w:val="space"/>
      <w:lvlText w:val=" %4."/>
      <w:lvlJc w:val="left"/>
      <w:pPr>
        <w:tabs>
          <w:tab w:val="left" w:pos="0"/>
        </w:tabs>
        <w:ind w:left="0" w:firstLine="0"/>
      </w:pPr>
    </w:lvl>
    <w:lvl w:ilvl="4">
      <w:start w:val="1"/>
      <w:numFmt w:val="decimal"/>
      <w:pStyle w:val="5"/>
      <w:lvlText w:val=" %4.%5"/>
      <w:lvlJc w:val="left"/>
      <w:pPr>
        <w:tabs>
          <w:tab w:val="left" w:pos="1008"/>
        </w:tabs>
        <w:ind w:left="1008" w:hanging="1008"/>
      </w:pPr>
    </w:lvl>
    <w:lvl w:ilvl="5">
      <w:start w:val="1"/>
      <w:numFmt w:val="decimal"/>
      <w:pStyle w:val="6"/>
      <w:suff w:val="space"/>
      <w:lvlText w:val=" %4.%5.%6 "/>
      <w:lvlJc w:val="left"/>
      <w:pPr>
        <w:tabs>
          <w:tab w:val="left" w:pos="0"/>
        </w:tabs>
        <w:ind w:left="1152" w:hanging="1152"/>
      </w:pPr>
    </w:lvl>
    <w:lvl w:ilvl="6">
      <w:start w:val="1"/>
      <w:numFmt w:val="decimal"/>
      <w:pStyle w:val="7"/>
      <w:lvlText w:val=" %4.%5.%6.%7 "/>
      <w:lvlJc w:val="left"/>
      <w:pPr>
        <w:tabs>
          <w:tab w:val="left" w:pos="1296"/>
        </w:tabs>
        <w:ind w:left="1296" w:hanging="1296"/>
      </w:pPr>
    </w:lvl>
    <w:lvl w:ilvl="7">
      <w:start w:val="1"/>
      <w:numFmt w:val="decimal"/>
      <w:pStyle w:val="8"/>
      <w:lvlText w:val=" %4.%5.%6.%7.%8 "/>
      <w:lvlJc w:val="left"/>
      <w:pPr>
        <w:tabs>
          <w:tab w:val="left" w:pos="1440"/>
        </w:tabs>
        <w:ind w:left="1440" w:hanging="1440"/>
      </w:pPr>
    </w:lvl>
    <w:lvl w:ilvl="8">
      <w:start w:val="1"/>
      <w:numFmt w:val="decimal"/>
      <w:pStyle w:val="10"/>
      <w:lvlText w:val=" %4.%5.%6.%7.%8.%9 "/>
      <w:lvlJc w:val="left"/>
      <w:pPr>
        <w:tabs>
          <w:tab w:val="left" w:pos="1584"/>
        </w:tabs>
        <w:ind w:left="1584" w:hanging="1584"/>
      </w:pPr>
    </w:lvl>
  </w:abstractNum>
  <w:abstractNum w:abstractNumId="73" w15:restartNumberingAfterBreak="0">
    <w:nsid w:val="007633E0"/>
    <w:multiLevelType w:val="multilevel"/>
    <w:tmpl w:val="007633E0"/>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74" w15:restartNumberingAfterBreak="0">
    <w:nsid w:val="020C2F9F"/>
    <w:multiLevelType w:val="multilevel"/>
    <w:tmpl w:val="319A5316"/>
    <w:lvl w:ilvl="0">
      <w:start w:val="1"/>
      <w:numFmt w:val="chineseCounting"/>
      <w:lvlText w:val="第%1章"/>
      <w:lvlJc w:val="left"/>
      <w:pPr>
        <w:ind w:left="720" w:hanging="360"/>
      </w:pPr>
      <w:rPr>
        <w:rFonts w:ascii="华文黑体 - Kelvin" w:hAnsi="华文黑体 - Kelvin" w:hint="default"/>
      </w:rPr>
    </w:lvl>
    <w:lvl w:ilvl="1">
      <w:start w:val="1"/>
      <w:numFmt w:val="chineseCounting"/>
      <w:lvlText w:val="%2、"/>
      <w:lvlJc w:val="left"/>
      <w:pPr>
        <w:ind w:left="1440" w:hanging="360"/>
      </w:pPr>
      <w:rPr>
        <w:rFonts w:ascii="华文黑体 - Kelvin" w:hAnsi="华文黑体 - Kelvin" w:hint="default"/>
      </w:rPr>
    </w:lvl>
    <w:lvl w:ilvl="2">
      <w:start w:val="1"/>
      <w:numFmt w:val="chineseCounting"/>
      <w:lvlText w:val="（%3）"/>
      <w:lvlJc w:val="left"/>
      <w:pPr>
        <w:ind w:left="2160" w:hanging="360"/>
      </w:pPr>
      <w:rPr>
        <w:rFonts w:ascii="华文黑体 - Kelvin" w:hAnsi="华文黑体 - Kelvin" w:hint="default"/>
      </w:rPr>
    </w:lvl>
    <w:lvl w:ilvl="3">
      <w:start w:val="1"/>
      <w:numFmt w:val="decimal"/>
      <w:lvlText w:val=" %4."/>
      <w:lvlJc w:val="left"/>
      <w:pPr>
        <w:ind w:left="2880" w:hanging="360"/>
      </w:pPr>
    </w:lvl>
    <w:lvl w:ilvl="4">
      <w:start w:val="1"/>
      <w:numFmt w:val="decimal"/>
      <w:lvlText w:val=" %4.%5"/>
      <w:lvlJc w:val="left"/>
      <w:pPr>
        <w:ind w:left="3600" w:hanging="360"/>
      </w:pPr>
    </w:lvl>
    <w:lvl w:ilvl="5">
      <w:start w:val="1"/>
      <w:numFmt w:val="decimal"/>
      <w:lvlText w:val=" %4.%5.%6 "/>
      <w:lvlJc w:val="left"/>
      <w:pPr>
        <w:ind w:left="4320" w:hanging="360"/>
      </w:pPr>
    </w:lvl>
    <w:lvl w:ilvl="6">
      <w:start w:val="1"/>
      <w:numFmt w:val="decimal"/>
      <w:lvlText w:val=" %4.%5.%6.%7 "/>
      <w:lvlJc w:val="left"/>
      <w:pPr>
        <w:ind w:left="5040" w:hanging="360"/>
      </w:pPr>
    </w:lvl>
    <w:lvl w:ilvl="7">
      <w:start w:val="1"/>
      <w:numFmt w:val="decimal"/>
      <w:lvlText w:val=" %4.%5.%6.%7.%8 "/>
      <w:lvlJc w:val="left"/>
      <w:pPr>
        <w:ind w:left="5760" w:hanging="360"/>
      </w:pPr>
    </w:lvl>
    <w:lvl w:ilvl="8">
      <w:start w:val="1"/>
      <w:numFmt w:val="decimal"/>
      <w:lvlText w:val=" %4.%5.%6.%7.%8.%9 "/>
      <w:lvlJc w:val="left"/>
      <w:pPr>
        <w:ind w:left="6480" w:hanging="360"/>
      </w:pPr>
    </w:lvl>
  </w:abstractNum>
  <w:abstractNum w:abstractNumId="75" w15:restartNumberingAfterBreak="0">
    <w:nsid w:val="02B0AE5F"/>
    <w:multiLevelType w:val="multilevel"/>
    <w:tmpl w:val="02B0AE5F"/>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76" w15:restartNumberingAfterBreak="0">
    <w:nsid w:val="037B2AB7"/>
    <w:multiLevelType w:val="multilevel"/>
    <w:tmpl w:val="B1B4C9A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77" w15:restartNumberingAfterBreak="0">
    <w:nsid w:val="04D88110"/>
    <w:multiLevelType w:val="multilevel"/>
    <w:tmpl w:val="04D88110"/>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78" w15:restartNumberingAfterBreak="0">
    <w:nsid w:val="05420473"/>
    <w:multiLevelType w:val="multilevel"/>
    <w:tmpl w:val="05420473"/>
    <w:lvl w:ilvl="0">
      <w:start w:val="1"/>
      <w:numFmt w:val="decimal"/>
      <w:lvlText w:val="%1."/>
      <w:lvlJc w:val="left"/>
      <w:pPr>
        <w:ind w:left="480"/>
      </w:pPr>
    </w:lvl>
    <w:lvl w:ilvl="1">
      <w:start w:val="1"/>
      <w:numFmt w:val="lowerLetter"/>
      <w:lvlText w:val="%2."/>
      <w:lvlJc w:val="left"/>
      <w:pPr>
        <w:ind w:leftChars="200" w:left="480" w:hanging="336"/>
      </w:pPr>
    </w:lvl>
    <w:lvl w:ilvl="2">
      <w:start w:val="1"/>
      <w:numFmt w:val="lowerRoman"/>
      <w:lvlText w:val="%3."/>
      <w:lvlJc w:val="left"/>
      <w:pPr>
        <w:ind w:leftChars="400" w:left="480" w:hanging="336"/>
      </w:pPr>
    </w:lvl>
    <w:lvl w:ilvl="3">
      <w:start w:val="1"/>
      <w:numFmt w:val="decimal"/>
      <w:lvlText w:val="%4."/>
      <w:lvlJc w:val="left"/>
      <w:pPr>
        <w:ind w:leftChars="600" w:left="480" w:firstLine="0"/>
      </w:pPr>
    </w:lvl>
    <w:lvl w:ilvl="4">
      <w:start w:val="1"/>
      <w:numFmt w:val="lowerLetter"/>
      <w:lvlText w:val="%5."/>
      <w:lvlJc w:val="left"/>
      <w:pPr>
        <w:ind w:leftChars="800" w:left="480" w:hanging="336"/>
      </w:pPr>
    </w:lvl>
    <w:lvl w:ilvl="5">
      <w:start w:val="1"/>
      <w:numFmt w:val="lowerRoman"/>
      <w:lvlText w:val="%6."/>
      <w:lvlJc w:val="left"/>
      <w:pPr>
        <w:ind w:leftChars="1000" w:left="480" w:hanging="336"/>
      </w:pPr>
    </w:lvl>
    <w:lvl w:ilvl="6">
      <w:start w:val="1"/>
      <w:numFmt w:val="decimal"/>
      <w:lvlText w:val="%7."/>
      <w:lvlJc w:val="left"/>
      <w:pPr>
        <w:ind w:leftChars="1200" w:left="480" w:firstLine="0"/>
      </w:pPr>
    </w:lvl>
    <w:lvl w:ilvl="7">
      <w:start w:val="1"/>
      <w:numFmt w:val="lowerLetter"/>
      <w:lvlText w:val="%8."/>
      <w:lvlJc w:val="left"/>
      <w:pPr>
        <w:ind w:leftChars="1400" w:left="480" w:hanging="336"/>
      </w:pPr>
    </w:lvl>
    <w:lvl w:ilvl="8">
      <w:start w:val="1"/>
      <w:numFmt w:val="lowerRoman"/>
      <w:lvlText w:val="%9."/>
      <w:lvlJc w:val="left"/>
      <w:pPr>
        <w:ind w:leftChars="1600" w:left="480" w:hanging="336"/>
      </w:pPr>
    </w:lvl>
  </w:abstractNum>
  <w:abstractNum w:abstractNumId="79" w15:restartNumberingAfterBreak="0">
    <w:nsid w:val="065DC729"/>
    <w:multiLevelType w:val="multilevel"/>
    <w:tmpl w:val="065DC729"/>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96" w:hanging="336"/>
      </w:pPr>
      <w:rPr>
        <w:rFonts w:ascii="Wingdings" w:hAnsi="Wingdings" w:cs="Wingdings" w:hint="default"/>
      </w:rPr>
    </w:lvl>
    <w:lvl w:ilvl="2">
      <w:start w:val="1"/>
      <w:numFmt w:val="bullet"/>
      <w:lvlText w:val=""/>
      <w:lvlJc w:val="left"/>
      <w:pPr>
        <w:ind w:left="1776" w:hanging="336"/>
      </w:pPr>
      <w:rPr>
        <w:rFonts w:ascii="Wingdings" w:hAnsi="Wingdings" w:cs="Wingdings" w:hint="default"/>
      </w:rPr>
    </w:lvl>
    <w:lvl w:ilvl="3">
      <w:start w:val="1"/>
      <w:numFmt w:val="bullet"/>
      <w:lvlText w:val=""/>
      <w:lvlJc w:val="left"/>
      <w:pPr>
        <w:ind w:left="2256" w:hanging="336"/>
      </w:pPr>
      <w:rPr>
        <w:rFonts w:ascii="Wingdings" w:hAnsi="Wingdings" w:cs="Wingdings" w:hint="default"/>
      </w:rPr>
    </w:lvl>
    <w:lvl w:ilvl="4">
      <w:start w:val="1"/>
      <w:numFmt w:val="bullet"/>
      <w:lvlText w:val="¡"/>
      <w:lvlJc w:val="left"/>
      <w:pPr>
        <w:ind w:left="2736" w:hanging="336"/>
      </w:pPr>
      <w:rPr>
        <w:rFonts w:ascii="Wingdings" w:hAnsi="Wingdings" w:cs="Wingdings" w:hint="default"/>
      </w:rPr>
    </w:lvl>
    <w:lvl w:ilvl="5">
      <w:start w:val="1"/>
      <w:numFmt w:val="bullet"/>
      <w:lvlText w:val=""/>
      <w:lvlJc w:val="left"/>
      <w:pPr>
        <w:ind w:left="3216" w:hanging="336"/>
      </w:pPr>
      <w:rPr>
        <w:rFonts w:ascii="Wingdings" w:hAnsi="Wingdings" w:cs="Wingdings" w:hint="default"/>
      </w:rPr>
    </w:lvl>
    <w:lvl w:ilvl="6">
      <w:start w:val="1"/>
      <w:numFmt w:val="bullet"/>
      <w:lvlText w:val=""/>
      <w:lvlJc w:val="left"/>
      <w:pPr>
        <w:ind w:left="3696" w:hanging="336"/>
      </w:pPr>
      <w:rPr>
        <w:rFonts w:ascii="Wingdings" w:hAnsi="Wingdings" w:cs="Wingdings" w:hint="default"/>
      </w:rPr>
    </w:lvl>
    <w:lvl w:ilvl="7">
      <w:start w:val="1"/>
      <w:numFmt w:val="bullet"/>
      <w:lvlText w:val="¡"/>
      <w:lvlJc w:val="left"/>
      <w:pPr>
        <w:ind w:left="4176" w:hanging="336"/>
      </w:pPr>
      <w:rPr>
        <w:rFonts w:ascii="Wingdings" w:hAnsi="Wingdings" w:cs="Wingdings" w:hint="default"/>
      </w:rPr>
    </w:lvl>
    <w:lvl w:ilvl="8">
      <w:start w:val="1"/>
      <w:numFmt w:val="bullet"/>
      <w:lvlText w:val=""/>
      <w:lvlJc w:val="left"/>
      <w:pPr>
        <w:ind w:left="4656" w:hanging="336"/>
      </w:pPr>
      <w:rPr>
        <w:rFonts w:ascii="Wingdings" w:hAnsi="Wingdings" w:cs="Wingdings" w:hint="default"/>
      </w:rPr>
    </w:lvl>
  </w:abstractNum>
  <w:abstractNum w:abstractNumId="80" w15:restartNumberingAfterBreak="0">
    <w:nsid w:val="06D1B717"/>
    <w:multiLevelType w:val="multilevel"/>
    <w:tmpl w:val="06D1B717"/>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81" w15:restartNumberingAfterBreak="0">
    <w:nsid w:val="07591683"/>
    <w:multiLevelType w:val="multilevel"/>
    <w:tmpl w:val="07591683"/>
    <w:lvl w:ilvl="0">
      <w:start w:val="1"/>
      <w:numFmt w:val="bullet"/>
      <w:lvlText w:val=""/>
      <w:lvlJc w:val="left"/>
      <w:pPr>
        <w:ind w:left="480"/>
      </w:pPr>
      <w:rPr>
        <w:rFonts w:ascii="Wingdings" w:hAnsi="Wingdings" w:cs="Wingdings" w:hint="default"/>
      </w:rPr>
    </w:lvl>
    <w:lvl w:ilvl="1">
      <w:start w:val="1"/>
      <w:numFmt w:val="bullet"/>
      <w:lvlText w:val="¡"/>
      <w:lvlJc w:val="left"/>
      <w:pPr>
        <w:ind w:leftChars="200" w:left="480" w:hanging="336"/>
      </w:pPr>
      <w:rPr>
        <w:rFonts w:ascii="Wingdings" w:hAnsi="Wingdings" w:cs="Wingdings" w:hint="default"/>
      </w:rPr>
    </w:lvl>
    <w:lvl w:ilvl="2">
      <w:start w:val="1"/>
      <w:numFmt w:val="bullet"/>
      <w:lvlText w:val=""/>
      <w:lvlJc w:val="left"/>
      <w:pPr>
        <w:ind w:leftChars="400" w:left="480" w:hanging="336"/>
      </w:pPr>
      <w:rPr>
        <w:rFonts w:ascii="Wingdings" w:hAnsi="Wingdings" w:cs="Wingdings" w:hint="default"/>
      </w:rPr>
    </w:lvl>
    <w:lvl w:ilvl="3">
      <w:start w:val="1"/>
      <w:numFmt w:val="bullet"/>
      <w:lvlText w:val=""/>
      <w:lvlJc w:val="left"/>
      <w:pPr>
        <w:ind w:leftChars="600" w:left="480" w:firstLine="0"/>
      </w:pPr>
      <w:rPr>
        <w:rFonts w:ascii="Wingdings" w:hAnsi="Wingdings" w:cs="Wingdings" w:hint="default"/>
      </w:rPr>
    </w:lvl>
    <w:lvl w:ilvl="4">
      <w:start w:val="1"/>
      <w:numFmt w:val="bullet"/>
      <w:lvlText w:val="¡"/>
      <w:lvlJc w:val="left"/>
      <w:pPr>
        <w:ind w:leftChars="800" w:left="480" w:hanging="336"/>
      </w:pPr>
      <w:rPr>
        <w:rFonts w:ascii="Wingdings" w:hAnsi="Wingdings" w:cs="Wingdings" w:hint="default"/>
      </w:rPr>
    </w:lvl>
    <w:lvl w:ilvl="5">
      <w:start w:val="1"/>
      <w:numFmt w:val="bullet"/>
      <w:lvlText w:val=""/>
      <w:lvlJc w:val="left"/>
      <w:pPr>
        <w:ind w:leftChars="1000" w:left="480" w:hanging="336"/>
      </w:pPr>
      <w:rPr>
        <w:rFonts w:ascii="Wingdings" w:hAnsi="Wingdings" w:cs="Wingdings" w:hint="default"/>
      </w:rPr>
    </w:lvl>
    <w:lvl w:ilvl="6">
      <w:start w:val="1"/>
      <w:numFmt w:val="bullet"/>
      <w:lvlText w:val=""/>
      <w:lvlJc w:val="left"/>
      <w:pPr>
        <w:ind w:leftChars="1200" w:left="480" w:firstLine="0"/>
      </w:pPr>
      <w:rPr>
        <w:rFonts w:ascii="Wingdings" w:hAnsi="Wingdings" w:cs="Wingdings" w:hint="default"/>
      </w:rPr>
    </w:lvl>
    <w:lvl w:ilvl="7">
      <w:start w:val="1"/>
      <w:numFmt w:val="bullet"/>
      <w:lvlText w:val="¡"/>
      <w:lvlJc w:val="left"/>
      <w:pPr>
        <w:ind w:leftChars="1400" w:left="480" w:hanging="336"/>
      </w:pPr>
      <w:rPr>
        <w:rFonts w:ascii="Wingdings" w:hAnsi="Wingdings" w:cs="Wingdings" w:hint="default"/>
      </w:rPr>
    </w:lvl>
    <w:lvl w:ilvl="8">
      <w:start w:val="1"/>
      <w:numFmt w:val="bullet"/>
      <w:lvlText w:val=""/>
      <w:lvlJc w:val="left"/>
      <w:pPr>
        <w:ind w:leftChars="1600" w:left="480" w:hanging="336"/>
      </w:pPr>
      <w:rPr>
        <w:rFonts w:ascii="Wingdings" w:hAnsi="Wingdings" w:cs="Wingdings" w:hint="default"/>
      </w:rPr>
    </w:lvl>
  </w:abstractNum>
  <w:abstractNum w:abstractNumId="82" w15:restartNumberingAfterBreak="0">
    <w:nsid w:val="07EED0B1"/>
    <w:multiLevelType w:val="multilevel"/>
    <w:tmpl w:val="07EED0B1"/>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83" w15:restartNumberingAfterBreak="0">
    <w:nsid w:val="0815E6A5"/>
    <w:multiLevelType w:val="multilevel"/>
    <w:tmpl w:val="0815E6A5"/>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84" w15:restartNumberingAfterBreak="0">
    <w:nsid w:val="099E312E"/>
    <w:multiLevelType w:val="multilevel"/>
    <w:tmpl w:val="D94CD81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85" w15:restartNumberingAfterBreak="0">
    <w:nsid w:val="09E48B03"/>
    <w:multiLevelType w:val="multilevel"/>
    <w:tmpl w:val="09E48B03"/>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96" w:hanging="336"/>
      </w:pPr>
      <w:rPr>
        <w:rFonts w:ascii="Wingdings" w:hAnsi="Wingdings" w:cs="Wingdings" w:hint="default"/>
      </w:rPr>
    </w:lvl>
    <w:lvl w:ilvl="2">
      <w:start w:val="1"/>
      <w:numFmt w:val="bullet"/>
      <w:lvlText w:val=""/>
      <w:lvlJc w:val="left"/>
      <w:pPr>
        <w:ind w:left="1776" w:hanging="336"/>
      </w:pPr>
      <w:rPr>
        <w:rFonts w:ascii="Wingdings" w:hAnsi="Wingdings" w:cs="Wingdings" w:hint="default"/>
      </w:rPr>
    </w:lvl>
    <w:lvl w:ilvl="3">
      <w:start w:val="1"/>
      <w:numFmt w:val="bullet"/>
      <w:lvlText w:val=""/>
      <w:lvlJc w:val="left"/>
      <w:pPr>
        <w:ind w:left="2256" w:hanging="336"/>
      </w:pPr>
      <w:rPr>
        <w:rFonts w:ascii="Wingdings" w:hAnsi="Wingdings" w:cs="Wingdings" w:hint="default"/>
      </w:rPr>
    </w:lvl>
    <w:lvl w:ilvl="4">
      <w:start w:val="1"/>
      <w:numFmt w:val="bullet"/>
      <w:lvlText w:val="¡"/>
      <w:lvlJc w:val="left"/>
      <w:pPr>
        <w:ind w:left="2736" w:hanging="336"/>
      </w:pPr>
      <w:rPr>
        <w:rFonts w:ascii="Wingdings" w:hAnsi="Wingdings" w:cs="Wingdings" w:hint="default"/>
      </w:rPr>
    </w:lvl>
    <w:lvl w:ilvl="5">
      <w:start w:val="1"/>
      <w:numFmt w:val="bullet"/>
      <w:lvlText w:val=""/>
      <w:lvlJc w:val="left"/>
      <w:pPr>
        <w:ind w:left="3216" w:hanging="336"/>
      </w:pPr>
      <w:rPr>
        <w:rFonts w:ascii="Wingdings" w:hAnsi="Wingdings" w:cs="Wingdings" w:hint="default"/>
      </w:rPr>
    </w:lvl>
    <w:lvl w:ilvl="6">
      <w:start w:val="1"/>
      <w:numFmt w:val="bullet"/>
      <w:lvlText w:val=""/>
      <w:lvlJc w:val="left"/>
      <w:pPr>
        <w:ind w:left="3696" w:hanging="336"/>
      </w:pPr>
      <w:rPr>
        <w:rFonts w:ascii="Wingdings" w:hAnsi="Wingdings" w:cs="Wingdings" w:hint="default"/>
      </w:rPr>
    </w:lvl>
    <w:lvl w:ilvl="7">
      <w:start w:val="1"/>
      <w:numFmt w:val="bullet"/>
      <w:lvlText w:val="¡"/>
      <w:lvlJc w:val="left"/>
      <w:pPr>
        <w:ind w:left="4176" w:hanging="336"/>
      </w:pPr>
      <w:rPr>
        <w:rFonts w:ascii="Wingdings" w:hAnsi="Wingdings" w:cs="Wingdings" w:hint="default"/>
      </w:rPr>
    </w:lvl>
    <w:lvl w:ilvl="8">
      <w:start w:val="1"/>
      <w:numFmt w:val="bullet"/>
      <w:lvlText w:val=""/>
      <w:lvlJc w:val="left"/>
      <w:pPr>
        <w:ind w:left="4656" w:hanging="336"/>
      </w:pPr>
      <w:rPr>
        <w:rFonts w:ascii="Wingdings" w:hAnsi="Wingdings" w:cs="Wingdings" w:hint="default"/>
      </w:rPr>
    </w:lvl>
  </w:abstractNum>
  <w:abstractNum w:abstractNumId="86" w15:restartNumberingAfterBreak="0">
    <w:nsid w:val="0CE56C2A"/>
    <w:multiLevelType w:val="multilevel"/>
    <w:tmpl w:val="99782C6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87" w15:restartNumberingAfterBreak="0">
    <w:nsid w:val="0EF75DFE"/>
    <w:multiLevelType w:val="multilevel"/>
    <w:tmpl w:val="0EF75DFE"/>
    <w:lvl w:ilvl="0">
      <w:start w:val="11"/>
      <w:numFmt w:val="decimal"/>
      <w:lvlText w:val="%1."/>
      <w:lvlJc w:val="left"/>
      <w:pPr>
        <w:ind w:left="480"/>
      </w:pPr>
    </w:lvl>
    <w:lvl w:ilvl="1">
      <w:start w:val="1"/>
      <w:numFmt w:val="lowerLetter"/>
      <w:lvlText w:val="%2."/>
      <w:lvlJc w:val="left"/>
      <w:pPr>
        <w:ind w:leftChars="200" w:left="480" w:hanging="336"/>
      </w:pPr>
    </w:lvl>
    <w:lvl w:ilvl="2">
      <w:start w:val="1"/>
      <w:numFmt w:val="lowerRoman"/>
      <w:lvlText w:val="%3."/>
      <w:lvlJc w:val="left"/>
      <w:pPr>
        <w:ind w:leftChars="400" w:left="480" w:hanging="336"/>
      </w:pPr>
    </w:lvl>
    <w:lvl w:ilvl="3">
      <w:start w:val="1"/>
      <w:numFmt w:val="decimal"/>
      <w:lvlText w:val="%4."/>
      <w:lvlJc w:val="left"/>
      <w:pPr>
        <w:ind w:leftChars="600" w:left="480" w:firstLine="0"/>
      </w:pPr>
    </w:lvl>
    <w:lvl w:ilvl="4">
      <w:start w:val="1"/>
      <w:numFmt w:val="lowerLetter"/>
      <w:lvlText w:val="%5."/>
      <w:lvlJc w:val="left"/>
      <w:pPr>
        <w:ind w:leftChars="800" w:left="480" w:hanging="336"/>
      </w:pPr>
    </w:lvl>
    <w:lvl w:ilvl="5">
      <w:start w:val="1"/>
      <w:numFmt w:val="lowerRoman"/>
      <w:lvlText w:val="%6."/>
      <w:lvlJc w:val="left"/>
      <w:pPr>
        <w:ind w:leftChars="1000" w:left="480" w:hanging="336"/>
      </w:pPr>
    </w:lvl>
    <w:lvl w:ilvl="6">
      <w:start w:val="1"/>
      <w:numFmt w:val="decimal"/>
      <w:lvlText w:val="%7."/>
      <w:lvlJc w:val="left"/>
      <w:pPr>
        <w:ind w:leftChars="1200" w:left="480" w:firstLine="0"/>
      </w:pPr>
    </w:lvl>
    <w:lvl w:ilvl="7">
      <w:start w:val="1"/>
      <w:numFmt w:val="lowerLetter"/>
      <w:lvlText w:val="%8."/>
      <w:lvlJc w:val="left"/>
      <w:pPr>
        <w:ind w:leftChars="1400" w:left="480" w:hanging="336"/>
      </w:pPr>
    </w:lvl>
    <w:lvl w:ilvl="8">
      <w:start w:val="1"/>
      <w:numFmt w:val="lowerRoman"/>
      <w:lvlText w:val="%9."/>
      <w:lvlJc w:val="left"/>
      <w:pPr>
        <w:ind w:leftChars="1600" w:left="480" w:hanging="336"/>
      </w:pPr>
    </w:lvl>
  </w:abstractNum>
  <w:abstractNum w:abstractNumId="88" w15:restartNumberingAfterBreak="0">
    <w:nsid w:val="0F062719"/>
    <w:multiLevelType w:val="multilevel"/>
    <w:tmpl w:val="0F062719"/>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89" w15:restartNumberingAfterBreak="0">
    <w:nsid w:val="1165C28E"/>
    <w:multiLevelType w:val="multilevel"/>
    <w:tmpl w:val="1165C28E"/>
    <w:lvl w:ilvl="0">
      <w:start w:val="1"/>
      <w:numFmt w:val="decimal"/>
      <w:lvlText w:val="%1."/>
      <w:lvlJc w:val="left"/>
      <w:pPr>
        <w:ind w:left="480"/>
      </w:pPr>
    </w:lvl>
    <w:lvl w:ilvl="1">
      <w:start w:val="1"/>
      <w:numFmt w:val="lowerLetter"/>
      <w:lvlText w:val="%2."/>
      <w:lvlJc w:val="left"/>
      <w:pPr>
        <w:ind w:leftChars="200" w:left="480" w:hanging="336"/>
      </w:pPr>
    </w:lvl>
    <w:lvl w:ilvl="2">
      <w:start w:val="1"/>
      <w:numFmt w:val="lowerRoman"/>
      <w:lvlText w:val="%3."/>
      <w:lvlJc w:val="left"/>
      <w:pPr>
        <w:ind w:leftChars="400" w:left="480" w:hanging="336"/>
      </w:pPr>
    </w:lvl>
    <w:lvl w:ilvl="3">
      <w:start w:val="1"/>
      <w:numFmt w:val="decimal"/>
      <w:lvlText w:val="%4."/>
      <w:lvlJc w:val="left"/>
      <w:pPr>
        <w:ind w:leftChars="600" w:left="480" w:firstLine="0"/>
      </w:pPr>
    </w:lvl>
    <w:lvl w:ilvl="4">
      <w:start w:val="1"/>
      <w:numFmt w:val="lowerLetter"/>
      <w:lvlText w:val="%5."/>
      <w:lvlJc w:val="left"/>
      <w:pPr>
        <w:ind w:leftChars="800" w:left="480" w:hanging="336"/>
      </w:pPr>
    </w:lvl>
    <w:lvl w:ilvl="5">
      <w:start w:val="1"/>
      <w:numFmt w:val="lowerRoman"/>
      <w:lvlText w:val="%6."/>
      <w:lvlJc w:val="left"/>
      <w:pPr>
        <w:ind w:leftChars="1000" w:left="480" w:hanging="336"/>
      </w:pPr>
    </w:lvl>
    <w:lvl w:ilvl="6">
      <w:start w:val="1"/>
      <w:numFmt w:val="decimal"/>
      <w:lvlText w:val="%7."/>
      <w:lvlJc w:val="left"/>
      <w:pPr>
        <w:ind w:leftChars="1200" w:left="480" w:firstLine="0"/>
      </w:pPr>
    </w:lvl>
    <w:lvl w:ilvl="7">
      <w:start w:val="1"/>
      <w:numFmt w:val="lowerLetter"/>
      <w:lvlText w:val="%8."/>
      <w:lvlJc w:val="left"/>
      <w:pPr>
        <w:ind w:leftChars="1400" w:left="480" w:hanging="336"/>
      </w:pPr>
    </w:lvl>
    <w:lvl w:ilvl="8">
      <w:start w:val="1"/>
      <w:numFmt w:val="lowerRoman"/>
      <w:lvlText w:val="%9."/>
      <w:lvlJc w:val="left"/>
      <w:pPr>
        <w:ind w:leftChars="1600" w:left="480" w:hanging="336"/>
      </w:pPr>
    </w:lvl>
  </w:abstractNum>
  <w:abstractNum w:abstractNumId="90" w15:restartNumberingAfterBreak="0">
    <w:nsid w:val="1206702E"/>
    <w:multiLevelType w:val="multilevel"/>
    <w:tmpl w:val="1206702E"/>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91" w15:restartNumberingAfterBreak="0">
    <w:nsid w:val="1333BAC2"/>
    <w:multiLevelType w:val="multilevel"/>
    <w:tmpl w:val="1333BAC2"/>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92" w15:restartNumberingAfterBreak="0">
    <w:nsid w:val="14930AD3"/>
    <w:multiLevelType w:val="multilevel"/>
    <w:tmpl w:val="C8E240B6"/>
    <w:lvl w:ilvl="0">
      <w:start w:val="1"/>
      <w:numFmt w:val="chineseCounting"/>
      <w:lvlText w:val="第%1章"/>
      <w:lvlJc w:val="left"/>
      <w:pPr>
        <w:ind w:left="720" w:hanging="360"/>
      </w:pPr>
      <w:rPr>
        <w:rFonts w:ascii="华文黑体 - Kelvin" w:hAnsi="华文黑体 - Kelvin" w:hint="default"/>
      </w:rPr>
    </w:lvl>
    <w:lvl w:ilvl="1">
      <w:start w:val="1"/>
      <w:numFmt w:val="chineseCounting"/>
      <w:lvlText w:val="%2、"/>
      <w:lvlJc w:val="left"/>
      <w:pPr>
        <w:ind w:left="1440" w:hanging="360"/>
      </w:pPr>
      <w:rPr>
        <w:rFonts w:ascii="华文黑体 - Kelvin" w:hAnsi="华文黑体 - Kelvin" w:hint="default"/>
      </w:rPr>
    </w:lvl>
    <w:lvl w:ilvl="2">
      <w:start w:val="1"/>
      <w:numFmt w:val="chineseCounting"/>
      <w:lvlText w:val="（%3）"/>
      <w:lvlJc w:val="left"/>
      <w:pPr>
        <w:ind w:left="2062" w:hanging="360"/>
      </w:pPr>
      <w:rPr>
        <w:rFonts w:ascii="华文黑体 - Kelvin" w:hAnsi="华文黑体 - Kelvin" w:hint="default"/>
      </w:rPr>
    </w:lvl>
    <w:lvl w:ilvl="3">
      <w:start w:val="1"/>
      <w:numFmt w:val="decimal"/>
      <w:lvlText w:val=" %4."/>
      <w:lvlJc w:val="left"/>
      <w:pPr>
        <w:ind w:left="2880" w:hanging="360"/>
      </w:pPr>
    </w:lvl>
    <w:lvl w:ilvl="4">
      <w:start w:val="1"/>
      <w:numFmt w:val="decimal"/>
      <w:lvlText w:val=" %4.%5"/>
      <w:lvlJc w:val="left"/>
      <w:pPr>
        <w:ind w:left="3600" w:hanging="360"/>
      </w:pPr>
    </w:lvl>
    <w:lvl w:ilvl="5">
      <w:start w:val="1"/>
      <w:numFmt w:val="decimal"/>
      <w:lvlText w:val=" %4.%5.%6 "/>
      <w:lvlJc w:val="left"/>
      <w:pPr>
        <w:ind w:left="4320" w:hanging="360"/>
      </w:pPr>
    </w:lvl>
    <w:lvl w:ilvl="6">
      <w:start w:val="1"/>
      <w:numFmt w:val="decimal"/>
      <w:lvlText w:val=" %4.%5.%6.%7 "/>
      <w:lvlJc w:val="left"/>
      <w:pPr>
        <w:ind w:left="5040" w:hanging="360"/>
      </w:pPr>
    </w:lvl>
    <w:lvl w:ilvl="7">
      <w:start w:val="1"/>
      <w:numFmt w:val="decimal"/>
      <w:lvlText w:val=" %4.%5.%6.%7.%8 "/>
      <w:lvlJc w:val="left"/>
      <w:pPr>
        <w:ind w:left="5760" w:hanging="360"/>
      </w:pPr>
    </w:lvl>
    <w:lvl w:ilvl="8">
      <w:start w:val="1"/>
      <w:numFmt w:val="decimal"/>
      <w:lvlText w:val=" %4.%5.%6.%7.%8.%9 "/>
      <w:lvlJc w:val="left"/>
      <w:pPr>
        <w:ind w:left="6480" w:hanging="360"/>
      </w:pPr>
    </w:lvl>
  </w:abstractNum>
  <w:abstractNum w:abstractNumId="93" w15:restartNumberingAfterBreak="0">
    <w:nsid w:val="14A8993F"/>
    <w:multiLevelType w:val="multilevel"/>
    <w:tmpl w:val="14A8993F"/>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94" w15:restartNumberingAfterBreak="0">
    <w:nsid w:val="1551A4E5"/>
    <w:multiLevelType w:val="multilevel"/>
    <w:tmpl w:val="1551A4E5"/>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95" w15:restartNumberingAfterBreak="0">
    <w:nsid w:val="15B4C2BE"/>
    <w:multiLevelType w:val="multilevel"/>
    <w:tmpl w:val="15B4C2BE"/>
    <w:lvl w:ilvl="0">
      <w:start w:val="4"/>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96" w15:restartNumberingAfterBreak="0">
    <w:nsid w:val="15EE6E9B"/>
    <w:multiLevelType w:val="multilevel"/>
    <w:tmpl w:val="D9BCB87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97" w15:restartNumberingAfterBreak="0">
    <w:nsid w:val="18185BCF"/>
    <w:multiLevelType w:val="multilevel"/>
    <w:tmpl w:val="18185BCF"/>
    <w:lvl w:ilvl="0">
      <w:start w:val="1"/>
      <w:numFmt w:val="bullet"/>
      <w:lvlText w:val=""/>
      <w:lvlJc w:val="left"/>
      <w:pPr>
        <w:ind w:left="480"/>
      </w:pPr>
      <w:rPr>
        <w:rFonts w:ascii="Wingdings" w:hAnsi="Wingdings" w:cs="Wingdings" w:hint="default"/>
      </w:rPr>
    </w:lvl>
    <w:lvl w:ilvl="1">
      <w:start w:val="1"/>
      <w:numFmt w:val="bullet"/>
      <w:lvlText w:val="¡"/>
      <w:lvlJc w:val="left"/>
      <w:pPr>
        <w:ind w:leftChars="200" w:left="480" w:hanging="336"/>
      </w:pPr>
      <w:rPr>
        <w:rFonts w:ascii="Wingdings" w:hAnsi="Wingdings" w:cs="Wingdings" w:hint="default"/>
      </w:rPr>
    </w:lvl>
    <w:lvl w:ilvl="2">
      <w:start w:val="1"/>
      <w:numFmt w:val="bullet"/>
      <w:lvlText w:val=""/>
      <w:lvlJc w:val="left"/>
      <w:pPr>
        <w:ind w:leftChars="400" w:left="480" w:hanging="336"/>
      </w:pPr>
      <w:rPr>
        <w:rFonts w:ascii="Wingdings" w:hAnsi="Wingdings" w:cs="Wingdings" w:hint="default"/>
      </w:rPr>
    </w:lvl>
    <w:lvl w:ilvl="3">
      <w:start w:val="1"/>
      <w:numFmt w:val="bullet"/>
      <w:lvlText w:val=""/>
      <w:lvlJc w:val="left"/>
      <w:pPr>
        <w:ind w:leftChars="600" w:left="480" w:firstLine="0"/>
      </w:pPr>
      <w:rPr>
        <w:rFonts w:ascii="Wingdings" w:hAnsi="Wingdings" w:cs="Wingdings" w:hint="default"/>
      </w:rPr>
    </w:lvl>
    <w:lvl w:ilvl="4">
      <w:start w:val="1"/>
      <w:numFmt w:val="bullet"/>
      <w:lvlText w:val="¡"/>
      <w:lvlJc w:val="left"/>
      <w:pPr>
        <w:ind w:leftChars="800" w:left="480" w:hanging="336"/>
      </w:pPr>
      <w:rPr>
        <w:rFonts w:ascii="Wingdings" w:hAnsi="Wingdings" w:cs="Wingdings" w:hint="default"/>
      </w:rPr>
    </w:lvl>
    <w:lvl w:ilvl="5">
      <w:start w:val="1"/>
      <w:numFmt w:val="bullet"/>
      <w:lvlText w:val=""/>
      <w:lvlJc w:val="left"/>
      <w:pPr>
        <w:ind w:leftChars="1000" w:left="480" w:hanging="336"/>
      </w:pPr>
      <w:rPr>
        <w:rFonts w:ascii="Wingdings" w:hAnsi="Wingdings" w:cs="Wingdings" w:hint="default"/>
      </w:rPr>
    </w:lvl>
    <w:lvl w:ilvl="6">
      <w:start w:val="1"/>
      <w:numFmt w:val="bullet"/>
      <w:lvlText w:val=""/>
      <w:lvlJc w:val="left"/>
      <w:pPr>
        <w:ind w:leftChars="1200" w:left="480" w:firstLine="0"/>
      </w:pPr>
      <w:rPr>
        <w:rFonts w:ascii="Wingdings" w:hAnsi="Wingdings" w:cs="Wingdings" w:hint="default"/>
      </w:rPr>
    </w:lvl>
    <w:lvl w:ilvl="7">
      <w:start w:val="1"/>
      <w:numFmt w:val="bullet"/>
      <w:lvlText w:val="¡"/>
      <w:lvlJc w:val="left"/>
      <w:pPr>
        <w:ind w:leftChars="1400" w:left="480" w:hanging="336"/>
      </w:pPr>
      <w:rPr>
        <w:rFonts w:ascii="Wingdings" w:hAnsi="Wingdings" w:cs="Wingdings" w:hint="default"/>
      </w:rPr>
    </w:lvl>
    <w:lvl w:ilvl="8">
      <w:start w:val="1"/>
      <w:numFmt w:val="bullet"/>
      <w:lvlText w:val=""/>
      <w:lvlJc w:val="left"/>
      <w:pPr>
        <w:ind w:leftChars="1600" w:left="480" w:hanging="336"/>
      </w:pPr>
      <w:rPr>
        <w:rFonts w:ascii="Wingdings" w:hAnsi="Wingdings" w:cs="Wingdings" w:hint="default"/>
      </w:rPr>
    </w:lvl>
  </w:abstractNum>
  <w:abstractNum w:abstractNumId="98" w15:restartNumberingAfterBreak="0">
    <w:nsid w:val="184458A5"/>
    <w:multiLevelType w:val="multilevel"/>
    <w:tmpl w:val="184458A5"/>
    <w:lvl w:ilvl="0">
      <w:start w:val="1"/>
      <w:numFmt w:val="decimal"/>
      <w:lvlText w:val="%1."/>
      <w:lvlJc w:val="left"/>
      <w:pPr>
        <w:ind w:left="480"/>
      </w:pPr>
    </w:lvl>
    <w:lvl w:ilvl="1">
      <w:start w:val="1"/>
      <w:numFmt w:val="lowerLetter"/>
      <w:lvlText w:val="%2."/>
      <w:lvlJc w:val="left"/>
      <w:pPr>
        <w:ind w:leftChars="200" w:left="480" w:hanging="336"/>
      </w:pPr>
    </w:lvl>
    <w:lvl w:ilvl="2">
      <w:start w:val="1"/>
      <w:numFmt w:val="lowerRoman"/>
      <w:lvlText w:val="%3."/>
      <w:lvlJc w:val="left"/>
      <w:pPr>
        <w:ind w:leftChars="400" w:left="480" w:hanging="336"/>
      </w:pPr>
    </w:lvl>
    <w:lvl w:ilvl="3">
      <w:start w:val="1"/>
      <w:numFmt w:val="decimal"/>
      <w:lvlText w:val="%4."/>
      <w:lvlJc w:val="left"/>
      <w:pPr>
        <w:ind w:leftChars="600" w:left="480" w:firstLine="0"/>
      </w:pPr>
    </w:lvl>
    <w:lvl w:ilvl="4">
      <w:start w:val="1"/>
      <w:numFmt w:val="lowerLetter"/>
      <w:lvlText w:val="%5."/>
      <w:lvlJc w:val="left"/>
      <w:pPr>
        <w:ind w:leftChars="800" w:left="480" w:hanging="336"/>
      </w:pPr>
    </w:lvl>
    <w:lvl w:ilvl="5">
      <w:start w:val="1"/>
      <w:numFmt w:val="lowerRoman"/>
      <w:lvlText w:val="%6."/>
      <w:lvlJc w:val="left"/>
      <w:pPr>
        <w:ind w:leftChars="1000" w:left="480" w:hanging="336"/>
      </w:pPr>
    </w:lvl>
    <w:lvl w:ilvl="6">
      <w:start w:val="1"/>
      <w:numFmt w:val="decimal"/>
      <w:lvlText w:val="%7."/>
      <w:lvlJc w:val="left"/>
      <w:pPr>
        <w:ind w:leftChars="1200" w:left="480" w:firstLine="0"/>
      </w:pPr>
    </w:lvl>
    <w:lvl w:ilvl="7">
      <w:start w:val="1"/>
      <w:numFmt w:val="lowerLetter"/>
      <w:lvlText w:val="%8."/>
      <w:lvlJc w:val="left"/>
      <w:pPr>
        <w:ind w:leftChars="1400" w:left="480" w:hanging="336"/>
      </w:pPr>
    </w:lvl>
    <w:lvl w:ilvl="8">
      <w:start w:val="1"/>
      <w:numFmt w:val="lowerRoman"/>
      <w:lvlText w:val="%9."/>
      <w:lvlJc w:val="left"/>
      <w:pPr>
        <w:ind w:leftChars="1600" w:left="480" w:hanging="336"/>
      </w:pPr>
    </w:lvl>
  </w:abstractNum>
  <w:abstractNum w:abstractNumId="99" w15:restartNumberingAfterBreak="0">
    <w:nsid w:val="1857B7DF"/>
    <w:multiLevelType w:val="multilevel"/>
    <w:tmpl w:val="1857B7DF"/>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96" w:hanging="336"/>
      </w:pPr>
      <w:rPr>
        <w:rFonts w:ascii="Wingdings" w:hAnsi="Wingdings" w:cs="Wingdings" w:hint="default"/>
      </w:rPr>
    </w:lvl>
    <w:lvl w:ilvl="2">
      <w:start w:val="1"/>
      <w:numFmt w:val="bullet"/>
      <w:lvlText w:val=""/>
      <w:lvlJc w:val="left"/>
      <w:pPr>
        <w:ind w:left="1776" w:hanging="336"/>
      </w:pPr>
      <w:rPr>
        <w:rFonts w:ascii="Wingdings" w:hAnsi="Wingdings" w:cs="Wingdings" w:hint="default"/>
      </w:rPr>
    </w:lvl>
    <w:lvl w:ilvl="3">
      <w:start w:val="1"/>
      <w:numFmt w:val="bullet"/>
      <w:lvlText w:val=""/>
      <w:lvlJc w:val="left"/>
      <w:pPr>
        <w:ind w:left="2256" w:hanging="336"/>
      </w:pPr>
      <w:rPr>
        <w:rFonts w:ascii="Wingdings" w:hAnsi="Wingdings" w:cs="Wingdings" w:hint="default"/>
      </w:rPr>
    </w:lvl>
    <w:lvl w:ilvl="4">
      <w:start w:val="1"/>
      <w:numFmt w:val="bullet"/>
      <w:lvlText w:val="¡"/>
      <w:lvlJc w:val="left"/>
      <w:pPr>
        <w:ind w:left="2736" w:hanging="336"/>
      </w:pPr>
      <w:rPr>
        <w:rFonts w:ascii="Wingdings" w:hAnsi="Wingdings" w:cs="Wingdings" w:hint="default"/>
      </w:rPr>
    </w:lvl>
    <w:lvl w:ilvl="5">
      <w:start w:val="1"/>
      <w:numFmt w:val="bullet"/>
      <w:lvlText w:val=""/>
      <w:lvlJc w:val="left"/>
      <w:pPr>
        <w:ind w:left="3216" w:hanging="336"/>
      </w:pPr>
      <w:rPr>
        <w:rFonts w:ascii="Wingdings" w:hAnsi="Wingdings" w:cs="Wingdings" w:hint="default"/>
      </w:rPr>
    </w:lvl>
    <w:lvl w:ilvl="6">
      <w:start w:val="1"/>
      <w:numFmt w:val="bullet"/>
      <w:lvlText w:val=""/>
      <w:lvlJc w:val="left"/>
      <w:pPr>
        <w:ind w:left="3696" w:hanging="336"/>
      </w:pPr>
      <w:rPr>
        <w:rFonts w:ascii="Wingdings" w:hAnsi="Wingdings" w:cs="Wingdings" w:hint="default"/>
      </w:rPr>
    </w:lvl>
    <w:lvl w:ilvl="7">
      <w:start w:val="1"/>
      <w:numFmt w:val="bullet"/>
      <w:lvlText w:val="¡"/>
      <w:lvlJc w:val="left"/>
      <w:pPr>
        <w:ind w:left="4176" w:hanging="336"/>
      </w:pPr>
      <w:rPr>
        <w:rFonts w:ascii="Wingdings" w:hAnsi="Wingdings" w:cs="Wingdings" w:hint="default"/>
      </w:rPr>
    </w:lvl>
    <w:lvl w:ilvl="8">
      <w:start w:val="1"/>
      <w:numFmt w:val="bullet"/>
      <w:lvlText w:val=""/>
      <w:lvlJc w:val="left"/>
      <w:pPr>
        <w:ind w:left="4656" w:hanging="336"/>
      </w:pPr>
      <w:rPr>
        <w:rFonts w:ascii="Wingdings" w:hAnsi="Wingdings" w:cs="Wingdings" w:hint="default"/>
      </w:rPr>
    </w:lvl>
  </w:abstractNum>
  <w:abstractNum w:abstractNumId="100" w15:restartNumberingAfterBreak="0">
    <w:nsid w:val="19430DB4"/>
    <w:multiLevelType w:val="multilevel"/>
    <w:tmpl w:val="19430DB4"/>
    <w:lvl w:ilvl="0">
      <w:start w:val="6"/>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101" w15:restartNumberingAfterBreak="0">
    <w:nsid w:val="1C5FDFB0"/>
    <w:multiLevelType w:val="multilevel"/>
    <w:tmpl w:val="1C5FDFB0"/>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02" w15:restartNumberingAfterBreak="0">
    <w:nsid w:val="220EA74A"/>
    <w:multiLevelType w:val="multilevel"/>
    <w:tmpl w:val="220EA74A"/>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103" w15:restartNumberingAfterBreak="0">
    <w:nsid w:val="27681094"/>
    <w:multiLevelType w:val="multilevel"/>
    <w:tmpl w:val="27681094"/>
    <w:lvl w:ilvl="0">
      <w:start w:val="1"/>
      <w:numFmt w:val="bullet"/>
      <w:lvlText w:val=""/>
      <w:lvlJc w:val="left"/>
      <w:pPr>
        <w:ind w:left="1112" w:hanging="336"/>
      </w:pPr>
      <w:rPr>
        <w:rFonts w:ascii="Wingdings" w:hAnsi="Wingdings" w:cs="Wingdings" w:hint="default"/>
      </w:rPr>
    </w:lvl>
    <w:lvl w:ilvl="1">
      <w:start w:val="1"/>
      <w:numFmt w:val="bullet"/>
      <w:lvlText w:val="¡"/>
      <w:lvlJc w:val="left"/>
      <w:pPr>
        <w:ind w:left="1552" w:hanging="336"/>
      </w:pPr>
      <w:rPr>
        <w:rFonts w:ascii="Wingdings" w:hAnsi="Wingdings" w:cs="Wingdings" w:hint="default"/>
      </w:rPr>
    </w:lvl>
    <w:lvl w:ilvl="2">
      <w:start w:val="1"/>
      <w:numFmt w:val="bullet"/>
      <w:lvlText w:val=""/>
      <w:lvlJc w:val="left"/>
      <w:pPr>
        <w:ind w:left="1992" w:hanging="336"/>
      </w:pPr>
      <w:rPr>
        <w:rFonts w:ascii="Wingdings" w:hAnsi="Wingdings" w:cs="Wingdings" w:hint="default"/>
      </w:rPr>
    </w:lvl>
    <w:lvl w:ilvl="3">
      <w:start w:val="1"/>
      <w:numFmt w:val="bullet"/>
      <w:lvlText w:val=""/>
      <w:lvlJc w:val="left"/>
      <w:pPr>
        <w:ind w:left="2432" w:hanging="336"/>
      </w:pPr>
      <w:rPr>
        <w:rFonts w:ascii="Wingdings" w:hAnsi="Wingdings" w:cs="Wingdings" w:hint="default"/>
      </w:rPr>
    </w:lvl>
    <w:lvl w:ilvl="4">
      <w:start w:val="1"/>
      <w:numFmt w:val="bullet"/>
      <w:lvlText w:val="¡"/>
      <w:lvlJc w:val="left"/>
      <w:pPr>
        <w:ind w:left="2872" w:hanging="336"/>
      </w:pPr>
      <w:rPr>
        <w:rFonts w:ascii="Wingdings" w:hAnsi="Wingdings" w:cs="Wingdings" w:hint="default"/>
      </w:rPr>
    </w:lvl>
    <w:lvl w:ilvl="5">
      <w:start w:val="1"/>
      <w:numFmt w:val="bullet"/>
      <w:lvlText w:val=""/>
      <w:lvlJc w:val="left"/>
      <w:pPr>
        <w:ind w:left="3312" w:hanging="336"/>
      </w:pPr>
      <w:rPr>
        <w:rFonts w:ascii="Wingdings" w:hAnsi="Wingdings" w:cs="Wingdings" w:hint="default"/>
      </w:rPr>
    </w:lvl>
    <w:lvl w:ilvl="6">
      <w:start w:val="1"/>
      <w:numFmt w:val="bullet"/>
      <w:lvlText w:val=""/>
      <w:lvlJc w:val="left"/>
      <w:pPr>
        <w:ind w:left="3752" w:hanging="336"/>
      </w:pPr>
      <w:rPr>
        <w:rFonts w:ascii="Wingdings" w:hAnsi="Wingdings" w:cs="Wingdings" w:hint="default"/>
      </w:rPr>
    </w:lvl>
    <w:lvl w:ilvl="7">
      <w:start w:val="1"/>
      <w:numFmt w:val="bullet"/>
      <w:lvlText w:val="¡"/>
      <w:lvlJc w:val="left"/>
      <w:pPr>
        <w:ind w:left="4192" w:hanging="336"/>
      </w:pPr>
      <w:rPr>
        <w:rFonts w:ascii="Wingdings" w:hAnsi="Wingdings" w:cs="Wingdings" w:hint="default"/>
      </w:rPr>
    </w:lvl>
    <w:lvl w:ilvl="8">
      <w:start w:val="1"/>
      <w:numFmt w:val="bullet"/>
      <w:lvlText w:val=""/>
      <w:lvlJc w:val="left"/>
      <w:pPr>
        <w:ind w:left="4632" w:hanging="336"/>
      </w:pPr>
      <w:rPr>
        <w:rFonts w:ascii="Wingdings" w:hAnsi="Wingdings" w:cs="Wingdings" w:hint="default"/>
      </w:rPr>
    </w:lvl>
  </w:abstractNum>
  <w:abstractNum w:abstractNumId="104" w15:restartNumberingAfterBreak="0">
    <w:nsid w:val="2A0AB90E"/>
    <w:multiLevelType w:val="multilevel"/>
    <w:tmpl w:val="2A0AB90E"/>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Chars="200" w:left="0" w:hanging="336"/>
      </w:pPr>
      <w:rPr>
        <w:rFonts w:ascii="Wingdings" w:hAnsi="Wingdings" w:cs="Wingdings" w:hint="default"/>
      </w:rPr>
    </w:lvl>
    <w:lvl w:ilvl="2">
      <w:start w:val="1"/>
      <w:numFmt w:val="bullet"/>
      <w:lvlText w:val=""/>
      <w:lvlJc w:val="left"/>
      <w:pPr>
        <w:ind w:leftChars="400" w:left="0" w:hanging="336"/>
      </w:pPr>
      <w:rPr>
        <w:rFonts w:ascii="Wingdings" w:hAnsi="Wingdings" w:cs="Wingdings" w:hint="default"/>
      </w:rPr>
    </w:lvl>
    <w:lvl w:ilvl="3">
      <w:start w:val="1"/>
      <w:numFmt w:val="bullet"/>
      <w:lvlText w:val=""/>
      <w:lvlJc w:val="left"/>
      <w:pPr>
        <w:ind w:leftChars="600" w:left="336" w:hanging="336"/>
      </w:pPr>
      <w:rPr>
        <w:rFonts w:ascii="Wingdings" w:hAnsi="Wingdings" w:cs="Wingdings" w:hint="default"/>
      </w:rPr>
    </w:lvl>
    <w:lvl w:ilvl="4">
      <w:start w:val="1"/>
      <w:numFmt w:val="bullet"/>
      <w:lvlText w:val="¡"/>
      <w:lvlJc w:val="left"/>
      <w:pPr>
        <w:ind w:leftChars="800" w:left="0" w:hanging="336"/>
      </w:pPr>
      <w:rPr>
        <w:rFonts w:ascii="Wingdings" w:hAnsi="Wingdings" w:cs="Wingdings" w:hint="default"/>
      </w:rPr>
    </w:lvl>
    <w:lvl w:ilvl="5">
      <w:start w:val="1"/>
      <w:numFmt w:val="bullet"/>
      <w:lvlText w:val=""/>
      <w:lvlJc w:val="left"/>
      <w:pPr>
        <w:ind w:leftChars="1000" w:left="0" w:hanging="336"/>
      </w:pPr>
      <w:rPr>
        <w:rFonts w:ascii="Wingdings" w:hAnsi="Wingdings" w:cs="Wingdings" w:hint="default"/>
      </w:rPr>
    </w:lvl>
    <w:lvl w:ilvl="6">
      <w:start w:val="1"/>
      <w:numFmt w:val="bullet"/>
      <w:lvlText w:val=""/>
      <w:lvlJc w:val="left"/>
      <w:pPr>
        <w:ind w:leftChars="1200" w:left="336" w:hanging="336"/>
      </w:pPr>
      <w:rPr>
        <w:rFonts w:ascii="Wingdings" w:hAnsi="Wingdings" w:cs="Wingdings" w:hint="default"/>
      </w:rPr>
    </w:lvl>
    <w:lvl w:ilvl="7">
      <w:start w:val="1"/>
      <w:numFmt w:val="bullet"/>
      <w:lvlText w:val="¡"/>
      <w:lvlJc w:val="left"/>
      <w:pPr>
        <w:ind w:leftChars="1400" w:left="0" w:hanging="336"/>
      </w:pPr>
      <w:rPr>
        <w:rFonts w:ascii="Wingdings" w:hAnsi="Wingdings" w:cs="Wingdings" w:hint="default"/>
      </w:rPr>
    </w:lvl>
    <w:lvl w:ilvl="8">
      <w:start w:val="1"/>
      <w:numFmt w:val="bullet"/>
      <w:lvlText w:val=""/>
      <w:lvlJc w:val="left"/>
      <w:pPr>
        <w:ind w:leftChars="1600" w:left="0" w:hanging="336"/>
      </w:pPr>
      <w:rPr>
        <w:rFonts w:ascii="Wingdings" w:hAnsi="Wingdings" w:cs="Wingdings" w:hint="default"/>
      </w:rPr>
    </w:lvl>
  </w:abstractNum>
  <w:abstractNum w:abstractNumId="105" w15:restartNumberingAfterBreak="0">
    <w:nsid w:val="2C35B2C4"/>
    <w:multiLevelType w:val="multilevel"/>
    <w:tmpl w:val="2C35B2C4"/>
    <w:lvl w:ilvl="0">
      <w:start w:val="1"/>
      <w:numFmt w:val="decimal"/>
      <w:lvlText w:val="%1."/>
      <w:lvlJc w:val="left"/>
      <w:pPr>
        <w:ind w:left="480"/>
      </w:pPr>
    </w:lvl>
    <w:lvl w:ilvl="1">
      <w:start w:val="1"/>
      <w:numFmt w:val="lowerLetter"/>
      <w:lvlText w:val="%2."/>
      <w:lvlJc w:val="left"/>
      <w:pPr>
        <w:ind w:leftChars="200" w:left="480" w:hanging="336"/>
      </w:pPr>
    </w:lvl>
    <w:lvl w:ilvl="2">
      <w:start w:val="1"/>
      <w:numFmt w:val="lowerRoman"/>
      <w:lvlText w:val="%3."/>
      <w:lvlJc w:val="left"/>
      <w:pPr>
        <w:ind w:leftChars="400" w:left="480" w:hanging="336"/>
      </w:pPr>
    </w:lvl>
    <w:lvl w:ilvl="3">
      <w:start w:val="1"/>
      <w:numFmt w:val="decimal"/>
      <w:lvlText w:val="%4."/>
      <w:lvlJc w:val="left"/>
      <w:pPr>
        <w:ind w:leftChars="600" w:left="480" w:firstLine="0"/>
      </w:pPr>
    </w:lvl>
    <w:lvl w:ilvl="4">
      <w:start w:val="1"/>
      <w:numFmt w:val="lowerLetter"/>
      <w:lvlText w:val="%5."/>
      <w:lvlJc w:val="left"/>
      <w:pPr>
        <w:ind w:leftChars="800" w:left="480" w:hanging="336"/>
      </w:pPr>
    </w:lvl>
    <w:lvl w:ilvl="5">
      <w:start w:val="1"/>
      <w:numFmt w:val="lowerRoman"/>
      <w:lvlText w:val="%6."/>
      <w:lvlJc w:val="left"/>
      <w:pPr>
        <w:ind w:leftChars="1000" w:left="480" w:hanging="336"/>
      </w:pPr>
    </w:lvl>
    <w:lvl w:ilvl="6">
      <w:start w:val="1"/>
      <w:numFmt w:val="decimal"/>
      <w:lvlText w:val="%7."/>
      <w:lvlJc w:val="left"/>
      <w:pPr>
        <w:ind w:leftChars="1200" w:left="480" w:firstLine="0"/>
      </w:pPr>
    </w:lvl>
    <w:lvl w:ilvl="7">
      <w:start w:val="1"/>
      <w:numFmt w:val="lowerLetter"/>
      <w:lvlText w:val="%8."/>
      <w:lvlJc w:val="left"/>
      <w:pPr>
        <w:ind w:leftChars="1400" w:left="480" w:hanging="336"/>
      </w:pPr>
    </w:lvl>
    <w:lvl w:ilvl="8">
      <w:start w:val="1"/>
      <w:numFmt w:val="lowerRoman"/>
      <w:lvlText w:val="%9."/>
      <w:lvlJc w:val="left"/>
      <w:pPr>
        <w:ind w:leftChars="1600" w:left="480" w:hanging="336"/>
      </w:pPr>
    </w:lvl>
  </w:abstractNum>
  <w:abstractNum w:abstractNumId="106" w15:restartNumberingAfterBreak="0">
    <w:nsid w:val="2C89FC05"/>
    <w:multiLevelType w:val="multilevel"/>
    <w:tmpl w:val="2C89FC05"/>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07" w15:restartNumberingAfterBreak="0">
    <w:nsid w:val="2CBD0B34"/>
    <w:multiLevelType w:val="multilevel"/>
    <w:tmpl w:val="2CBD0B34"/>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08" w15:restartNumberingAfterBreak="0">
    <w:nsid w:val="302828C5"/>
    <w:multiLevelType w:val="multilevel"/>
    <w:tmpl w:val="AE1295C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09" w15:restartNumberingAfterBreak="0">
    <w:nsid w:val="30CE1C42"/>
    <w:multiLevelType w:val="multilevel"/>
    <w:tmpl w:val="A2A6619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10" w15:restartNumberingAfterBreak="0">
    <w:nsid w:val="326D40F0"/>
    <w:multiLevelType w:val="multilevel"/>
    <w:tmpl w:val="0E342FCC"/>
    <w:lvl w:ilvl="0">
      <w:start w:val="1"/>
      <w:numFmt w:val="chineseCounting"/>
      <w:lvlText w:val="第%1章"/>
      <w:lvlJc w:val="left"/>
      <w:pPr>
        <w:ind w:left="720" w:hanging="360"/>
      </w:pPr>
      <w:rPr>
        <w:rFonts w:ascii="华文黑体 - Kelvin" w:hAnsi="华文黑体 - Kelvin" w:hint="default"/>
      </w:rPr>
    </w:lvl>
    <w:lvl w:ilvl="1">
      <w:start w:val="1"/>
      <w:numFmt w:val="chineseCounting"/>
      <w:lvlText w:val="%2、"/>
      <w:lvlJc w:val="left"/>
      <w:pPr>
        <w:ind w:left="1440" w:hanging="360"/>
      </w:pPr>
      <w:rPr>
        <w:rFonts w:ascii="华文黑体 - Kelvin" w:hAnsi="华文黑体 - Kelvin" w:hint="default"/>
      </w:rPr>
    </w:lvl>
    <w:lvl w:ilvl="2">
      <w:start w:val="1"/>
      <w:numFmt w:val="chineseCounting"/>
      <w:lvlText w:val="（%3）"/>
      <w:lvlJc w:val="left"/>
      <w:pPr>
        <w:ind w:left="2160" w:hanging="360"/>
      </w:pPr>
      <w:rPr>
        <w:rFonts w:ascii="华文黑体 - Kelvin" w:hAnsi="华文黑体 - Kelvin" w:hint="default"/>
      </w:rPr>
    </w:lvl>
    <w:lvl w:ilvl="3">
      <w:start w:val="1"/>
      <w:numFmt w:val="decimal"/>
      <w:lvlText w:val=" %4."/>
      <w:lvlJc w:val="left"/>
      <w:pPr>
        <w:ind w:left="2880" w:hanging="360"/>
      </w:pPr>
    </w:lvl>
    <w:lvl w:ilvl="4">
      <w:start w:val="1"/>
      <w:numFmt w:val="decimal"/>
      <w:lvlText w:val=" %4.%5"/>
      <w:lvlJc w:val="left"/>
      <w:pPr>
        <w:ind w:left="3600" w:hanging="360"/>
      </w:pPr>
    </w:lvl>
    <w:lvl w:ilvl="5">
      <w:start w:val="1"/>
      <w:numFmt w:val="decimal"/>
      <w:lvlText w:val=" %4.%5.%6 "/>
      <w:lvlJc w:val="left"/>
      <w:pPr>
        <w:ind w:left="4320" w:hanging="360"/>
      </w:pPr>
    </w:lvl>
    <w:lvl w:ilvl="6">
      <w:start w:val="1"/>
      <w:numFmt w:val="decimal"/>
      <w:lvlText w:val=" %4.%5.%6.%7 "/>
      <w:lvlJc w:val="left"/>
      <w:pPr>
        <w:ind w:left="5040" w:hanging="360"/>
      </w:pPr>
    </w:lvl>
    <w:lvl w:ilvl="7">
      <w:start w:val="1"/>
      <w:numFmt w:val="decimal"/>
      <w:lvlText w:val=" %4.%5.%6.%7.%8 "/>
      <w:lvlJc w:val="left"/>
      <w:pPr>
        <w:ind w:left="5760" w:hanging="360"/>
      </w:pPr>
    </w:lvl>
    <w:lvl w:ilvl="8">
      <w:start w:val="1"/>
      <w:numFmt w:val="decimal"/>
      <w:lvlText w:val=" %4.%5.%6.%7.%8.%9 "/>
      <w:lvlJc w:val="left"/>
      <w:pPr>
        <w:ind w:left="6480" w:hanging="360"/>
      </w:pPr>
    </w:lvl>
  </w:abstractNum>
  <w:abstractNum w:abstractNumId="111" w15:restartNumberingAfterBreak="0">
    <w:nsid w:val="32868067"/>
    <w:multiLevelType w:val="multilevel"/>
    <w:tmpl w:val="32868067"/>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12" w15:restartNumberingAfterBreak="0">
    <w:nsid w:val="332DCF1E"/>
    <w:multiLevelType w:val="multilevel"/>
    <w:tmpl w:val="332DCF1E"/>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113" w15:restartNumberingAfterBreak="0">
    <w:nsid w:val="338A5230"/>
    <w:multiLevelType w:val="multilevel"/>
    <w:tmpl w:val="338A5230"/>
    <w:lvl w:ilvl="0">
      <w:start w:val="1"/>
      <w:numFmt w:val="bullet"/>
      <w:lvlText w:val=""/>
      <w:lvlJc w:val="left"/>
      <w:pPr>
        <w:ind w:left="756" w:hanging="336"/>
      </w:pPr>
      <w:rPr>
        <w:rFonts w:ascii="Wingdings" w:hAnsi="Wingdings" w:cs="Wingdings" w:hint="default"/>
      </w:rPr>
    </w:lvl>
    <w:lvl w:ilvl="1">
      <w:start w:val="1"/>
      <w:numFmt w:val="bullet"/>
      <w:lvlText w:val="¡"/>
      <w:lvlJc w:val="left"/>
      <w:pPr>
        <w:ind w:left="1236" w:hanging="336"/>
      </w:pPr>
      <w:rPr>
        <w:rFonts w:ascii="Wingdings" w:hAnsi="Wingdings" w:cs="Wingdings" w:hint="default"/>
      </w:rPr>
    </w:lvl>
    <w:lvl w:ilvl="2">
      <w:start w:val="1"/>
      <w:numFmt w:val="bullet"/>
      <w:lvlText w:val=""/>
      <w:lvlJc w:val="left"/>
      <w:pPr>
        <w:ind w:left="1716" w:hanging="336"/>
      </w:pPr>
      <w:rPr>
        <w:rFonts w:ascii="Wingdings" w:hAnsi="Wingdings" w:cs="Wingdings" w:hint="default"/>
      </w:rPr>
    </w:lvl>
    <w:lvl w:ilvl="3">
      <w:start w:val="1"/>
      <w:numFmt w:val="bullet"/>
      <w:lvlText w:val=""/>
      <w:lvlJc w:val="left"/>
      <w:pPr>
        <w:ind w:left="2196" w:hanging="336"/>
      </w:pPr>
      <w:rPr>
        <w:rFonts w:ascii="Wingdings" w:hAnsi="Wingdings" w:cs="Wingdings" w:hint="default"/>
      </w:rPr>
    </w:lvl>
    <w:lvl w:ilvl="4">
      <w:start w:val="1"/>
      <w:numFmt w:val="bullet"/>
      <w:lvlText w:val="¡"/>
      <w:lvlJc w:val="left"/>
      <w:pPr>
        <w:ind w:left="2676" w:hanging="336"/>
      </w:pPr>
      <w:rPr>
        <w:rFonts w:ascii="Wingdings" w:hAnsi="Wingdings" w:cs="Wingdings" w:hint="default"/>
      </w:rPr>
    </w:lvl>
    <w:lvl w:ilvl="5">
      <w:start w:val="1"/>
      <w:numFmt w:val="bullet"/>
      <w:lvlText w:val=""/>
      <w:lvlJc w:val="left"/>
      <w:pPr>
        <w:ind w:left="3156" w:hanging="336"/>
      </w:pPr>
      <w:rPr>
        <w:rFonts w:ascii="Wingdings" w:hAnsi="Wingdings" w:cs="Wingdings" w:hint="default"/>
      </w:rPr>
    </w:lvl>
    <w:lvl w:ilvl="6">
      <w:start w:val="1"/>
      <w:numFmt w:val="bullet"/>
      <w:lvlText w:val=""/>
      <w:lvlJc w:val="left"/>
      <w:pPr>
        <w:ind w:left="3636" w:hanging="336"/>
      </w:pPr>
      <w:rPr>
        <w:rFonts w:ascii="Wingdings" w:hAnsi="Wingdings" w:cs="Wingdings" w:hint="default"/>
      </w:rPr>
    </w:lvl>
    <w:lvl w:ilvl="7">
      <w:start w:val="1"/>
      <w:numFmt w:val="bullet"/>
      <w:lvlText w:val="¡"/>
      <w:lvlJc w:val="left"/>
      <w:pPr>
        <w:ind w:left="4116" w:hanging="336"/>
      </w:pPr>
      <w:rPr>
        <w:rFonts w:ascii="Wingdings" w:hAnsi="Wingdings" w:cs="Wingdings" w:hint="default"/>
      </w:rPr>
    </w:lvl>
    <w:lvl w:ilvl="8">
      <w:start w:val="1"/>
      <w:numFmt w:val="bullet"/>
      <w:lvlText w:val=""/>
      <w:lvlJc w:val="left"/>
      <w:pPr>
        <w:ind w:left="4596" w:hanging="336"/>
      </w:pPr>
      <w:rPr>
        <w:rFonts w:ascii="Wingdings" w:hAnsi="Wingdings" w:cs="Wingdings" w:hint="default"/>
      </w:rPr>
    </w:lvl>
  </w:abstractNum>
  <w:abstractNum w:abstractNumId="114" w15:restartNumberingAfterBreak="0">
    <w:nsid w:val="362A7F97"/>
    <w:multiLevelType w:val="multilevel"/>
    <w:tmpl w:val="362A7F97"/>
    <w:lvl w:ilvl="0">
      <w:start w:val="1"/>
      <w:numFmt w:val="decimal"/>
      <w:lvlText w:val="%1."/>
      <w:lvlJc w:val="left"/>
      <w:pPr>
        <w:ind w:left="480"/>
      </w:pPr>
    </w:lvl>
    <w:lvl w:ilvl="1">
      <w:start w:val="1"/>
      <w:numFmt w:val="lowerLetter"/>
      <w:lvlText w:val="%2."/>
      <w:lvlJc w:val="left"/>
      <w:pPr>
        <w:ind w:leftChars="202" w:hanging="336"/>
      </w:pPr>
    </w:lvl>
    <w:lvl w:ilvl="2">
      <w:start w:val="1"/>
      <w:numFmt w:val="lowerRoman"/>
      <w:lvlText w:val="%3."/>
      <w:lvlJc w:val="left"/>
      <w:pPr>
        <w:ind w:leftChars="402" w:hanging="336"/>
      </w:pPr>
    </w:lvl>
    <w:lvl w:ilvl="3">
      <w:start w:val="1"/>
      <w:numFmt w:val="decimal"/>
      <w:lvlText w:val="%4."/>
      <w:lvlJc w:val="left"/>
      <w:pPr>
        <w:ind w:leftChars="602" w:firstLine="0"/>
      </w:pPr>
    </w:lvl>
    <w:lvl w:ilvl="4">
      <w:start w:val="1"/>
      <w:numFmt w:val="lowerLetter"/>
      <w:lvlText w:val="%5."/>
      <w:lvlJc w:val="left"/>
      <w:pPr>
        <w:ind w:leftChars="802" w:hanging="336"/>
      </w:pPr>
    </w:lvl>
    <w:lvl w:ilvl="5">
      <w:start w:val="1"/>
      <w:numFmt w:val="lowerRoman"/>
      <w:lvlText w:val="%6."/>
      <w:lvlJc w:val="left"/>
      <w:pPr>
        <w:ind w:leftChars="1002" w:hanging="336"/>
      </w:pPr>
    </w:lvl>
    <w:lvl w:ilvl="6">
      <w:start w:val="1"/>
      <w:numFmt w:val="decimal"/>
      <w:lvlText w:val="%7."/>
      <w:lvlJc w:val="left"/>
      <w:pPr>
        <w:ind w:leftChars="1202" w:firstLine="0"/>
      </w:pPr>
    </w:lvl>
    <w:lvl w:ilvl="7">
      <w:start w:val="1"/>
      <w:numFmt w:val="lowerLetter"/>
      <w:lvlText w:val="%8."/>
      <w:lvlJc w:val="left"/>
      <w:pPr>
        <w:ind w:leftChars="1402" w:hanging="336"/>
      </w:pPr>
    </w:lvl>
    <w:lvl w:ilvl="8">
      <w:start w:val="1"/>
      <w:numFmt w:val="lowerRoman"/>
      <w:lvlText w:val="%9."/>
      <w:lvlJc w:val="left"/>
      <w:pPr>
        <w:ind w:leftChars="1602" w:hanging="336"/>
      </w:pPr>
    </w:lvl>
  </w:abstractNum>
  <w:abstractNum w:abstractNumId="115" w15:restartNumberingAfterBreak="0">
    <w:nsid w:val="371C748C"/>
    <w:multiLevelType w:val="multilevel"/>
    <w:tmpl w:val="E7BE17A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16" w15:restartNumberingAfterBreak="0">
    <w:nsid w:val="37C5114A"/>
    <w:multiLevelType w:val="multilevel"/>
    <w:tmpl w:val="37C5114A"/>
    <w:lvl w:ilvl="0">
      <w:start w:val="1"/>
      <w:numFmt w:val="decimal"/>
      <w:lvlText w:val="%1."/>
      <w:lvlJc w:val="left"/>
      <w:pPr>
        <w:ind w:left="816" w:hanging="336"/>
      </w:p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17" w15:restartNumberingAfterBreak="0">
    <w:nsid w:val="382A7128"/>
    <w:multiLevelType w:val="multilevel"/>
    <w:tmpl w:val="981855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18" w15:restartNumberingAfterBreak="0">
    <w:nsid w:val="39F25B4E"/>
    <w:multiLevelType w:val="multilevel"/>
    <w:tmpl w:val="39F25B4E"/>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119" w15:restartNumberingAfterBreak="0">
    <w:nsid w:val="3BD9417D"/>
    <w:multiLevelType w:val="multilevel"/>
    <w:tmpl w:val="0EFC3B2A"/>
    <w:lvl w:ilvl="0">
      <w:start w:val="1"/>
      <w:numFmt w:val="chineseCounting"/>
      <w:lvlText w:val="第%1章"/>
      <w:lvlJc w:val="left"/>
      <w:pPr>
        <w:ind w:left="720" w:hanging="360"/>
      </w:pPr>
      <w:rPr>
        <w:rFonts w:ascii="华文黑体 - Kelvin" w:hAnsi="华文黑体 - Kelvin" w:hint="default"/>
      </w:rPr>
    </w:lvl>
    <w:lvl w:ilvl="1">
      <w:start w:val="1"/>
      <w:numFmt w:val="chineseCounting"/>
      <w:lvlText w:val="%2、"/>
      <w:lvlJc w:val="left"/>
      <w:pPr>
        <w:ind w:left="1440" w:hanging="360"/>
      </w:pPr>
      <w:rPr>
        <w:rFonts w:ascii="华文黑体 - Kelvin" w:hAnsi="华文黑体 - Kelvin" w:hint="default"/>
      </w:rPr>
    </w:lvl>
    <w:lvl w:ilvl="2">
      <w:start w:val="1"/>
      <w:numFmt w:val="chineseCounting"/>
      <w:lvlText w:val="（%3）"/>
      <w:lvlJc w:val="left"/>
      <w:pPr>
        <w:ind w:left="2160" w:hanging="360"/>
      </w:pPr>
      <w:rPr>
        <w:rFonts w:ascii="华文黑体 - Kelvin" w:hAnsi="华文黑体 - Kelvin" w:hint="default"/>
      </w:rPr>
    </w:lvl>
    <w:lvl w:ilvl="3">
      <w:start w:val="1"/>
      <w:numFmt w:val="decimal"/>
      <w:lvlText w:val=" %4."/>
      <w:lvlJc w:val="left"/>
      <w:pPr>
        <w:ind w:left="2880" w:hanging="360"/>
      </w:pPr>
    </w:lvl>
    <w:lvl w:ilvl="4">
      <w:start w:val="1"/>
      <w:numFmt w:val="decimal"/>
      <w:lvlText w:val=" %4.%5"/>
      <w:lvlJc w:val="left"/>
      <w:pPr>
        <w:ind w:left="3600" w:hanging="360"/>
      </w:pPr>
    </w:lvl>
    <w:lvl w:ilvl="5">
      <w:start w:val="1"/>
      <w:numFmt w:val="decimal"/>
      <w:lvlText w:val=" %4.%5.%6 "/>
      <w:lvlJc w:val="left"/>
      <w:pPr>
        <w:ind w:left="4320" w:hanging="360"/>
      </w:pPr>
    </w:lvl>
    <w:lvl w:ilvl="6">
      <w:start w:val="1"/>
      <w:numFmt w:val="decimal"/>
      <w:lvlText w:val=" %4.%5.%6.%7 "/>
      <w:lvlJc w:val="left"/>
      <w:pPr>
        <w:ind w:left="5040" w:hanging="360"/>
      </w:pPr>
    </w:lvl>
    <w:lvl w:ilvl="7">
      <w:start w:val="1"/>
      <w:numFmt w:val="decimal"/>
      <w:lvlText w:val=" %4.%5.%6.%7.%8 "/>
      <w:lvlJc w:val="left"/>
      <w:pPr>
        <w:ind w:left="5760" w:hanging="360"/>
      </w:pPr>
    </w:lvl>
    <w:lvl w:ilvl="8">
      <w:start w:val="1"/>
      <w:numFmt w:val="decimal"/>
      <w:lvlText w:val=" %4.%5.%6.%7.%8.%9 "/>
      <w:lvlJc w:val="left"/>
      <w:pPr>
        <w:ind w:left="6480" w:hanging="360"/>
      </w:pPr>
    </w:lvl>
  </w:abstractNum>
  <w:abstractNum w:abstractNumId="120" w15:restartNumberingAfterBreak="0">
    <w:nsid w:val="3CCA6119"/>
    <w:multiLevelType w:val="multilevel"/>
    <w:tmpl w:val="7D02499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21" w15:restartNumberingAfterBreak="0">
    <w:nsid w:val="3D71E39C"/>
    <w:multiLevelType w:val="multilevel"/>
    <w:tmpl w:val="3D71E39C"/>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122" w15:restartNumberingAfterBreak="0">
    <w:nsid w:val="3FE0393F"/>
    <w:multiLevelType w:val="multilevel"/>
    <w:tmpl w:val="DE88958A"/>
    <w:lvl w:ilvl="0">
      <w:start w:val="1"/>
      <w:numFmt w:val="chineseCounting"/>
      <w:lvlText w:val="第%1章"/>
      <w:lvlJc w:val="left"/>
      <w:pPr>
        <w:ind w:left="720" w:hanging="360"/>
      </w:pPr>
      <w:rPr>
        <w:rFonts w:ascii="华文黑体 - Kelvin" w:hAnsi="华文黑体 - Kelvin" w:hint="default"/>
      </w:rPr>
    </w:lvl>
    <w:lvl w:ilvl="1">
      <w:start w:val="1"/>
      <w:numFmt w:val="chineseCounting"/>
      <w:lvlText w:val="%2、"/>
      <w:lvlJc w:val="left"/>
      <w:pPr>
        <w:ind w:left="1440" w:hanging="360"/>
      </w:pPr>
      <w:rPr>
        <w:rFonts w:ascii="华文黑体 - Kelvin" w:hAnsi="华文黑体 - Kelvin" w:hint="default"/>
      </w:rPr>
    </w:lvl>
    <w:lvl w:ilvl="2">
      <w:start w:val="1"/>
      <w:numFmt w:val="chineseCounting"/>
      <w:lvlText w:val="（%3）"/>
      <w:lvlJc w:val="left"/>
      <w:pPr>
        <w:ind w:left="2160" w:hanging="360"/>
      </w:pPr>
      <w:rPr>
        <w:rFonts w:ascii="华文黑体 - Kelvin" w:hAnsi="华文黑体 - Kelvin" w:hint="default"/>
      </w:rPr>
    </w:lvl>
    <w:lvl w:ilvl="3">
      <w:start w:val="1"/>
      <w:numFmt w:val="decimal"/>
      <w:lvlText w:val=" %4."/>
      <w:lvlJc w:val="left"/>
      <w:pPr>
        <w:ind w:left="2880" w:hanging="360"/>
      </w:pPr>
    </w:lvl>
    <w:lvl w:ilvl="4">
      <w:start w:val="1"/>
      <w:numFmt w:val="decimal"/>
      <w:lvlText w:val=" %4.%5"/>
      <w:lvlJc w:val="left"/>
      <w:pPr>
        <w:ind w:left="3600" w:hanging="360"/>
      </w:pPr>
    </w:lvl>
    <w:lvl w:ilvl="5">
      <w:start w:val="1"/>
      <w:numFmt w:val="decimal"/>
      <w:lvlText w:val=" %4.%5.%6 "/>
      <w:lvlJc w:val="left"/>
      <w:pPr>
        <w:ind w:left="4320" w:hanging="360"/>
      </w:pPr>
    </w:lvl>
    <w:lvl w:ilvl="6">
      <w:start w:val="1"/>
      <w:numFmt w:val="decimal"/>
      <w:lvlText w:val=" %4.%5.%6.%7 "/>
      <w:lvlJc w:val="left"/>
      <w:pPr>
        <w:ind w:left="5040" w:hanging="360"/>
      </w:pPr>
    </w:lvl>
    <w:lvl w:ilvl="7">
      <w:start w:val="1"/>
      <w:numFmt w:val="decimal"/>
      <w:lvlText w:val=" %4.%5.%6.%7.%8 "/>
      <w:lvlJc w:val="left"/>
      <w:pPr>
        <w:ind w:left="5760" w:hanging="360"/>
      </w:pPr>
    </w:lvl>
    <w:lvl w:ilvl="8">
      <w:start w:val="1"/>
      <w:numFmt w:val="decimal"/>
      <w:lvlText w:val=" %4.%5.%6.%7.%8.%9 "/>
      <w:lvlJc w:val="left"/>
      <w:pPr>
        <w:ind w:left="6480" w:hanging="360"/>
      </w:pPr>
    </w:lvl>
  </w:abstractNum>
  <w:abstractNum w:abstractNumId="123" w15:restartNumberingAfterBreak="0">
    <w:nsid w:val="400ED765"/>
    <w:multiLevelType w:val="multilevel"/>
    <w:tmpl w:val="400ED765"/>
    <w:lvl w:ilvl="0">
      <w:start w:val="1"/>
      <w:numFmt w:val="decimal"/>
      <w:lvlText w:val="%1."/>
      <w:lvlJc w:val="left"/>
      <w:pPr>
        <w:ind w:left="480"/>
      </w:pPr>
    </w:lvl>
    <w:lvl w:ilvl="1">
      <w:start w:val="1"/>
      <w:numFmt w:val="lowerLetter"/>
      <w:lvlText w:val="%2."/>
      <w:lvlJc w:val="left"/>
      <w:pPr>
        <w:ind w:leftChars="200" w:left="480" w:hanging="336"/>
      </w:pPr>
    </w:lvl>
    <w:lvl w:ilvl="2">
      <w:start w:val="1"/>
      <w:numFmt w:val="lowerRoman"/>
      <w:lvlText w:val="%3."/>
      <w:lvlJc w:val="left"/>
      <w:pPr>
        <w:ind w:leftChars="400" w:left="480" w:hanging="336"/>
      </w:pPr>
    </w:lvl>
    <w:lvl w:ilvl="3">
      <w:start w:val="1"/>
      <w:numFmt w:val="decimal"/>
      <w:lvlText w:val="%4."/>
      <w:lvlJc w:val="left"/>
      <w:pPr>
        <w:ind w:leftChars="600" w:left="480" w:firstLine="0"/>
      </w:pPr>
    </w:lvl>
    <w:lvl w:ilvl="4">
      <w:start w:val="1"/>
      <w:numFmt w:val="lowerLetter"/>
      <w:lvlText w:val="%5."/>
      <w:lvlJc w:val="left"/>
      <w:pPr>
        <w:ind w:leftChars="800" w:left="480" w:hanging="336"/>
      </w:pPr>
    </w:lvl>
    <w:lvl w:ilvl="5">
      <w:start w:val="1"/>
      <w:numFmt w:val="lowerRoman"/>
      <w:lvlText w:val="%6."/>
      <w:lvlJc w:val="left"/>
      <w:pPr>
        <w:ind w:leftChars="1000" w:left="480" w:hanging="336"/>
      </w:pPr>
    </w:lvl>
    <w:lvl w:ilvl="6">
      <w:start w:val="1"/>
      <w:numFmt w:val="decimal"/>
      <w:lvlText w:val="%7."/>
      <w:lvlJc w:val="left"/>
      <w:pPr>
        <w:ind w:leftChars="1200" w:left="480" w:firstLine="0"/>
      </w:pPr>
    </w:lvl>
    <w:lvl w:ilvl="7">
      <w:start w:val="1"/>
      <w:numFmt w:val="lowerLetter"/>
      <w:lvlText w:val="%8."/>
      <w:lvlJc w:val="left"/>
      <w:pPr>
        <w:ind w:leftChars="1400" w:left="480" w:hanging="336"/>
      </w:pPr>
    </w:lvl>
    <w:lvl w:ilvl="8">
      <w:start w:val="1"/>
      <w:numFmt w:val="lowerRoman"/>
      <w:lvlText w:val="%9."/>
      <w:lvlJc w:val="left"/>
      <w:pPr>
        <w:ind w:leftChars="1600" w:left="480" w:hanging="336"/>
      </w:pPr>
    </w:lvl>
  </w:abstractNum>
  <w:abstractNum w:abstractNumId="124" w15:restartNumberingAfterBreak="0">
    <w:nsid w:val="42336AF4"/>
    <w:multiLevelType w:val="multilevel"/>
    <w:tmpl w:val="C86EC00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25" w15:restartNumberingAfterBreak="0">
    <w:nsid w:val="435FD185"/>
    <w:multiLevelType w:val="multilevel"/>
    <w:tmpl w:val="435FD185"/>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126" w15:restartNumberingAfterBreak="0">
    <w:nsid w:val="43D62FB1"/>
    <w:multiLevelType w:val="multilevel"/>
    <w:tmpl w:val="9910A704"/>
    <w:lvl w:ilvl="0">
      <w:start w:val="1"/>
      <w:numFmt w:val="chineseCounting"/>
      <w:lvlText w:val="第%1章"/>
      <w:lvlJc w:val="left"/>
      <w:pPr>
        <w:ind w:left="720" w:hanging="360"/>
      </w:pPr>
      <w:rPr>
        <w:rFonts w:ascii="华文黑体 - Kelvin" w:hAnsi="华文黑体 - Kelvin" w:hint="default"/>
      </w:rPr>
    </w:lvl>
    <w:lvl w:ilvl="1">
      <w:start w:val="1"/>
      <w:numFmt w:val="chineseCounting"/>
      <w:lvlText w:val="%2、"/>
      <w:lvlJc w:val="left"/>
      <w:pPr>
        <w:ind w:left="1440" w:hanging="360"/>
      </w:pPr>
      <w:rPr>
        <w:rFonts w:ascii="华文黑体 - Kelvin" w:hAnsi="华文黑体 - Kelvin" w:hint="default"/>
      </w:rPr>
    </w:lvl>
    <w:lvl w:ilvl="2">
      <w:start w:val="1"/>
      <w:numFmt w:val="chineseCounting"/>
      <w:lvlText w:val="（%3）"/>
      <w:lvlJc w:val="left"/>
      <w:pPr>
        <w:ind w:left="2160" w:hanging="360"/>
      </w:pPr>
      <w:rPr>
        <w:rFonts w:ascii="华文黑体 - Kelvin" w:hAnsi="华文黑体 - Kelvin" w:hint="default"/>
      </w:rPr>
    </w:lvl>
    <w:lvl w:ilvl="3">
      <w:start w:val="1"/>
      <w:numFmt w:val="decimal"/>
      <w:lvlText w:val=" %4."/>
      <w:lvlJc w:val="left"/>
      <w:pPr>
        <w:ind w:left="2880" w:hanging="360"/>
      </w:pPr>
    </w:lvl>
    <w:lvl w:ilvl="4">
      <w:start w:val="1"/>
      <w:numFmt w:val="decimal"/>
      <w:lvlText w:val=" %4.%5"/>
      <w:lvlJc w:val="left"/>
      <w:pPr>
        <w:ind w:left="3600" w:hanging="360"/>
      </w:pPr>
    </w:lvl>
    <w:lvl w:ilvl="5">
      <w:start w:val="1"/>
      <w:numFmt w:val="decimal"/>
      <w:lvlText w:val=" %4.%5.%6 "/>
      <w:lvlJc w:val="left"/>
      <w:pPr>
        <w:ind w:left="4320" w:hanging="360"/>
      </w:pPr>
    </w:lvl>
    <w:lvl w:ilvl="6">
      <w:start w:val="1"/>
      <w:numFmt w:val="decimal"/>
      <w:lvlText w:val=" %4.%5.%6.%7 "/>
      <w:lvlJc w:val="left"/>
      <w:pPr>
        <w:ind w:left="5040" w:hanging="360"/>
      </w:pPr>
    </w:lvl>
    <w:lvl w:ilvl="7">
      <w:start w:val="1"/>
      <w:numFmt w:val="decimal"/>
      <w:lvlText w:val=" %4.%5.%6.%7.%8 "/>
      <w:lvlJc w:val="left"/>
      <w:pPr>
        <w:ind w:left="5760" w:hanging="360"/>
      </w:pPr>
    </w:lvl>
    <w:lvl w:ilvl="8">
      <w:start w:val="1"/>
      <w:numFmt w:val="decimal"/>
      <w:lvlText w:val=" %4.%5.%6.%7.%8.%9 "/>
      <w:lvlJc w:val="left"/>
      <w:pPr>
        <w:ind w:left="6480" w:hanging="360"/>
      </w:pPr>
    </w:lvl>
  </w:abstractNum>
  <w:abstractNum w:abstractNumId="127" w15:restartNumberingAfterBreak="0">
    <w:nsid w:val="44DF3F80"/>
    <w:multiLevelType w:val="multilevel"/>
    <w:tmpl w:val="44DF3F80"/>
    <w:lvl w:ilvl="0">
      <w:start w:val="5"/>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128" w15:restartNumberingAfterBreak="0">
    <w:nsid w:val="4925473D"/>
    <w:multiLevelType w:val="multilevel"/>
    <w:tmpl w:val="650CDDFC"/>
    <w:lvl w:ilvl="0">
      <w:start w:val="1"/>
      <w:numFmt w:val="chineseCounting"/>
      <w:lvlText w:val="第%1章"/>
      <w:lvlJc w:val="left"/>
      <w:pPr>
        <w:ind w:left="720" w:hanging="360"/>
      </w:pPr>
      <w:rPr>
        <w:rFonts w:ascii="华文黑体 - Kelvin" w:hAnsi="华文黑体 - Kelvin" w:hint="default"/>
      </w:rPr>
    </w:lvl>
    <w:lvl w:ilvl="1">
      <w:start w:val="1"/>
      <w:numFmt w:val="chineseCounting"/>
      <w:lvlText w:val="%2、"/>
      <w:lvlJc w:val="left"/>
      <w:pPr>
        <w:ind w:left="1440" w:hanging="360"/>
      </w:pPr>
      <w:rPr>
        <w:rFonts w:ascii="华文黑体 - Kelvin" w:hAnsi="华文黑体 - Kelvin" w:hint="default"/>
      </w:rPr>
    </w:lvl>
    <w:lvl w:ilvl="2">
      <w:start w:val="1"/>
      <w:numFmt w:val="chineseCounting"/>
      <w:lvlText w:val="（%3）"/>
      <w:lvlJc w:val="left"/>
      <w:pPr>
        <w:ind w:left="2160" w:hanging="360"/>
      </w:pPr>
      <w:rPr>
        <w:rFonts w:ascii="华文黑体 - Kelvin" w:hAnsi="华文黑体 - Kelvin" w:hint="default"/>
      </w:rPr>
    </w:lvl>
    <w:lvl w:ilvl="3">
      <w:start w:val="1"/>
      <w:numFmt w:val="decimal"/>
      <w:lvlText w:val=" %4."/>
      <w:lvlJc w:val="left"/>
      <w:pPr>
        <w:ind w:left="2880" w:hanging="360"/>
      </w:pPr>
    </w:lvl>
    <w:lvl w:ilvl="4">
      <w:start w:val="1"/>
      <w:numFmt w:val="decimal"/>
      <w:lvlText w:val=" %4.%5"/>
      <w:lvlJc w:val="left"/>
      <w:pPr>
        <w:ind w:left="3600" w:hanging="360"/>
      </w:pPr>
    </w:lvl>
    <w:lvl w:ilvl="5">
      <w:start w:val="1"/>
      <w:numFmt w:val="decimal"/>
      <w:lvlText w:val=" %4.%5.%6 "/>
      <w:lvlJc w:val="left"/>
      <w:pPr>
        <w:ind w:left="4320" w:hanging="360"/>
      </w:pPr>
    </w:lvl>
    <w:lvl w:ilvl="6">
      <w:start w:val="1"/>
      <w:numFmt w:val="decimal"/>
      <w:lvlText w:val=" %4.%5.%6.%7 "/>
      <w:lvlJc w:val="left"/>
      <w:pPr>
        <w:ind w:left="5040" w:hanging="360"/>
      </w:pPr>
    </w:lvl>
    <w:lvl w:ilvl="7">
      <w:start w:val="1"/>
      <w:numFmt w:val="decimal"/>
      <w:lvlText w:val=" %4.%5.%6.%7.%8 "/>
      <w:lvlJc w:val="left"/>
      <w:pPr>
        <w:ind w:left="5760" w:hanging="360"/>
      </w:pPr>
    </w:lvl>
    <w:lvl w:ilvl="8">
      <w:start w:val="1"/>
      <w:numFmt w:val="decimal"/>
      <w:lvlText w:val=" %4.%5.%6.%7.%8.%9 "/>
      <w:lvlJc w:val="left"/>
      <w:pPr>
        <w:ind w:left="6480" w:hanging="360"/>
      </w:pPr>
    </w:lvl>
  </w:abstractNum>
  <w:abstractNum w:abstractNumId="129" w15:restartNumberingAfterBreak="0">
    <w:nsid w:val="49A62689"/>
    <w:multiLevelType w:val="multilevel"/>
    <w:tmpl w:val="03D0A5FE"/>
    <w:lvl w:ilvl="0">
      <w:start w:val="1"/>
      <w:numFmt w:val="chineseCounting"/>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chineseCounting"/>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360"/>
      </w:pPr>
    </w:lvl>
    <w:lvl w:ilvl="6">
      <w:start w:val="1"/>
      <w:numFmt w:val="chineseCounting"/>
      <w:lvlText w:val="（%7）"/>
      <w:lvlJc w:val="left"/>
      <w:pPr>
        <w:ind w:left="5040" w:hanging="360"/>
      </w:pPr>
    </w:lvl>
    <w:lvl w:ilvl="7">
      <w:start w:val="1"/>
      <w:numFmt w:val="decimal"/>
      <w:lvlText w:val="%8、"/>
      <w:lvlJc w:val="left"/>
      <w:pPr>
        <w:ind w:left="5760" w:hanging="360"/>
      </w:pPr>
    </w:lvl>
    <w:lvl w:ilvl="8">
      <w:start w:val="1"/>
      <w:numFmt w:val="lowerLetter"/>
      <w:lvlText w:val="%9)"/>
      <w:lvlJc w:val="left"/>
      <w:pPr>
        <w:ind w:left="6480" w:hanging="360"/>
      </w:pPr>
    </w:lvl>
  </w:abstractNum>
  <w:abstractNum w:abstractNumId="130" w15:restartNumberingAfterBreak="0">
    <w:nsid w:val="4CAE3888"/>
    <w:multiLevelType w:val="multilevel"/>
    <w:tmpl w:val="4CAE3888"/>
    <w:lvl w:ilvl="0">
      <w:start w:val="1"/>
      <w:numFmt w:val="bullet"/>
      <w:lvlText w:val=""/>
      <w:lvlJc w:val="left"/>
      <w:pPr>
        <w:ind w:left="336" w:hanging="336"/>
      </w:pPr>
      <w:rPr>
        <w:rFonts w:ascii="Wingdings" w:hAnsi="Wingdings" w:cs="Wingdings" w:hint="default"/>
      </w:rPr>
    </w:lvl>
    <w:lvl w:ilvl="1">
      <w:start w:val="1"/>
      <w:numFmt w:val="bullet"/>
      <w:lvlText w:val="¡"/>
      <w:lvlJc w:val="left"/>
      <w:pPr>
        <w:ind w:leftChars="200" w:left="0" w:hanging="336"/>
      </w:pPr>
      <w:rPr>
        <w:rFonts w:ascii="Wingdings" w:hAnsi="Wingdings" w:cs="Wingdings" w:hint="default"/>
      </w:rPr>
    </w:lvl>
    <w:lvl w:ilvl="2">
      <w:start w:val="1"/>
      <w:numFmt w:val="bullet"/>
      <w:lvlText w:val=""/>
      <w:lvlJc w:val="left"/>
      <w:pPr>
        <w:ind w:leftChars="400" w:left="0" w:hanging="336"/>
      </w:pPr>
      <w:rPr>
        <w:rFonts w:ascii="Wingdings" w:hAnsi="Wingdings" w:cs="Wingdings" w:hint="default"/>
      </w:rPr>
    </w:lvl>
    <w:lvl w:ilvl="3">
      <w:start w:val="1"/>
      <w:numFmt w:val="bullet"/>
      <w:lvlText w:val=""/>
      <w:lvlJc w:val="left"/>
      <w:pPr>
        <w:ind w:leftChars="600" w:left="336" w:hanging="336"/>
      </w:pPr>
      <w:rPr>
        <w:rFonts w:ascii="Wingdings" w:hAnsi="Wingdings" w:cs="Wingdings" w:hint="default"/>
      </w:rPr>
    </w:lvl>
    <w:lvl w:ilvl="4">
      <w:start w:val="1"/>
      <w:numFmt w:val="bullet"/>
      <w:lvlText w:val="¡"/>
      <w:lvlJc w:val="left"/>
      <w:pPr>
        <w:ind w:leftChars="800" w:left="0" w:hanging="336"/>
      </w:pPr>
      <w:rPr>
        <w:rFonts w:ascii="Wingdings" w:hAnsi="Wingdings" w:cs="Wingdings" w:hint="default"/>
      </w:rPr>
    </w:lvl>
    <w:lvl w:ilvl="5">
      <w:start w:val="1"/>
      <w:numFmt w:val="bullet"/>
      <w:lvlText w:val=""/>
      <w:lvlJc w:val="left"/>
      <w:pPr>
        <w:ind w:leftChars="1000" w:left="0" w:hanging="336"/>
      </w:pPr>
      <w:rPr>
        <w:rFonts w:ascii="Wingdings" w:hAnsi="Wingdings" w:cs="Wingdings" w:hint="default"/>
      </w:rPr>
    </w:lvl>
    <w:lvl w:ilvl="6">
      <w:start w:val="1"/>
      <w:numFmt w:val="bullet"/>
      <w:lvlText w:val=""/>
      <w:lvlJc w:val="left"/>
      <w:pPr>
        <w:ind w:leftChars="1200" w:left="336" w:hanging="336"/>
      </w:pPr>
      <w:rPr>
        <w:rFonts w:ascii="Wingdings" w:hAnsi="Wingdings" w:cs="Wingdings" w:hint="default"/>
      </w:rPr>
    </w:lvl>
    <w:lvl w:ilvl="7">
      <w:start w:val="1"/>
      <w:numFmt w:val="bullet"/>
      <w:lvlText w:val="¡"/>
      <w:lvlJc w:val="left"/>
      <w:pPr>
        <w:ind w:leftChars="1400" w:left="0" w:hanging="336"/>
      </w:pPr>
      <w:rPr>
        <w:rFonts w:ascii="Wingdings" w:hAnsi="Wingdings" w:cs="Wingdings" w:hint="default"/>
      </w:rPr>
    </w:lvl>
    <w:lvl w:ilvl="8">
      <w:start w:val="1"/>
      <w:numFmt w:val="bullet"/>
      <w:lvlText w:val=""/>
      <w:lvlJc w:val="left"/>
      <w:pPr>
        <w:ind w:leftChars="1600" w:left="0" w:hanging="336"/>
      </w:pPr>
      <w:rPr>
        <w:rFonts w:ascii="Wingdings" w:hAnsi="Wingdings" w:cs="Wingdings" w:hint="default"/>
      </w:rPr>
    </w:lvl>
  </w:abstractNum>
  <w:abstractNum w:abstractNumId="131" w15:restartNumberingAfterBreak="0">
    <w:nsid w:val="4DCF8DFC"/>
    <w:multiLevelType w:val="multilevel"/>
    <w:tmpl w:val="4DCF8DFC"/>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132" w15:restartNumberingAfterBreak="0">
    <w:nsid w:val="4E446365"/>
    <w:multiLevelType w:val="multilevel"/>
    <w:tmpl w:val="4E446365"/>
    <w:lvl w:ilvl="0">
      <w:start w:val="1"/>
      <w:numFmt w:val="decimal"/>
      <w:lvlText w:val="%1."/>
      <w:lvlJc w:val="left"/>
      <w:pPr>
        <w:ind w:left="756" w:hanging="336"/>
      </w:pPr>
    </w:lvl>
    <w:lvl w:ilvl="1">
      <w:start w:val="1"/>
      <w:numFmt w:val="lowerLetter"/>
      <w:lvlText w:val="%2."/>
      <w:lvlJc w:val="left"/>
      <w:pPr>
        <w:ind w:left="1236" w:hanging="336"/>
      </w:pPr>
    </w:lvl>
    <w:lvl w:ilvl="2">
      <w:start w:val="1"/>
      <w:numFmt w:val="lowerRoman"/>
      <w:lvlText w:val="%3."/>
      <w:lvlJc w:val="left"/>
      <w:pPr>
        <w:ind w:left="1716" w:hanging="336"/>
      </w:pPr>
    </w:lvl>
    <w:lvl w:ilvl="3">
      <w:start w:val="1"/>
      <w:numFmt w:val="decimal"/>
      <w:lvlText w:val="%4."/>
      <w:lvlJc w:val="left"/>
      <w:pPr>
        <w:ind w:left="2196" w:hanging="336"/>
      </w:pPr>
    </w:lvl>
    <w:lvl w:ilvl="4">
      <w:start w:val="1"/>
      <w:numFmt w:val="lowerLetter"/>
      <w:lvlText w:val="%5."/>
      <w:lvlJc w:val="left"/>
      <w:pPr>
        <w:ind w:left="2676" w:hanging="336"/>
      </w:pPr>
    </w:lvl>
    <w:lvl w:ilvl="5">
      <w:start w:val="1"/>
      <w:numFmt w:val="lowerRoman"/>
      <w:lvlText w:val="%6."/>
      <w:lvlJc w:val="left"/>
      <w:pPr>
        <w:ind w:left="3156" w:hanging="336"/>
      </w:pPr>
    </w:lvl>
    <w:lvl w:ilvl="6">
      <w:start w:val="1"/>
      <w:numFmt w:val="decimal"/>
      <w:lvlText w:val="%7."/>
      <w:lvlJc w:val="left"/>
      <w:pPr>
        <w:ind w:left="3636" w:hanging="336"/>
      </w:pPr>
    </w:lvl>
    <w:lvl w:ilvl="7">
      <w:start w:val="1"/>
      <w:numFmt w:val="lowerLetter"/>
      <w:lvlText w:val="%8."/>
      <w:lvlJc w:val="left"/>
      <w:pPr>
        <w:ind w:left="4116" w:hanging="336"/>
      </w:pPr>
    </w:lvl>
    <w:lvl w:ilvl="8">
      <w:start w:val="1"/>
      <w:numFmt w:val="lowerRoman"/>
      <w:lvlText w:val="%9."/>
      <w:lvlJc w:val="left"/>
      <w:pPr>
        <w:ind w:left="4596" w:hanging="336"/>
      </w:pPr>
    </w:lvl>
  </w:abstractNum>
  <w:abstractNum w:abstractNumId="133" w15:restartNumberingAfterBreak="0">
    <w:nsid w:val="4F9A0646"/>
    <w:multiLevelType w:val="multilevel"/>
    <w:tmpl w:val="BA12EFF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34" w15:restartNumberingAfterBreak="0">
    <w:nsid w:val="5217BB21"/>
    <w:multiLevelType w:val="multilevel"/>
    <w:tmpl w:val="5217BB21"/>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135" w15:restartNumberingAfterBreak="0">
    <w:nsid w:val="528653C7"/>
    <w:multiLevelType w:val="multilevel"/>
    <w:tmpl w:val="528653C7"/>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96" w:hanging="336"/>
      </w:pPr>
      <w:rPr>
        <w:rFonts w:ascii="Wingdings" w:hAnsi="Wingdings" w:cs="Wingdings" w:hint="default"/>
      </w:rPr>
    </w:lvl>
    <w:lvl w:ilvl="2">
      <w:start w:val="1"/>
      <w:numFmt w:val="bullet"/>
      <w:lvlText w:val=""/>
      <w:lvlJc w:val="left"/>
      <w:pPr>
        <w:ind w:left="1776" w:hanging="336"/>
      </w:pPr>
      <w:rPr>
        <w:rFonts w:ascii="Wingdings" w:hAnsi="Wingdings" w:cs="Wingdings" w:hint="default"/>
      </w:rPr>
    </w:lvl>
    <w:lvl w:ilvl="3">
      <w:start w:val="1"/>
      <w:numFmt w:val="bullet"/>
      <w:lvlText w:val=""/>
      <w:lvlJc w:val="left"/>
      <w:pPr>
        <w:ind w:left="2256" w:hanging="336"/>
      </w:pPr>
      <w:rPr>
        <w:rFonts w:ascii="Wingdings" w:hAnsi="Wingdings" w:cs="Wingdings" w:hint="default"/>
      </w:rPr>
    </w:lvl>
    <w:lvl w:ilvl="4">
      <w:start w:val="1"/>
      <w:numFmt w:val="bullet"/>
      <w:lvlText w:val="¡"/>
      <w:lvlJc w:val="left"/>
      <w:pPr>
        <w:ind w:left="2736" w:hanging="336"/>
      </w:pPr>
      <w:rPr>
        <w:rFonts w:ascii="Wingdings" w:hAnsi="Wingdings" w:cs="Wingdings" w:hint="default"/>
      </w:rPr>
    </w:lvl>
    <w:lvl w:ilvl="5">
      <w:start w:val="1"/>
      <w:numFmt w:val="bullet"/>
      <w:lvlText w:val=""/>
      <w:lvlJc w:val="left"/>
      <w:pPr>
        <w:ind w:left="3216" w:hanging="336"/>
      </w:pPr>
      <w:rPr>
        <w:rFonts w:ascii="Wingdings" w:hAnsi="Wingdings" w:cs="Wingdings" w:hint="default"/>
      </w:rPr>
    </w:lvl>
    <w:lvl w:ilvl="6">
      <w:start w:val="1"/>
      <w:numFmt w:val="bullet"/>
      <w:lvlText w:val=""/>
      <w:lvlJc w:val="left"/>
      <w:pPr>
        <w:ind w:left="3696" w:hanging="336"/>
      </w:pPr>
      <w:rPr>
        <w:rFonts w:ascii="Wingdings" w:hAnsi="Wingdings" w:cs="Wingdings" w:hint="default"/>
      </w:rPr>
    </w:lvl>
    <w:lvl w:ilvl="7">
      <w:start w:val="1"/>
      <w:numFmt w:val="bullet"/>
      <w:lvlText w:val="¡"/>
      <w:lvlJc w:val="left"/>
      <w:pPr>
        <w:ind w:left="4176" w:hanging="336"/>
      </w:pPr>
      <w:rPr>
        <w:rFonts w:ascii="Wingdings" w:hAnsi="Wingdings" w:cs="Wingdings" w:hint="default"/>
      </w:rPr>
    </w:lvl>
    <w:lvl w:ilvl="8">
      <w:start w:val="1"/>
      <w:numFmt w:val="bullet"/>
      <w:lvlText w:val=""/>
      <w:lvlJc w:val="left"/>
      <w:pPr>
        <w:ind w:left="4656" w:hanging="336"/>
      </w:pPr>
      <w:rPr>
        <w:rFonts w:ascii="Wingdings" w:hAnsi="Wingdings" w:cs="Wingdings" w:hint="default"/>
      </w:rPr>
    </w:lvl>
  </w:abstractNum>
  <w:abstractNum w:abstractNumId="136" w15:restartNumberingAfterBreak="0">
    <w:nsid w:val="530F4CE8"/>
    <w:multiLevelType w:val="multilevel"/>
    <w:tmpl w:val="530F4CE8"/>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137" w15:restartNumberingAfterBreak="0">
    <w:nsid w:val="53D13B1E"/>
    <w:multiLevelType w:val="multilevel"/>
    <w:tmpl w:val="6BD66952"/>
    <w:lvl w:ilvl="0">
      <w:start w:val="1"/>
      <w:numFmt w:val="chineseCounting"/>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160" w:hanging="360"/>
      </w:pPr>
    </w:lvl>
    <w:lvl w:ilvl="3">
      <w:start w:val="1"/>
      <w:numFmt w:val="chineseCounting"/>
      <w:lvlText w:val="（%4）"/>
      <w:lvlJc w:val="left"/>
      <w:pPr>
        <w:ind w:left="2880" w:hanging="360"/>
      </w:pPr>
    </w:lvl>
    <w:lvl w:ilvl="4">
      <w:start w:val="1"/>
      <w:numFmt w:val="decimal"/>
      <w:lvlText w:val="%5、"/>
      <w:lvlJc w:val="left"/>
      <w:pPr>
        <w:ind w:left="3600" w:hanging="360"/>
      </w:pPr>
    </w:lvl>
    <w:lvl w:ilvl="5">
      <w:start w:val="1"/>
      <w:numFmt w:val="lowerLetter"/>
      <w:lvlText w:val="%6)"/>
      <w:lvlJc w:val="left"/>
      <w:pPr>
        <w:ind w:left="4320" w:hanging="360"/>
      </w:pPr>
    </w:lvl>
    <w:lvl w:ilvl="6">
      <w:start w:val="1"/>
      <w:numFmt w:val="chineseCounting"/>
      <w:lvlText w:val="（%7）"/>
      <w:lvlJc w:val="left"/>
      <w:pPr>
        <w:ind w:left="5040" w:hanging="360"/>
      </w:pPr>
    </w:lvl>
    <w:lvl w:ilvl="7">
      <w:start w:val="1"/>
      <w:numFmt w:val="decimal"/>
      <w:lvlText w:val="%8、"/>
      <w:lvlJc w:val="left"/>
      <w:pPr>
        <w:ind w:left="5760" w:hanging="360"/>
      </w:pPr>
    </w:lvl>
    <w:lvl w:ilvl="8">
      <w:start w:val="1"/>
      <w:numFmt w:val="lowerLetter"/>
      <w:lvlText w:val="%9)"/>
      <w:lvlJc w:val="left"/>
      <w:pPr>
        <w:ind w:left="6480" w:hanging="360"/>
      </w:pPr>
    </w:lvl>
  </w:abstractNum>
  <w:abstractNum w:abstractNumId="138" w15:restartNumberingAfterBreak="0">
    <w:nsid w:val="5425006C"/>
    <w:multiLevelType w:val="multilevel"/>
    <w:tmpl w:val="5425006C"/>
    <w:lvl w:ilvl="0">
      <w:start w:val="1"/>
      <w:numFmt w:val="bullet"/>
      <w:lvlText w:val=""/>
      <w:lvlJc w:val="left"/>
      <w:pPr>
        <w:ind w:left="821" w:hanging="336"/>
      </w:pPr>
      <w:rPr>
        <w:rFonts w:ascii="Wingdings" w:hAnsi="Wingdings" w:cs="Wingdings" w:hint="default"/>
      </w:rPr>
    </w:lvl>
    <w:lvl w:ilvl="1">
      <w:start w:val="1"/>
      <w:numFmt w:val="bullet"/>
      <w:lvlText w:val="¡"/>
      <w:lvlJc w:val="left"/>
      <w:pPr>
        <w:ind w:leftChars="200" w:left="485" w:hanging="336"/>
      </w:pPr>
      <w:rPr>
        <w:rFonts w:ascii="Wingdings" w:hAnsi="Wingdings" w:cs="Wingdings" w:hint="default"/>
      </w:rPr>
    </w:lvl>
    <w:lvl w:ilvl="2">
      <w:start w:val="1"/>
      <w:numFmt w:val="bullet"/>
      <w:lvlText w:val=""/>
      <w:lvlJc w:val="left"/>
      <w:pPr>
        <w:ind w:leftChars="400" w:left="485" w:hanging="336"/>
      </w:pPr>
      <w:rPr>
        <w:rFonts w:ascii="Wingdings" w:hAnsi="Wingdings" w:cs="Wingdings" w:hint="default"/>
      </w:rPr>
    </w:lvl>
    <w:lvl w:ilvl="3">
      <w:start w:val="1"/>
      <w:numFmt w:val="bullet"/>
      <w:lvlText w:val=""/>
      <w:lvlJc w:val="left"/>
      <w:pPr>
        <w:ind w:leftChars="600" w:left="821" w:hanging="336"/>
      </w:pPr>
      <w:rPr>
        <w:rFonts w:ascii="Wingdings" w:hAnsi="Wingdings" w:cs="Wingdings" w:hint="default"/>
      </w:rPr>
    </w:lvl>
    <w:lvl w:ilvl="4">
      <w:start w:val="1"/>
      <w:numFmt w:val="bullet"/>
      <w:lvlText w:val="¡"/>
      <w:lvlJc w:val="left"/>
      <w:pPr>
        <w:ind w:leftChars="800" w:left="485" w:hanging="336"/>
      </w:pPr>
      <w:rPr>
        <w:rFonts w:ascii="Wingdings" w:hAnsi="Wingdings" w:cs="Wingdings" w:hint="default"/>
      </w:rPr>
    </w:lvl>
    <w:lvl w:ilvl="5">
      <w:start w:val="1"/>
      <w:numFmt w:val="bullet"/>
      <w:lvlText w:val=""/>
      <w:lvlJc w:val="left"/>
      <w:pPr>
        <w:ind w:leftChars="1000" w:left="485" w:hanging="336"/>
      </w:pPr>
      <w:rPr>
        <w:rFonts w:ascii="Wingdings" w:hAnsi="Wingdings" w:cs="Wingdings" w:hint="default"/>
      </w:rPr>
    </w:lvl>
    <w:lvl w:ilvl="6">
      <w:start w:val="1"/>
      <w:numFmt w:val="bullet"/>
      <w:lvlText w:val=""/>
      <w:lvlJc w:val="left"/>
      <w:pPr>
        <w:ind w:leftChars="1200" w:left="821" w:hanging="336"/>
      </w:pPr>
      <w:rPr>
        <w:rFonts w:ascii="Wingdings" w:hAnsi="Wingdings" w:cs="Wingdings" w:hint="default"/>
      </w:rPr>
    </w:lvl>
    <w:lvl w:ilvl="7">
      <w:start w:val="1"/>
      <w:numFmt w:val="bullet"/>
      <w:lvlText w:val="¡"/>
      <w:lvlJc w:val="left"/>
      <w:pPr>
        <w:ind w:leftChars="1400" w:left="485" w:hanging="336"/>
      </w:pPr>
      <w:rPr>
        <w:rFonts w:ascii="Wingdings" w:hAnsi="Wingdings" w:cs="Wingdings" w:hint="default"/>
      </w:rPr>
    </w:lvl>
    <w:lvl w:ilvl="8">
      <w:start w:val="1"/>
      <w:numFmt w:val="bullet"/>
      <w:lvlText w:val=""/>
      <w:lvlJc w:val="left"/>
      <w:pPr>
        <w:ind w:leftChars="1600" w:left="485" w:hanging="336"/>
      </w:pPr>
      <w:rPr>
        <w:rFonts w:ascii="Wingdings" w:hAnsi="Wingdings" w:cs="Wingdings" w:hint="default"/>
      </w:rPr>
    </w:lvl>
  </w:abstractNum>
  <w:abstractNum w:abstractNumId="139" w15:restartNumberingAfterBreak="0">
    <w:nsid w:val="54DF6635"/>
    <w:multiLevelType w:val="multilevel"/>
    <w:tmpl w:val="54DF6635"/>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140" w15:restartNumberingAfterBreak="0">
    <w:nsid w:val="5666B0AD"/>
    <w:multiLevelType w:val="multilevel"/>
    <w:tmpl w:val="5666B0AD"/>
    <w:lvl w:ilvl="0">
      <w:start w:val="1"/>
      <w:numFmt w:val="decimal"/>
      <w:lvlText w:val="%1."/>
      <w:lvlJc w:val="left"/>
      <w:pPr>
        <w:ind w:left="480"/>
      </w:pPr>
    </w:lvl>
    <w:lvl w:ilvl="1">
      <w:start w:val="1"/>
      <w:numFmt w:val="lowerLetter"/>
      <w:lvlText w:val="%2."/>
      <w:lvlJc w:val="left"/>
      <w:pPr>
        <w:ind w:leftChars="200" w:left="480" w:hanging="336"/>
      </w:pPr>
    </w:lvl>
    <w:lvl w:ilvl="2">
      <w:start w:val="1"/>
      <w:numFmt w:val="lowerRoman"/>
      <w:lvlText w:val="%3."/>
      <w:lvlJc w:val="left"/>
      <w:pPr>
        <w:ind w:leftChars="400" w:left="480" w:hanging="336"/>
      </w:pPr>
    </w:lvl>
    <w:lvl w:ilvl="3">
      <w:start w:val="1"/>
      <w:numFmt w:val="decimal"/>
      <w:lvlText w:val="%4."/>
      <w:lvlJc w:val="left"/>
      <w:pPr>
        <w:ind w:leftChars="600" w:left="480" w:firstLine="0"/>
      </w:pPr>
    </w:lvl>
    <w:lvl w:ilvl="4">
      <w:start w:val="1"/>
      <w:numFmt w:val="lowerLetter"/>
      <w:lvlText w:val="%5."/>
      <w:lvlJc w:val="left"/>
      <w:pPr>
        <w:ind w:leftChars="800" w:left="480" w:hanging="336"/>
      </w:pPr>
    </w:lvl>
    <w:lvl w:ilvl="5">
      <w:start w:val="1"/>
      <w:numFmt w:val="lowerRoman"/>
      <w:lvlText w:val="%6."/>
      <w:lvlJc w:val="left"/>
      <w:pPr>
        <w:ind w:leftChars="1000" w:left="480" w:hanging="336"/>
      </w:pPr>
    </w:lvl>
    <w:lvl w:ilvl="6">
      <w:start w:val="1"/>
      <w:numFmt w:val="decimal"/>
      <w:lvlText w:val="%7."/>
      <w:lvlJc w:val="left"/>
      <w:pPr>
        <w:ind w:leftChars="1200" w:left="480" w:firstLine="0"/>
      </w:pPr>
    </w:lvl>
    <w:lvl w:ilvl="7">
      <w:start w:val="1"/>
      <w:numFmt w:val="lowerLetter"/>
      <w:lvlText w:val="%8."/>
      <w:lvlJc w:val="left"/>
      <w:pPr>
        <w:ind w:leftChars="1400" w:left="480" w:hanging="336"/>
      </w:pPr>
    </w:lvl>
    <w:lvl w:ilvl="8">
      <w:start w:val="1"/>
      <w:numFmt w:val="lowerRoman"/>
      <w:lvlText w:val="%9."/>
      <w:lvlJc w:val="left"/>
      <w:pPr>
        <w:ind w:leftChars="1600" w:left="480" w:hanging="336"/>
      </w:pPr>
    </w:lvl>
  </w:abstractNum>
  <w:abstractNum w:abstractNumId="141" w15:restartNumberingAfterBreak="0">
    <w:nsid w:val="56C503CB"/>
    <w:multiLevelType w:val="multilevel"/>
    <w:tmpl w:val="56C503CB"/>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96" w:hanging="336"/>
      </w:pPr>
      <w:rPr>
        <w:rFonts w:ascii="Wingdings" w:hAnsi="Wingdings" w:cs="Wingdings" w:hint="default"/>
      </w:rPr>
    </w:lvl>
    <w:lvl w:ilvl="2">
      <w:start w:val="1"/>
      <w:numFmt w:val="bullet"/>
      <w:lvlText w:val=""/>
      <w:lvlJc w:val="left"/>
      <w:pPr>
        <w:ind w:left="1776" w:hanging="336"/>
      </w:pPr>
      <w:rPr>
        <w:rFonts w:ascii="Wingdings" w:hAnsi="Wingdings" w:cs="Wingdings" w:hint="default"/>
      </w:rPr>
    </w:lvl>
    <w:lvl w:ilvl="3">
      <w:start w:val="1"/>
      <w:numFmt w:val="bullet"/>
      <w:lvlText w:val=""/>
      <w:lvlJc w:val="left"/>
      <w:pPr>
        <w:ind w:left="2256" w:hanging="336"/>
      </w:pPr>
      <w:rPr>
        <w:rFonts w:ascii="Wingdings" w:hAnsi="Wingdings" w:cs="Wingdings" w:hint="default"/>
      </w:rPr>
    </w:lvl>
    <w:lvl w:ilvl="4">
      <w:start w:val="1"/>
      <w:numFmt w:val="bullet"/>
      <w:lvlText w:val="¡"/>
      <w:lvlJc w:val="left"/>
      <w:pPr>
        <w:ind w:left="2736" w:hanging="336"/>
      </w:pPr>
      <w:rPr>
        <w:rFonts w:ascii="Wingdings" w:hAnsi="Wingdings" w:cs="Wingdings" w:hint="default"/>
      </w:rPr>
    </w:lvl>
    <w:lvl w:ilvl="5">
      <w:start w:val="1"/>
      <w:numFmt w:val="bullet"/>
      <w:lvlText w:val=""/>
      <w:lvlJc w:val="left"/>
      <w:pPr>
        <w:ind w:left="3216" w:hanging="336"/>
      </w:pPr>
      <w:rPr>
        <w:rFonts w:ascii="Wingdings" w:hAnsi="Wingdings" w:cs="Wingdings" w:hint="default"/>
      </w:rPr>
    </w:lvl>
    <w:lvl w:ilvl="6">
      <w:start w:val="1"/>
      <w:numFmt w:val="bullet"/>
      <w:lvlText w:val=""/>
      <w:lvlJc w:val="left"/>
      <w:pPr>
        <w:ind w:left="3696" w:hanging="336"/>
      </w:pPr>
      <w:rPr>
        <w:rFonts w:ascii="Wingdings" w:hAnsi="Wingdings" w:cs="Wingdings" w:hint="default"/>
      </w:rPr>
    </w:lvl>
    <w:lvl w:ilvl="7">
      <w:start w:val="1"/>
      <w:numFmt w:val="bullet"/>
      <w:lvlText w:val="¡"/>
      <w:lvlJc w:val="left"/>
      <w:pPr>
        <w:ind w:left="4176" w:hanging="336"/>
      </w:pPr>
      <w:rPr>
        <w:rFonts w:ascii="Wingdings" w:hAnsi="Wingdings" w:cs="Wingdings" w:hint="default"/>
      </w:rPr>
    </w:lvl>
    <w:lvl w:ilvl="8">
      <w:start w:val="1"/>
      <w:numFmt w:val="bullet"/>
      <w:lvlText w:val=""/>
      <w:lvlJc w:val="left"/>
      <w:pPr>
        <w:ind w:left="4656" w:hanging="336"/>
      </w:pPr>
      <w:rPr>
        <w:rFonts w:ascii="Wingdings" w:hAnsi="Wingdings" w:cs="Wingdings" w:hint="default"/>
      </w:rPr>
    </w:lvl>
  </w:abstractNum>
  <w:abstractNum w:abstractNumId="142" w15:restartNumberingAfterBreak="0">
    <w:nsid w:val="57B57594"/>
    <w:multiLevelType w:val="multilevel"/>
    <w:tmpl w:val="1D6AB620"/>
    <w:lvl w:ilvl="0">
      <w:start w:val="1"/>
      <w:numFmt w:val="chineseCounting"/>
      <w:lvlText w:val="第%1章"/>
      <w:lvlJc w:val="left"/>
      <w:pPr>
        <w:ind w:left="720" w:hanging="360"/>
      </w:pPr>
      <w:rPr>
        <w:rFonts w:ascii="华文黑体 - Kelvin" w:hAnsi="华文黑体 - Kelvin" w:hint="default"/>
      </w:rPr>
    </w:lvl>
    <w:lvl w:ilvl="1">
      <w:start w:val="1"/>
      <w:numFmt w:val="chineseCounting"/>
      <w:lvlText w:val="%2、"/>
      <w:lvlJc w:val="left"/>
      <w:pPr>
        <w:ind w:left="1440" w:hanging="360"/>
      </w:pPr>
      <w:rPr>
        <w:rFonts w:ascii="华文黑体 - Kelvin" w:hAnsi="华文黑体 - Kelvin" w:hint="default"/>
      </w:rPr>
    </w:lvl>
    <w:lvl w:ilvl="2">
      <w:start w:val="1"/>
      <w:numFmt w:val="chineseCounting"/>
      <w:lvlText w:val="（%3）"/>
      <w:lvlJc w:val="left"/>
      <w:pPr>
        <w:ind w:left="2160" w:hanging="360"/>
      </w:pPr>
      <w:rPr>
        <w:rFonts w:ascii="华文黑体 - Kelvin" w:hAnsi="华文黑体 - Kelvin" w:hint="default"/>
      </w:rPr>
    </w:lvl>
    <w:lvl w:ilvl="3">
      <w:start w:val="1"/>
      <w:numFmt w:val="decimal"/>
      <w:lvlText w:val=" %4."/>
      <w:lvlJc w:val="left"/>
      <w:pPr>
        <w:ind w:left="2880" w:hanging="360"/>
      </w:pPr>
    </w:lvl>
    <w:lvl w:ilvl="4">
      <w:start w:val="1"/>
      <w:numFmt w:val="decimal"/>
      <w:lvlText w:val=" %4.%5"/>
      <w:lvlJc w:val="left"/>
      <w:pPr>
        <w:ind w:left="3600" w:hanging="360"/>
      </w:pPr>
    </w:lvl>
    <w:lvl w:ilvl="5">
      <w:start w:val="1"/>
      <w:numFmt w:val="decimal"/>
      <w:lvlText w:val=" %4.%5.%6 "/>
      <w:lvlJc w:val="left"/>
      <w:pPr>
        <w:ind w:left="4320" w:hanging="360"/>
      </w:pPr>
    </w:lvl>
    <w:lvl w:ilvl="6">
      <w:start w:val="1"/>
      <w:numFmt w:val="decimal"/>
      <w:lvlText w:val=" %4.%5.%6.%7 "/>
      <w:lvlJc w:val="left"/>
      <w:pPr>
        <w:ind w:left="5040" w:hanging="360"/>
      </w:pPr>
    </w:lvl>
    <w:lvl w:ilvl="7">
      <w:start w:val="1"/>
      <w:numFmt w:val="decimal"/>
      <w:lvlText w:val=" %4.%5.%6.%7.%8 "/>
      <w:lvlJc w:val="left"/>
      <w:pPr>
        <w:ind w:left="5760" w:hanging="360"/>
      </w:pPr>
    </w:lvl>
    <w:lvl w:ilvl="8">
      <w:start w:val="1"/>
      <w:numFmt w:val="decimal"/>
      <w:lvlText w:val=" %4.%5.%6.%7.%8.%9 "/>
      <w:lvlJc w:val="left"/>
      <w:pPr>
        <w:ind w:left="6480" w:hanging="360"/>
      </w:pPr>
    </w:lvl>
  </w:abstractNum>
  <w:abstractNum w:abstractNumId="143" w15:restartNumberingAfterBreak="0">
    <w:nsid w:val="582C48E9"/>
    <w:multiLevelType w:val="multilevel"/>
    <w:tmpl w:val="CF7C81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44" w15:restartNumberingAfterBreak="0">
    <w:nsid w:val="594F68E1"/>
    <w:multiLevelType w:val="multilevel"/>
    <w:tmpl w:val="AA9A68D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45" w15:restartNumberingAfterBreak="0">
    <w:nsid w:val="59ADCABA"/>
    <w:multiLevelType w:val="multilevel"/>
    <w:tmpl w:val="59ADCABA"/>
    <w:lvl w:ilvl="0">
      <w:start w:val="1"/>
      <w:numFmt w:val="decimal"/>
      <w:pStyle w:val="a0"/>
      <w:lvlText w:val="[%1]"/>
      <w:lvlJc w:val="left"/>
      <w:pPr>
        <w:tabs>
          <w:tab w:val="left" w:pos="0"/>
        </w:tabs>
        <w:ind w:left="0" w:firstLine="0"/>
      </w:pPr>
      <w:rPr>
        <w:rFonts w:eastAsia="华文黑体 - Kelvin"/>
      </w:rPr>
    </w:lvl>
    <w:lvl w:ilvl="1">
      <w:start w:val="1"/>
      <w:numFmt w:val="bullet"/>
      <w:lvlText w:val=""/>
      <w:lvlJc w:val="left"/>
      <w:pPr>
        <w:tabs>
          <w:tab w:val="left" w:pos="454"/>
        </w:tabs>
        <w:ind w:left="454" w:hanging="227"/>
      </w:pPr>
      <w:rPr>
        <w:rFonts w:ascii="Symbol" w:hAnsi="Symbol" w:cs="Symbol" w:hint="default"/>
      </w:rPr>
    </w:lvl>
    <w:lvl w:ilvl="2">
      <w:start w:val="1"/>
      <w:numFmt w:val="bullet"/>
      <w:lvlText w:val=""/>
      <w:lvlJc w:val="left"/>
      <w:pPr>
        <w:tabs>
          <w:tab w:val="left" w:pos="680"/>
        </w:tabs>
        <w:ind w:left="680" w:hanging="227"/>
      </w:pPr>
      <w:rPr>
        <w:rFonts w:ascii="Symbol" w:hAnsi="Symbol" w:cs="Symbol" w:hint="default"/>
      </w:rPr>
    </w:lvl>
    <w:lvl w:ilvl="3">
      <w:start w:val="1"/>
      <w:numFmt w:val="bullet"/>
      <w:lvlText w:val=""/>
      <w:lvlJc w:val="left"/>
      <w:pPr>
        <w:tabs>
          <w:tab w:val="left" w:pos="907"/>
        </w:tabs>
        <w:ind w:left="907" w:hanging="227"/>
      </w:pPr>
      <w:rPr>
        <w:rFonts w:ascii="Symbol" w:hAnsi="Symbol" w:cs="Symbol" w:hint="default"/>
      </w:rPr>
    </w:lvl>
    <w:lvl w:ilvl="4">
      <w:start w:val="1"/>
      <w:numFmt w:val="bullet"/>
      <w:lvlText w:val=""/>
      <w:lvlJc w:val="left"/>
      <w:pPr>
        <w:tabs>
          <w:tab w:val="left" w:pos="1134"/>
        </w:tabs>
        <w:ind w:left="1134" w:hanging="227"/>
      </w:pPr>
      <w:rPr>
        <w:rFonts w:ascii="Symbol" w:hAnsi="Symbol" w:cs="Symbol" w:hint="default"/>
      </w:rPr>
    </w:lvl>
    <w:lvl w:ilvl="5">
      <w:start w:val="1"/>
      <w:numFmt w:val="bullet"/>
      <w:lvlText w:val=""/>
      <w:lvlJc w:val="left"/>
      <w:pPr>
        <w:tabs>
          <w:tab w:val="left" w:pos="1361"/>
        </w:tabs>
        <w:ind w:left="1361" w:hanging="227"/>
      </w:pPr>
      <w:rPr>
        <w:rFonts w:ascii="Symbol" w:hAnsi="Symbol" w:cs="Symbol" w:hint="default"/>
      </w:rPr>
    </w:lvl>
    <w:lvl w:ilvl="6">
      <w:start w:val="1"/>
      <w:numFmt w:val="bullet"/>
      <w:lvlText w:val=""/>
      <w:lvlJc w:val="left"/>
      <w:pPr>
        <w:tabs>
          <w:tab w:val="left" w:pos="1587"/>
        </w:tabs>
        <w:ind w:left="1587" w:hanging="227"/>
      </w:pPr>
      <w:rPr>
        <w:rFonts w:ascii="Symbol" w:hAnsi="Symbol" w:cs="Symbol" w:hint="default"/>
      </w:rPr>
    </w:lvl>
    <w:lvl w:ilvl="7">
      <w:start w:val="1"/>
      <w:numFmt w:val="bullet"/>
      <w:lvlText w:val=""/>
      <w:lvlJc w:val="left"/>
      <w:pPr>
        <w:tabs>
          <w:tab w:val="left" w:pos="1814"/>
        </w:tabs>
        <w:ind w:left="1814" w:hanging="227"/>
      </w:pPr>
      <w:rPr>
        <w:rFonts w:ascii="Symbol" w:hAnsi="Symbol" w:cs="Symbol" w:hint="default"/>
      </w:rPr>
    </w:lvl>
    <w:lvl w:ilvl="8">
      <w:start w:val="1"/>
      <w:numFmt w:val="bullet"/>
      <w:lvlText w:val=""/>
      <w:lvlJc w:val="left"/>
      <w:pPr>
        <w:tabs>
          <w:tab w:val="left" w:pos="2041"/>
        </w:tabs>
        <w:ind w:left="2041" w:hanging="227"/>
      </w:pPr>
      <w:rPr>
        <w:rFonts w:ascii="Symbol" w:hAnsi="Symbol" w:cs="Symbol" w:hint="default"/>
      </w:rPr>
    </w:lvl>
  </w:abstractNum>
  <w:abstractNum w:abstractNumId="146" w15:restartNumberingAfterBreak="0">
    <w:nsid w:val="5A4F509B"/>
    <w:multiLevelType w:val="multilevel"/>
    <w:tmpl w:val="15ACD31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47" w15:restartNumberingAfterBreak="0">
    <w:nsid w:val="5D1CDEF3"/>
    <w:multiLevelType w:val="multilevel"/>
    <w:tmpl w:val="5D1CDEF3"/>
    <w:lvl w:ilvl="0">
      <w:start w:val="1"/>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148" w15:restartNumberingAfterBreak="0">
    <w:nsid w:val="5EB21591"/>
    <w:multiLevelType w:val="multilevel"/>
    <w:tmpl w:val="15D8805E"/>
    <w:lvl w:ilvl="0">
      <w:start w:val="1"/>
      <w:numFmt w:val="chineseCounting"/>
      <w:lvlText w:val="第%1章"/>
      <w:lvlJc w:val="left"/>
      <w:pPr>
        <w:ind w:left="720" w:hanging="360"/>
      </w:pPr>
      <w:rPr>
        <w:rFonts w:ascii="华文黑体 - Kelvin" w:hAnsi="华文黑体 - Kelvin" w:hint="default"/>
      </w:rPr>
    </w:lvl>
    <w:lvl w:ilvl="1">
      <w:start w:val="1"/>
      <w:numFmt w:val="chineseCounting"/>
      <w:lvlText w:val="%2、"/>
      <w:lvlJc w:val="left"/>
      <w:pPr>
        <w:ind w:left="1440" w:hanging="360"/>
      </w:pPr>
      <w:rPr>
        <w:rFonts w:ascii="华文黑体 - Kelvin" w:hAnsi="华文黑体 - Kelvin" w:hint="default"/>
      </w:rPr>
    </w:lvl>
    <w:lvl w:ilvl="2">
      <w:start w:val="1"/>
      <w:numFmt w:val="chineseCounting"/>
      <w:lvlText w:val="（%3）"/>
      <w:lvlJc w:val="left"/>
      <w:pPr>
        <w:ind w:left="2160" w:hanging="360"/>
      </w:pPr>
      <w:rPr>
        <w:rFonts w:ascii="华文黑体 - Kelvin" w:hAnsi="华文黑体 - Kelvin" w:hint="default"/>
      </w:rPr>
    </w:lvl>
    <w:lvl w:ilvl="3">
      <w:start w:val="1"/>
      <w:numFmt w:val="decimal"/>
      <w:lvlText w:val=" %4."/>
      <w:lvlJc w:val="left"/>
      <w:pPr>
        <w:ind w:left="2880" w:hanging="360"/>
      </w:pPr>
    </w:lvl>
    <w:lvl w:ilvl="4">
      <w:start w:val="1"/>
      <w:numFmt w:val="decimal"/>
      <w:lvlText w:val=" %4.%5"/>
      <w:lvlJc w:val="left"/>
      <w:pPr>
        <w:ind w:left="3600" w:hanging="360"/>
      </w:pPr>
    </w:lvl>
    <w:lvl w:ilvl="5">
      <w:start w:val="1"/>
      <w:numFmt w:val="decimal"/>
      <w:lvlText w:val=" %4.%5.%6 "/>
      <w:lvlJc w:val="left"/>
      <w:pPr>
        <w:ind w:left="4320" w:hanging="360"/>
      </w:pPr>
    </w:lvl>
    <w:lvl w:ilvl="6">
      <w:start w:val="1"/>
      <w:numFmt w:val="decimal"/>
      <w:lvlText w:val=" %4.%5.%6.%7 "/>
      <w:lvlJc w:val="left"/>
      <w:pPr>
        <w:ind w:left="5040" w:hanging="360"/>
      </w:pPr>
    </w:lvl>
    <w:lvl w:ilvl="7">
      <w:start w:val="1"/>
      <w:numFmt w:val="decimal"/>
      <w:lvlText w:val=" %4.%5.%6.%7.%8 "/>
      <w:lvlJc w:val="left"/>
      <w:pPr>
        <w:ind w:left="5760" w:hanging="360"/>
      </w:pPr>
    </w:lvl>
    <w:lvl w:ilvl="8">
      <w:start w:val="1"/>
      <w:numFmt w:val="decimal"/>
      <w:lvlText w:val=" %4.%5.%6.%7.%8.%9 "/>
      <w:lvlJc w:val="left"/>
      <w:pPr>
        <w:ind w:left="6480" w:hanging="360"/>
      </w:pPr>
    </w:lvl>
  </w:abstractNum>
  <w:abstractNum w:abstractNumId="149" w15:restartNumberingAfterBreak="0">
    <w:nsid w:val="5F0C362D"/>
    <w:multiLevelType w:val="multilevel"/>
    <w:tmpl w:val="5F0C362D"/>
    <w:lvl w:ilvl="0">
      <w:start w:val="1"/>
      <w:numFmt w:val="lowerLetter"/>
      <w:lvlText w:val="%1."/>
      <w:lvlJc w:val="left"/>
      <w:pPr>
        <w:ind w:left="1112" w:hanging="336"/>
      </w:pPr>
    </w:lvl>
    <w:lvl w:ilvl="1">
      <w:start w:val="1"/>
      <w:numFmt w:val="lowerLetter"/>
      <w:lvlText w:val="%2)"/>
      <w:lvlJc w:val="left"/>
      <w:pPr>
        <w:ind w:left="1552" w:hanging="336"/>
      </w:pPr>
    </w:lvl>
    <w:lvl w:ilvl="2">
      <w:start w:val="1"/>
      <w:numFmt w:val="lowerRoman"/>
      <w:lvlText w:val="%3."/>
      <w:lvlJc w:val="left"/>
      <w:pPr>
        <w:ind w:left="1992" w:hanging="336"/>
      </w:pPr>
    </w:lvl>
    <w:lvl w:ilvl="3">
      <w:start w:val="1"/>
      <w:numFmt w:val="decimal"/>
      <w:lvlText w:val="%4."/>
      <w:lvlJc w:val="left"/>
      <w:pPr>
        <w:ind w:left="2432" w:hanging="336"/>
      </w:pPr>
    </w:lvl>
    <w:lvl w:ilvl="4">
      <w:start w:val="1"/>
      <w:numFmt w:val="lowerLetter"/>
      <w:lvlText w:val="%5)"/>
      <w:lvlJc w:val="left"/>
      <w:pPr>
        <w:ind w:left="2872" w:hanging="336"/>
      </w:pPr>
    </w:lvl>
    <w:lvl w:ilvl="5">
      <w:start w:val="1"/>
      <w:numFmt w:val="lowerRoman"/>
      <w:lvlText w:val="%6."/>
      <w:lvlJc w:val="left"/>
      <w:pPr>
        <w:ind w:left="3312" w:hanging="336"/>
      </w:pPr>
    </w:lvl>
    <w:lvl w:ilvl="6">
      <w:start w:val="1"/>
      <w:numFmt w:val="decimal"/>
      <w:lvlText w:val="%7."/>
      <w:lvlJc w:val="left"/>
      <w:pPr>
        <w:ind w:left="3752" w:hanging="336"/>
      </w:pPr>
    </w:lvl>
    <w:lvl w:ilvl="7">
      <w:start w:val="1"/>
      <w:numFmt w:val="lowerLetter"/>
      <w:lvlText w:val="%8)"/>
      <w:lvlJc w:val="left"/>
      <w:pPr>
        <w:ind w:left="4192" w:hanging="336"/>
      </w:pPr>
    </w:lvl>
    <w:lvl w:ilvl="8">
      <w:start w:val="1"/>
      <w:numFmt w:val="lowerRoman"/>
      <w:lvlText w:val="%9."/>
      <w:lvlJc w:val="left"/>
      <w:pPr>
        <w:ind w:left="4632" w:hanging="336"/>
      </w:pPr>
    </w:lvl>
  </w:abstractNum>
  <w:abstractNum w:abstractNumId="150" w15:restartNumberingAfterBreak="0">
    <w:nsid w:val="5F7A236A"/>
    <w:multiLevelType w:val="multilevel"/>
    <w:tmpl w:val="BE72AC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51" w15:restartNumberingAfterBreak="0">
    <w:nsid w:val="614EA0B8"/>
    <w:multiLevelType w:val="multilevel"/>
    <w:tmpl w:val="614EA0B8"/>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52" w15:restartNumberingAfterBreak="0">
    <w:nsid w:val="615A36F5"/>
    <w:multiLevelType w:val="multilevel"/>
    <w:tmpl w:val="615A36F5"/>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153" w15:restartNumberingAfterBreak="0">
    <w:nsid w:val="6212F588"/>
    <w:multiLevelType w:val="multilevel"/>
    <w:tmpl w:val="6212F588"/>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154" w15:restartNumberingAfterBreak="0">
    <w:nsid w:val="6352126B"/>
    <w:multiLevelType w:val="multilevel"/>
    <w:tmpl w:val="B30699D0"/>
    <w:lvl w:ilvl="0">
      <w:start w:val="1"/>
      <w:numFmt w:val="chineseCounting"/>
      <w:lvlText w:val="第%1章"/>
      <w:lvlJc w:val="left"/>
      <w:pPr>
        <w:ind w:left="720" w:hanging="360"/>
      </w:pPr>
      <w:rPr>
        <w:rFonts w:ascii="华文黑体 - Kelvin" w:hAnsi="华文黑体 - Kelvin" w:hint="default"/>
      </w:rPr>
    </w:lvl>
    <w:lvl w:ilvl="1">
      <w:start w:val="1"/>
      <w:numFmt w:val="chineseCounting"/>
      <w:lvlText w:val="%2、"/>
      <w:lvlJc w:val="left"/>
      <w:pPr>
        <w:ind w:left="1440" w:hanging="360"/>
      </w:pPr>
      <w:rPr>
        <w:rFonts w:ascii="华文黑体 - Kelvin" w:hAnsi="华文黑体 - Kelvin" w:hint="default"/>
      </w:rPr>
    </w:lvl>
    <w:lvl w:ilvl="2">
      <w:start w:val="1"/>
      <w:numFmt w:val="chineseCounting"/>
      <w:lvlText w:val="（%3）"/>
      <w:lvlJc w:val="left"/>
      <w:pPr>
        <w:ind w:left="2160" w:hanging="360"/>
      </w:pPr>
      <w:rPr>
        <w:rFonts w:ascii="华文黑体 - Kelvin" w:hAnsi="华文黑体 - Kelvin" w:hint="default"/>
      </w:rPr>
    </w:lvl>
    <w:lvl w:ilvl="3">
      <w:start w:val="1"/>
      <w:numFmt w:val="decimal"/>
      <w:lvlText w:val=" %4."/>
      <w:lvlJc w:val="left"/>
      <w:pPr>
        <w:ind w:left="2880" w:hanging="360"/>
      </w:pPr>
    </w:lvl>
    <w:lvl w:ilvl="4">
      <w:start w:val="1"/>
      <w:numFmt w:val="decimal"/>
      <w:lvlText w:val=" %4.%5"/>
      <w:lvlJc w:val="left"/>
      <w:pPr>
        <w:ind w:left="3600" w:hanging="360"/>
      </w:pPr>
    </w:lvl>
    <w:lvl w:ilvl="5">
      <w:start w:val="1"/>
      <w:numFmt w:val="decimal"/>
      <w:lvlText w:val=" %4.%5.%6 "/>
      <w:lvlJc w:val="left"/>
      <w:pPr>
        <w:ind w:left="4320" w:hanging="360"/>
      </w:pPr>
    </w:lvl>
    <w:lvl w:ilvl="6">
      <w:start w:val="1"/>
      <w:numFmt w:val="decimal"/>
      <w:lvlText w:val=" %4.%5.%6.%7 "/>
      <w:lvlJc w:val="left"/>
      <w:pPr>
        <w:ind w:left="5040" w:hanging="360"/>
      </w:pPr>
    </w:lvl>
    <w:lvl w:ilvl="7">
      <w:start w:val="1"/>
      <w:numFmt w:val="decimal"/>
      <w:lvlText w:val=" %4.%5.%6.%7.%8 "/>
      <w:lvlJc w:val="left"/>
      <w:pPr>
        <w:ind w:left="5760" w:hanging="360"/>
      </w:pPr>
    </w:lvl>
    <w:lvl w:ilvl="8">
      <w:start w:val="1"/>
      <w:numFmt w:val="decimal"/>
      <w:lvlText w:val=" %4.%5.%6.%7.%8.%9 "/>
      <w:lvlJc w:val="left"/>
      <w:pPr>
        <w:ind w:left="6480" w:hanging="360"/>
      </w:pPr>
    </w:lvl>
  </w:abstractNum>
  <w:abstractNum w:abstractNumId="155" w15:restartNumberingAfterBreak="0">
    <w:nsid w:val="66313C3F"/>
    <w:multiLevelType w:val="multilevel"/>
    <w:tmpl w:val="1BB2DC3A"/>
    <w:lvl w:ilvl="0">
      <w:start w:val="1"/>
      <w:numFmt w:val="chineseCounting"/>
      <w:lvlText w:val="第%1章"/>
      <w:lvlJc w:val="left"/>
      <w:pPr>
        <w:ind w:left="720" w:hanging="360"/>
      </w:pPr>
      <w:rPr>
        <w:rFonts w:ascii="华文黑体 - Kelvin" w:hAnsi="华文黑体 - Kelvin" w:hint="default"/>
      </w:rPr>
    </w:lvl>
    <w:lvl w:ilvl="1">
      <w:start w:val="1"/>
      <w:numFmt w:val="chineseCounting"/>
      <w:lvlText w:val="%2、"/>
      <w:lvlJc w:val="left"/>
      <w:pPr>
        <w:ind w:left="1440" w:hanging="360"/>
      </w:pPr>
      <w:rPr>
        <w:rFonts w:ascii="华文黑体 - Kelvin" w:hAnsi="华文黑体 - Kelvin" w:hint="default"/>
      </w:rPr>
    </w:lvl>
    <w:lvl w:ilvl="2">
      <w:start w:val="1"/>
      <w:numFmt w:val="chineseCounting"/>
      <w:lvlText w:val="（%3）"/>
      <w:lvlJc w:val="left"/>
      <w:pPr>
        <w:ind w:left="2160" w:hanging="360"/>
      </w:pPr>
      <w:rPr>
        <w:rFonts w:ascii="华文黑体 - Kelvin" w:hAnsi="华文黑体 - Kelvin" w:hint="default"/>
      </w:rPr>
    </w:lvl>
    <w:lvl w:ilvl="3">
      <w:start w:val="1"/>
      <w:numFmt w:val="decimal"/>
      <w:lvlText w:val=" %4."/>
      <w:lvlJc w:val="left"/>
      <w:pPr>
        <w:ind w:left="2880" w:hanging="360"/>
      </w:pPr>
    </w:lvl>
    <w:lvl w:ilvl="4">
      <w:start w:val="1"/>
      <w:numFmt w:val="decimal"/>
      <w:lvlText w:val=" %4.%5"/>
      <w:lvlJc w:val="left"/>
      <w:pPr>
        <w:ind w:left="3600" w:hanging="360"/>
      </w:pPr>
    </w:lvl>
    <w:lvl w:ilvl="5">
      <w:start w:val="1"/>
      <w:numFmt w:val="decimal"/>
      <w:lvlText w:val=" %4.%5.%6 "/>
      <w:lvlJc w:val="left"/>
      <w:pPr>
        <w:ind w:left="4320" w:hanging="360"/>
      </w:pPr>
    </w:lvl>
    <w:lvl w:ilvl="6">
      <w:start w:val="1"/>
      <w:numFmt w:val="decimal"/>
      <w:lvlText w:val=" %4.%5.%6.%7 "/>
      <w:lvlJc w:val="left"/>
      <w:pPr>
        <w:ind w:left="5040" w:hanging="360"/>
      </w:pPr>
    </w:lvl>
    <w:lvl w:ilvl="7">
      <w:start w:val="1"/>
      <w:numFmt w:val="decimal"/>
      <w:lvlText w:val=" %4.%5.%6.%7.%8 "/>
      <w:lvlJc w:val="left"/>
      <w:pPr>
        <w:ind w:left="5760" w:hanging="360"/>
      </w:pPr>
    </w:lvl>
    <w:lvl w:ilvl="8">
      <w:start w:val="1"/>
      <w:numFmt w:val="decimal"/>
      <w:lvlText w:val=" %4.%5.%6.%7.%8.%9 "/>
      <w:lvlJc w:val="left"/>
      <w:pPr>
        <w:ind w:left="6480" w:hanging="360"/>
      </w:pPr>
    </w:lvl>
  </w:abstractNum>
  <w:abstractNum w:abstractNumId="156" w15:restartNumberingAfterBreak="0">
    <w:nsid w:val="6691C8DC"/>
    <w:multiLevelType w:val="multilevel"/>
    <w:tmpl w:val="6691C8DC"/>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157" w15:restartNumberingAfterBreak="0">
    <w:nsid w:val="6834E163"/>
    <w:multiLevelType w:val="multilevel"/>
    <w:tmpl w:val="6834E163"/>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58" w15:restartNumberingAfterBreak="0">
    <w:nsid w:val="6ADB2C1A"/>
    <w:multiLevelType w:val="hybridMultilevel"/>
    <w:tmpl w:val="A196A55E"/>
    <w:lvl w:ilvl="0" w:tplc="0D84E5D4">
      <w:start w:val="1"/>
      <w:numFmt w:val="decimal"/>
      <w:lvlText w:val="%1．"/>
      <w:lvlJc w:val="left"/>
      <w:pPr>
        <w:ind w:left="720" w:hanging="72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9" w15:restartNumberingAfterBreak="0">
    <w:nsid w:val="6BC0748D"/>
    <w:multiLevelType w:val="multilevel"/>
    <w:tmpl w:val="6BC0748D"/>
    <w:lvl w:ilvl="0">
      <w:start w:val="1"/>
      <w:numFmt w:val="decimal"/>
      <w:lvlText w:val="%1."/>
      <w:lvlJc w:val="left"/>
      <w:pPr>
        <w:ind w:left="480"/>
      </w:pPr>
    </w:lvl>
    <w:lvl w:ilvl="1">
      <w:start w:val="1"/>
      <w:numFmt w:val="lowerLetter"/>
      <w:lvlText w:val="%2."/>
      <w:lvlJc w:val="left"/>
      <w:pPr>
        <w:ind w:leftChars="200" w:left="480" w:hanging="336"/>
      </w:pPr>
    </w:lvl>
    <w:lvl w:ilvl="2">
      <w:start w:val="1"/>
      <w:numFmt w:val="lowerRoman"/>
      <w:lvlText w:val="%3."/>
      <w:lvlJc w:val="left"/>
      <w:pPr>
        <w:ind w:leftChars="400" w:left="480" w:hanging="336"/>
      </w:pPr>
    </w:lvl>
    <w:lvl w:ilvl="3">
      <w:start w:val="1"/>
      <w:numFmt w:val="decimal"/>
      <w:lvlText w:val="%4."/>
      <w:lvlJc w:val="left"/>
      <w:pPr>
        <w:ind w:leftChars="600" w:left="480" w:firstLine="0"/>
      </w:pPr>
    </w:lvl>
    <w:lvl w:ilvl="4">
      <w:start w:val="1"/>
      <w:numFmt w:val="lowerLetter"/>
      <w:lvlText w:val="%5."/>
      <w:lvlJc w:val="left"/>
      <w:pPr>
        <w:ind w:leftChars="800" w:left="480" w:hanging="336"/>
      </w:pPr>
    </w:lvl>
    <w:lvl w:ilvl="5">
      <w:start w:val="1"/>
      <w:numFmt w:val="lowerRoman"/>
      <w:lvlText w:val="%6."/>
      <w:lvlJc w:val="left"/>
      <w:pPr>
        <w:ind w:leftChars="1000" w:left="480" w:hanging="336"/>
      </w:pPr>
    </w:lvl>
    <w:lvl w:ilvl="6">
      <w:start w:val="1"/>
      <w:numFmt w:val="decimal"/>
      <w:lvlText w:val="%7."/>
      <w:lvlJc w:val="left"/>
      <w:pPr>
        <w:ind w:leftChars="1200" w:left="480" w:firstLine="0"/>
      </w:pPr>
    </w:lvl>
    <w:lvl w:ilvl="7">
      <w:start w:val="1"/>
      <w:numFmt w:val="lowerLetter"/>
      <w:lvlText w:val="%8."/>
      <w:lvlJc w:val="left"/>
      <w:pPr>
        <w:ind w:leftChars="1400" w:left="480" w:hanging="336"/>
      </w:pPr>
    </w:lvl>
    <w:lvl w:ilvl="8">
      <w:start w:val="1"/>
      <w:numFmt w:val="lowerRoman"/>
      <w:lvlText w:val="%9."/>
      <w:lvlJc w:val="left"/>
      <w:pPr>
        <w:ind w:leftChars="1600" w:left="480" w:hanging="336"/>
      </w:pPr>
    </w:lvl>
  </w:abstractNum>
  <w:abstractNum w:abstractNumId="160" w15:restartNumberingAfterBreak="0">
    <w:nsid w:val="6BDF202B"/>
    <w:multiLevelType w:val="multilevel"/>
    <w:tmpl w:val="A04CFB6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61" w15:restartNumberingAfterBreak="0">
    <w:nsid w:val="6C562DF3"/>
    <w:multiLevelType w:val="multilevel"/>
    <w:tmpl w:val="6C562DF3"/>
    <w:lvl w:ilvl="0">
      <w:start w:val="1"/>
      <w:numFmt w:val="decimal"/>
      <w:lvlText w:val="%1."/>
      <w:lvlJc w:val="left"/>
      <w:pPr>
        <w:ind w:left="480"/>
      </w:pPr>
    </w:lvl>
    <w:lvl w:ilvl="1">
      <w:start w:val="1"/>
      <w:numFmt w:val="lowerLetter"/>
      <w:lvlText w:val="%2."/>
      <w:lvlJc w:val="left"/>
      <w:pPr>
        <w:ind w:leftChars="200" w:left="480" w:hanging="336"/>
      </w:pPr>
    </w:lvl>
    <w:lvl w:ilvl="2">
      <w:start w:val="1"/>
      <w:numFmt w:val="lowerRoman"/>
      <w:lvlText w:val="%3."/>
      <w:lvlJc w:val="left"/>
      <w:pPr>
        <w:ind w:leftChars="400" w:left="480" w:hanging="336"/>
      </w:pPr>
    </w:lvl>
    <w:lvl w:ilvl="3">
      <w:start w:val="1"/>
      <w:numFmt w:val="decimal"/>
      <w:lvlText w:val="%4."/>
      <w:lvlJc w:val="left"/>
      <w:pPr>
        <w:ind w:leftChars="600" w:left="480" w:firstLine="0"/>
      </w:pPr>
    </w:lvl>
    <w:lvl w:ilvl="4">
      <w:start w:val="1"/>
      <w:numFmt w:val="lowerLetter"/>
      <w:lvlText w:val="%5."/>
      <w:lvlJc w:val="left"/>
      <w:pPr>
        <w:ind w:leftChars="800" w:left="480" w:hanging="336"/>
      </w:pPr>
    </w:lvl>
    <w:lvl w:ilvl="5">
      <w:start w:val="1"/>
      <w:numFmt w:val="lowerRoman"/>
      <w:lvlText w:val="%6."/>
      <w:lvlJc w:val="left"/>
      <w:pPr>
        <w:ind w:leftChars="1000" w:left="480" w:hanging="336"/>
      </w:pPr>
    </w:lvl>
    <w:lvl w:ilvl="6">
      <w:start w:val="1"/>
      <w:numFmt w:val="decimal"/>
      <w:lvlText w:val="%7."/>
      <w:lvlJc w:val="left"/>
      <w:pPr>
        <w:ind w:leftChars="1200" w:left="480" w:firstLine="0"/>
      </w:pPr>
    </w:lvl>
    <w:lvl w:ilvl="7">
      <w:start w:val="1"/>
      <w:numFmt w:val="lowerLetter"/>
      <w:lvlText w:val="%8."/>
      <w:lvlJc w:val="left"/>
      <w:pPr>
        <w:ind w:leftChars="1400" w:left="480" w:hanging="336"/>
      </w:pPr>
    </w:lvl>
    <w:lvl w:ilvl="8">
      <w:start w:val="1"/>
      <w:numFmt w:val="lowerRoman"/>
      <w:lvlText w:val="%9."/>
      <w:lvlJc w:val="left"/>
      <w:pPr>
        <w:ind w:leftChars="1600" w:left="480" w:hanging="336"/>
      </w:pPr>
    </w:lvl>
  </w:abstractNum>
  <w:abstractNum w:abstractNumId="162" w15:restartNumberingAfterBreak="0">
    <w:nsid w:val="6E49AB73"/>
    <w:multiLevelType w:val="multilevel"/>
    <w:tmpl w:val="6E49AB73"/>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163" w15:restartNumberingAfterBreak="0">
    <w:nsid w:val="728952AB"/>
    <w:multiLevelType w:val="multilevel"/>
    <w:tmpl w:val="5F78F22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64" w15:restartNumberingAfterBreak="0">
    <w:nsid w:val="73AD38EF"/>
    <w:multiLevelType w:val="multilevel"/>
    <w:tmpl w:val="73AD38EF"/>
    <w:lvl w:ilvl="0">
      <w:start w:val="1"/>
      <w:numFmt w:val="bullet"/>
      <w:lvlText w:val=""/>
      <w:lvlJc w:val="left"/>
      <w:pPr>
        <w:ind w:left="816" w:hanging="336"/>
      </w:pPr>
      <w:rPr>
        <w:rFonts w:ascii="Wingdings" w:hAnsi="Wingdings" w:cs="Wingdings" w:hint="default"/>
      </w:rPr>
    </w:lvl>
    <w:lvl w:ilvl="1">
      <w:start w:val="1"/>
      <w:numFmt w:val="bullet"/>
      <w:lvlText w:val="¡"/>
      <w:lvlJc w:val="left"/>
      <w:pPr>
        <w:ind w:left="1296" w:hanging="336"/>
      </w:pPr>
      <w:rPr>
        <w:rFonts w:ascii="Wingdings" w:hAnsi="Wingdings" w:cs="Wingdings" w:hint="default"/>
      </w:rPr>
    </w:lvl>
    <w:lvl w:ilvl="2">
      <w:start w:val="1"/>
      <w:numFmt w:val="bullet"/>
      <w:lvlText w:val=""/>
      <w:lvlJc w:val="left"/>
      <w:pPr>
        <w:ind w:left="1776" w:hanging="336"/>
      </w:pPr>
      <w:rPr>
        <w:rFonts w:ascii="Wingdings" w:hAnsi="Wingdings" w:cs="Wingdings" w:hint="default"/>
      </w:rPr>
    </w:lvl>
    <w:lvl w:ilvl="3">
      <w:start w:val="1"/>
      <w:numFmt w:val="bullet"/>
      <w:lvlText w:val=""/>
      <w:lvlJc w:val="left"/>
      <w:pPr>
        <w:ind w:left="2256" w:hanging="336"/>
      </w:pPr>
      <w:rPr>
        <w:rFonts w:ascii="Wingdings" w:hAnsi="Wingdings" w:cs="Wingdings" w:hint="default"/>
      </w:rPr>
    </w:lvl>
    <w:lvl w:ilvl="4">
      <w:start w:val="1"/>
      <w:numFmt w:val="bullet"/>
      <w:lvlText w:val="¡"/>
      <w:lvlJc w:val="left"/>
      <w:pPr>
        <w:ind w:left="2736" w:hanging="336"/>
      </w:pPr>
      <w:rPr>
        <w:rFonts w:ascii="Wingdings" w:hAnsi="Wingdings" w:cs="Wingdings" w:hint="default"/>
      </w:rPr>
    </w:lvl>
    <w:lvl w:ilvl="5">
      <w:start w:val="1"/>
      <w:numFmt w:val="bullet"/>
      <w:lvlText w:val=""/>
      <w:lvlJc w:val="left"/>
      <w:pPr>
        <w:ind w:left="3216" w:hanging="336"/>
      </w:pPr>
      <w:rPr>
        <w:rFonts w:ascii="Wingdings" w:hAnsi="Wingdings" w:cs="Wingdings" w:hint="default"/>
      </w:rPr>
    </w:lvl>
    <w:lvl w:ilvl="6">
      <w:start w:val="1"/>
      <w:numFmt w:val="bullet"/>
      <w:lvlText w:val=""/>
      <w:lvlJc w:val="left"/>
      <w:pPr>
        <w:ind w:left="3696" w:hanging="336"/>
      </w:pPr>
      <w:rPr>
        <w:rFonts w:ascii="Wingdings" w:hAnsi="Wingdings" w:cs="Wingdings" w:hint="default"/>
      </w:rPr>
    </w:lvl>
    <w:lvl w:ilvl="7">
      <w:start w:val="1"/>
      <w:numFmt w:val="bullet"/>
      <w:lvlText w:val="¡"/>
      <w:lvlJc w:val="left"/>
      <w:pPr>
        <w:ind w:left="4176" w:hanging="336"/>
      </w:pPr>
      <w:rPr>
        <w:rFonts w:ascii="Wingdings" w:hAnsi="Wingdings" w:cs="Wingdings" w:hint="default"/>
      </w:rPr>
    </w:lvl>
    <w:lvl w:ilvl="8">
      <w:start w:val="1"/>
      <w:numFmt w:val="bullet"/>
      <w:lvlText w:val=""/>
      <w:lvlJc w:val="left"/>
      <w:pPr>
        <w:ind w:left="4656" w:hanging="336"/>
      </w:pPr>
      <w:rPr>
        <w:rFonts w:ascii="Wingdings" w:hAnsi="Wingdings" w:cs="Wingdings" w:hint="default"/>
      </w:rPr>
    </w:lvl>
  </w:abstractNum>
  <w:abstractNum w:abstractNumId="165" w15:restartNumberingAfterBreak="0">
    <w:nsid w:val="73E38E7F"/>
    <w:multiLevelType w:val="multilevel"/>
    <w:tmpl w:val="73E38E7F"/>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66" w15:restartNumberingAfterBreak="0">
    <w:nsid w:val="73F86988"/>
    <w:multiLevelType w:val="multilevel"/>
    <w:tmpl w:val="73F86988"/>
    <w:lvl w:ilvl="0">
      <w:start w:val="3"/>
      <w:numFmt w:val="decimal"/>
      <w:lvlText w:val="%1."/>
      <w:lvlJc w:val="left"/>
      <w:pPr>
        <w:ind w:left="816" w:hanging="336"/>
      </w:pPr>
    </w:lvl>
    <w:lvl w:ilvl="1">
      <w:start w:val="1"/>
      <w:numFmt w:val="lowerLetter"/>
      <w:lvlText w:val="%2."/>
      <w:lvlJc w:val="left"/>
      <w:pPr>
        <w:ind w:left="1296" w:hanging="336"/>
      </w:pPr>
    </w:lvl>
    <w:lvl w:ilvl="2">
      <w:start w:val="1"/>
      <w:numFmt w:val="lowerRoman"/>
      <w:lvlText w:val="%3."/>
      <w:lvlJc w:val="left"/>
      <w:pPr>
        <w:ind w:left="1776" w:hanging="336"/>
      </w:pPr>
    </w:lvl>
    <w:lvl w:ilvl="3">
      <w:start w:val="1"/>
      <w:numFmt w:val="decimal"/>
      <w:lvlText w:val="%4."/>
      <w:lvlJc w:val="left"/>
      <w:pPr>
        <w:ind w:left="2256" w:hanging="336"/>
      </w:pPr>
    </w:lvl>
    <w:lvl w:ilvl="4">
      <w:start w:val="1"/>
      <w:numFmt w:val="lowerLetter"/>
      <w:lvlText w:val="%5."/>
      <w:lvlJc w:val="left"/>
      <w:pPr>
        <w:ind w:left="2736" w:hanging="336"/>
      </w:pPr>
    </w:lvl>
    <w:lvl w:ilvl="5">
      <w:start w:val="1"/>
      <w:numFmt w:val="lowerRoman"/>
      <w:lvlText w:val="%6."/>
      <w:lvlJc w:val="left"/>
      <w:pPr>
        <w:ind w:left="3216" w:hanging="336"/>
      </w:pPr>
    </w:lvl>
    <w:lvl w:ilvl="6">
      <w:start w:val="1"/>
      <w:numFmt w:val="decimal"/>
      <w:lvlText w:val="%7."/>
      <w:lvlJc w:val="left"/>
      <w:pPr>
        <w:ind w:left="3696" w:hanging="336"/>
      </w:pPr>
    </w:lvl>
    <w:lvl w:ilvl="7">
      <w:start w:val="1"/>
      <w:numFmt w:val="lowerLetter"/>
      <w:lvlText w:val="%8."/>
      <w:lvlJc w:val="left"/>
      <w:pPr>
        <w:ind w:left="4176" w:hanging="336"/>
      </w:pPr>
    </w:lvl>
    <w:lvl w:ilvl="8">
      <w:start w:val="1"/>
      <w:numFmt w:val="lowerRoman"/>
      <w:lvlText w:val="%9."/>
      <w:lvlJc w:val="left"/>
      <w:pPr>
        <w:ind w:left="4656" w:hanging="336"/>
      </w:pPr>
    </w:lvl>
  </w:abstractNum>
  <w:abstractNum w:abstractNumId="167" w15:restartNumberingAfterBreak="0">
    <w:nsid w:val="741F3B69"/>
    <w:multiLevelType w:val="multilevel"/>
    <w:tmpl w:val="741F3B69"/>
    <w:lvl w:ilvl="0">
      <w:start w:val="1"/>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168" w15:restartNumberingAfterBreak="0">
    <w:nsid w:val="7480AFFE"/>
    <w:multiLevelType w:val="multilevel"/>
    <w:tmpl w:val="7480AFFE"/>
    <w:lvl w:ilvl="0">
      <w:start w:val="3"/>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169" w15:restartNumberingAfterBreak="0">
    <w:nsid w:val="7562CE0A"/>
    <w:multiLevelType w:val="multilevel"/>
    <w:tmpl w:val="7562CE0A"/>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170" w15:restartNumberingAfterBreak="0">
    <w:nsid w:val="75DD7B7A"/>
    <w:multiLevelType w:val="multilevel"/>
    <w:tmpl w:val="7584E67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71" w15:restartNumberingAfterBreak="0">
    <w:nsid w:val="761A2154"/>
    <w:multiLevelType w:val="multilevel"/>
    <w:tmpl w:val="A7145EA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72" w15:restartNumberingAfterBreak="0">
    <w:nsid w:val="77373E4E"/>
    <w:multiLevelType w:val="multilevel"/>
    <w:tmpl w:val="D4A8C88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Wingdings" w:hAnsi="Wingdings" w:hint="default"/>
      </w:rPr>
    </w:lvl>
    <w:lvl w:ilvl="8">
      <w:start w:val="1"/>
      <w:numFmt w:val="bullet"/>
      <w:lvlText w:val=""/>
      <w:lvlJc w:val="left"/>
      <w:pPr>
        <w:ind w:left="6480" w:hanging="360"/>
      </w:pPr>
      <w:rPr>
        <w:rFonts w:ascii="Wingdings" w:hAnsi="Wingdings" w:hint="default"/>
      </w:rPr>
    </w:lvl>
  </w:abstractNum>
  <w:abstractNum w:abstractNumId="173" w15:restartNumberingAfterBreak="0">
    <w:nsid w:val="78036CCF"/>
    <w:multiLevelType w:val="multilevel"/>
    <w:tmpl w:val="78036CCF"/>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74" w15:restartNumberingAfterBreak="0">
    <w:nsid w:val="7B47F857"/>
    <w:multiLevelType w:val="multilevel"/>
    <w:tmpl w:val="7B47F857"/>
    <w:lvl w:ilvl="0">
      <w:start w:val="7"/>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abstractNum w:abstractNumId="175" w15:restartNumberingAfterBreak="0">
    <w:nsid w:val="7B9594BD"/>
    <w:multiLevelType w:val="multilevel"/>
    <w:tmpl w:val="7B9594BD"/>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lvl w:ilvl="7">
      <w:start w:val="1"/>
      <w:numFmt w:val="lowerLetter"/>
      <w:lvlText w:val="%8."/>
      <w:lvlJc w:val="left"/>
      <w:pPr>
        <w:ind w:left="3856" w:hanging="336"/>
      </w:pPr>
    </w:lvl>
    <w:lvl w:ilvl="8">
      <w:start w:val="1"/>
      <w:numFmt w:val="lowerRoman"/>
      <w:lvlText w:val="%9."/>
      <w:lvlJc w:val="left"/>
      <w:pPr>
        <w:ind w:left="4296" w:hanging="336"/>
      </w:pPr>
    </w:lvl>
  </w:abstractNum>
  <w:abstractNum w:abstractNumId="176" w15:restartNumberingAfterBreak="0">
    <w:nsid w:val="7DDB7F5A"/>
    <w:multiLevelType w:val="multilevel"/>
    <w:tmpl w:val="7DDB7F5A"/>
    <w:lvl w:ilvl="0">
      <w:start w:val="1"/>
      <w:numFmt w:val="bullet"/>
      <w:lvlText w:val=""/>
      <w:lvlJc w:val="left"/>
      <w:pPr>
        <w:ind w:left="480"/>
      </w:pPr>
      <w:rPr>
        <w:rFonts w:ascii="Wingdings" w:hAnsi="Wingdings" w:cs="Wingdings" w:hint="default"/>
      </w:rPr>
    </w:lvl>
    <w:lvl w:ilvl="1">
      <w:start w:val="1"/>
      <w:numFmt w:val="bullet"/>
      <w:lvlText w:val="¡"/>
      <w:lvlJc w:val="left"/>
      <w:pPr>
        <w:ind w:leftChars="202" w:hanging="336"/>
      </w:pPr>
      <w:rPr>
        <w:rFonts w:ascii="Wingdings" w:hAnsi="Wingdings" w:cs="Wingdings" w:hint="default"/>
      </w:rPr>
    </w:lvl>
    <w:lvl w:ilvl="2">
      <w:start w:val="1"/>
      <w:numFmt w:val="bullet"/>
      <w:lvlText w:val=""/>
      <w:lvlJc w:val="left"/>
      <w:pPr>
        <w:ind w:leftChars="402" w:hanging="336"/>
      </w:pPr>
      <w:rPr>
        <w:rFonts w:ascii="Wingdings" w:hAnsi="Wingdings" w:cs="Wingdings" w:hint="default"/>
      </w:rPr>
    </w:lvl>
    <w:lvl w:ilvl="3">
      <w:start w:val="1"/>
      <w:numFmt w:val="bullet"/>
      <w:lvlText w:val=""/>
      <w:lvlJc w:val="left"/>
      <w:pPr>
        <w:ind w:leftChars="602" w:firstLine="0"/>
      </w:pPr>
      <w:rPr>
        <w:rFonts w:ascii="Wingdings" w:hAnsi="Wingdings" w:cs="Wingdings" w:hint="default"/>
      </w:rPr>
    </w:lvl>
    <w:lvl w:ilvl="4">
      <w:start w:val="1"/>
      <w:numFmt w:val="bullet"/>
      <w:lvlText w:val="¡"/>
      <w:lvlJc w:val="left"/>
      <w:pPr>
        <w:ind w:leftChars="802" w:hanging="336"/>
      </w:pPr>
      <w:rPr>
        <w:rFonts w:ascii="Wingdings" w:hAnsi="Wingdings" w:cs="Wingdings" w:hint="default"/>
      </w:rPr>
    </w:lvl>
    <w:lvl w:ilvl="5">
      <w:start w:val="1"/>
      <w:numFmt w:val="bullet"/>
      <w:lvlText w:val=""/>
      <w:lvlJc w:val="left"/>
      <w:pPr>
        <w:ind w:leftChars="1002" w:hanging="336"/>
      </w:pPr>
      <w:rPr>
        <w:rFonts w:ascii="Wingdings" w:hAnsi="Wingdings" w:cs="Wingdings" w:hint="default"/>
      </w:rPr>
    </w:lvl>
    <w:lvl w:ilvl="6">
      <w:start w:val="1"/>
      <w:numFmt w:val="bullet"/>
      <w:lvlText w:val=""/>
      <w:lvlJc w:val="left"/>
      <w:pPr>
        <w:ind w:leftChars="1202" w:firstLine="0"/>
      </w:pPr>
      <w:rPr>
        <w:rFonts w:ascii="Wingdings" w:hAnsi="Wingdings" w:cs="Wingdings" w:hint="default"/>
      </w:rPr>
    </w:lvl>
    <w:lvl w:ilvl="7">
      <w:start w:val="1"/>
      <w:numFmt w:val="bullet"/>
      <w:lvlText w:val="¡"/>
      <w:lvlJc w:val="left"/>
      <w:pPr>
        <w:ind w:leftChars="1402" w:hanging="336"/>
      </w:pPr>
      <w:rPr>
        <w:rFonts w:ascii="Wingdings" w:hAnsi="Wingdings" w:cs="Wingdings" w:hint="default"/>
      </w:rPr>
    </w:lvl>
    <w:lvl w:ilvl="8">
      <w:start w:val="1"/>
      <w:numFmt w:val="bullet"/>
      <w:lvlText w:val=""/>
      <w:lvlJc w:val="left"/>
      <w:pPr>
        <w:ind w:leftChars="1602" w:hanging="336"/>
      </w:pPr>
      <w:rPr>
        <w:rFonts w:ascii="Wingdings" w:hAnsi="Wingdings" w:cs="Wingdings" w:hint="default"/>
      </w:rPr>
    </w:lvl>
  </w:abstractNum>
  <w:abstractNum w:abstractNumId="177" w15:restartNumberingAfterBreak="0">
    <w:nsid w:val="7DEC9885"/>
    <w:multiLevelType w:val="multilevel"/>
    <w:tmpl w:val="7DEC9885"/>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78" w15:restartNumberingAfterBreak="0">
    <w:nsid w:val="7FC4A8F2"/>
    <w:multiLevelType w:val="multilevel"/>
    <w:tmpl w:val="7FC4A8F2"/>
    <w:lvl w:ilvl="0">
      <w:start w:val="1"/>
      <w:numFmt w:val="decimal"/>
      <w:lvlText w:val="%1."/>
      <w:lvlJc w:val="left"/>
      <w:pPr>
        <w:ind w:left="336" w:hanging="336"/>
      </w:pPr>
    </w:lvl>
    <w:lvl w:ilvl="1">
      <w:start w:val="1"/>
      <w:numFmt w:val="lowerLetter"/>
      <w:lvlText w:val="%2."/>
      <w:lvlJc w:val="left"/>
      <w:pPr>
        <w:ind w:left="816" w:hanging="336"/>
      </w:pPr>
    </w:lvl>
    <w:lvl w:ilvl="2">
      <w:start w:val="1"/>
      <w:numFmt w:val="lowerRoman"/>
      <w:lvlText w:val="%3."/>
      <w:lvlJc w:val="left"/>
      <w:pPr>
        <w:ind w:left="1296" w:hanging="336"/>
      </w:pPr>
    </w:lvl>
    <w:lvl w:ilvl="3">
      <w:start w:val="1"/>
      <w:numFmt w:val="decimal"/>
      <w:lvlText w:val="%4."/>
      <w:lvlJc w:val="left"/>
      <w:pPr>
        <w:ind w:left="1776" w:hanging="336"/>
      </w:pPr>
    </w:lvl>
    <w:lvl w:ilvl="4">
      <w:start w:val="1"/>
      <w:numFmt w:val="lowerLetter"/>
      <w:lvlText w:val="%5."/>
      <w:lvlJc w:val="left"/>
      <w:pPr>
        <w:ind w:left="2256" w:hanging="336"/>
      </w:pPr>
    </w:lvl>
    <w:lvl w:ilvl="5">
      <w:start w:val="1"/>
      <w:numFmt w:val="lowerRoman"/>
      <w:lvlText w:val="%6."/>
      <w:lvlJc w:val="left"/>
      <w:pPr>
        <w:ind w:left="2736" w:hanging="336"/>
      </w:pPr>
    </w:lvl>
    <w:lvl w:ilvl="6">
      <w:start w:val="1"/>
      <w:numFmt w:val="decimal"/>
      <w:lvlText w:val="%7."/>
      <w:lvlJc w:val="left"/>
      <w:pPr>
        <w:ind w:left="3216" w:hanging="336"/>
      </w:pPr>
    </w:lvl>
    <w:lvl w:ilvl="7">
      <w:start w:val="1"/>
      <w:numFmt w:val="lowerLetter"/>
      <w:lvlText w:val="%8."/>
      <w:lvlJc w:val="left"/>
      <w:pPr>
        <w:ind w:left="3696" w:hanging="336"/>
      </w:pPr>
    </w:lvl>
    <w:lvl w:ilvl="8">
      <w:start w:val="1"/>
      <w:numFmt w:val="lowerRoman"/>
      <w:lvlText w:val="%9."/>
      <w:lvlJc w:val="left"/>
      <w:pPr>
        <w:ind w:left="4176" w:hanging="336"/>
      </w:pPr>
    </w:lvl>
  </w:abstractNum>
  <w:num w:numId="1" w16cid:durableId="1861579450">
    <w:abstractNumId w:val="72"/>
  </w:num>
  <w:num w:numId="2" w16cid:durableId="600187760">
    <w:abstractNumId w:val="38"/>
  </w:num>
  <w:num w:numId="3" w16cid:durableId="1448966040">
    <w:abstractNumId w:val="145"/>
  </w:num>
  <w:num w:numId="4" w16cid:durableId="27806300">
    <w:abstractNumId w:val="53"/>
  </w:num>
  <w:num w:numId="5" w16cid:durableId="856188731">
    <w:abstractNumId w:val="40"/>
  </w:num>
  <w:num w:numId="6" w16cid:durableId="1914460791">
    <w:abstractNumId w:val="113"/>
  </w:num>
  <w:num w:numId="7" w16cid:durableId="458764643">
    <w:abstractNumId w:val="4"/>
  </w:num>
  <w:num w:numId="8" w16cid:durableId="855996956">
    <w:abstractNumId w:val="60"/>
  </w:num>
  <w:num w:numId="9" w16cid:durableId="1252398358">
    <w:abstractNumId w:val="79"/>
  </w:num>
  <w:num w:numId="10" w16cid:durableId="706641562">
    <w:abstractNumId w:val="25"/>
  </w:num>
  <w:num w:numId="11" w16cid:durableId="161775523">
    <w:abstractNumId w:val="12"/>
  </w:num>
  <w:num w:numId="12" w16cid:durableId="402457796">
    <w:abstractNumId w:val="166"/>
  </w:num>
  <w:num w:numId="13" w16cid:durableId="1668631119">
    <w:abstractNumId w:val="48"/>
  </w:num>
  <w:num w:numId="14" w16cid:durableId="424768298">
    <w:abstractNumId w:val="116"/>
  </w:num>
  <w:num w:numId="15" w16cid:durableId="1273786939">
    <w:abstractNumId w:val="36"/>
  </w:num>
  <w:num w:numId="16" w16cid:durableId="197014347">
    <w:abstractNumId w:val="67"/>
  </w:num>
  <w:num w:numId="17" w16cid:durableId="63963636">
    <w:abstractNumId w:val="162"/>
  </w:num>
  <w:num w:numId="18" w16cid:durableId="1133719114">
    <w:abstractNumId w:val="54"/>
  </w:num>
  <w:num w:numId="19" w16cid:durableId="2061246450">
    <w:abstractNumId w:val="132"/>
  </w:num>
  <w:num w:numId="20" w16cid:durableId="1638147931">
    <w:abstractNumId w:val="68"/>
  </w:num>
  <w:num w:numId="21" w16cid:durableId="259922169">
    <w:abstractNumId w:val="35"/>
  </w:num>
  <w:num w:numId="22" w16cid:durableId="1849632428">
    <w:abstractNumId w:val="49"/>
  </w:num>
  <w:num w:numId="23" w16cid:durableId="1267075517">
    <w:abstractNumId w:val="10"/>
  </w:num>
  <w:num w:numId="24" w16cid:durableId="34042307">
    <w:abstractNumId w:val="95"/>
  </w:num>
  <w:num w:numId="25" w16cid:durableId="132480967">
    <w:abstractNumId w:val="32"/>
  </w:num>
  <w:num w:numId="26" w16cid:durableId="1516990962">
    <w:abstractNumId w:val="88"/>
  </w:num>
  <w:num w:numId="27" w16cid:durableId="506019089">
    <w:abstractNumId w:val="153"/>
  </w:num>
  <w:num w:numId="28" w16cid:durableId="461464769">
    <w:abstractNumId w:val="6"/>
  </w:num>
  <w:num w:numId="29" w16cid:durableId="191576809">
    <w:abstractNumId w:val="134"/>
  </w:num>
  <w:num w:numId="30" w16cid:durableId="1281958035">
    <w:abstractNumId w:val="15"/>
  </w:num>
  <w:num w:numId="31" w16cid:durableId="1123768588">
    <w:abstractNumId w:val="149"/>
  </w:num>
  <w:num w:numId="32" w16cid:durableId="555165908">
    <w:abstractNumId w:val="175"/>
  </w:num>
  <w:num w:numId="33" w16cid:durableId="27417245">
    <w:abstractNumId w:val="139"/>
  </w:num>
  <w:num w:numId="34" w16cid:durableId="1023675348">
    <w:abstractNumId w:val="64"/>
  </w:num>
  <w:num w:numId="35" w16cid:durableId="2051874880">
    <w:abstractNumId w:val="34"/>
  </w:num>
  <w:num w:numId="36" w16cid:durableId="1919292482">
    <w:abstractNumId w:val="82"/>
  </w:num>
  <w:num w:numId="37" w16cid:durableId="2095663653">
    <w:abstractNumId w:val="0"/>
  </w:num>
  <w:num w:numId="38" w16cid:durableId="1353143987">
    <w:abstractNumId w:val="112"/>
  </w:num>
  <w:num w:numId="39" w16cid:durableId="878935924">
    <w:abstractNumId w:val="71"/>
  </w:num>
  <w:num w:numId="40" w16cid:durableId="1464498888">
    <w:abstractNumId w:val="125"/>
  </w:num>
  <w:num w:numId="41" w16cid:durableId="759832920">
    <w:abstractNumId w:val="91"/>
  </w:num>
  <w:num w:numId="42" w16cid:durableId="1482692087">
    <w:abstractNumId w:val="57"/>
  </w:num>
  <w:num w:numId="43" w16cid:durableId="769861127">
    <w:abstractNumId w:val="103"/>
  </w:num>
  <w:num w:numId="44" w16cid:durableId="1302614679">
    <w:abstractNumId w:val="100"/>
  </w:num>
  <w:num w:numId="45" w16cid:durableId="2048673920">
    <w:abstractNumId w:val="167"/>
  </w:num>
  <w:num w:numId="46" w16cid:durableId="546768996">
    <w:abstractNumId w:val="33"/>
  </w:num>
  <w:num w:numId="47" w16cid:durableId="957028582">
    <w:abstractNumId w:val="11"/>
  </w:num>
  <w:num w:numId="48" w16cid:durableId="525213607">
    <w:abstractNumId w:val="147"/>
  </w:num>
  <w:num w:numId="49" w16cid:durableId="143546002">
    <w:abstractNumId w:val="174"/>
  </w:num>
  <w:num w:numId="50" w16cid:durableId="830606095">
    <w:abstractNumId w:val="135"/>
  </w:num>
  <w:num w:numId="51" w16cid:durableId="1500465723">
    <w:abstractNumId w:val="41"/>
  </w:num>
  <w:num w:numId="52" w16cid:durableId="786855077">
    <w:abstractNumId w:val="58"/>
  </w:num>
  <w:num w:numId="53" w16cid:durableId="2121145995">
    <w:abstractNumId w:val="18"/>
  </w:num>
  <w:num w:numId="54" w16cid:durableId="55051309">
    <w:abstractNumId w:val="5"/>
  </w:num>
  <w:num w:numId="55" w16cid:durableId="2033066203">
    <w:abstractNumId w:val="78"/>
  </w:num>
  <w:num w:numId="56" w16cid:durableId="523985451">
    <w:abstractNumId w:val="87"/>
  </w:num>
  <w:num w:numId="57" w16cid:durableId="1242178628">
    <w:abstractNumId w:val="46"/>
  </w:num>
  <w:num w:numId="58" w16cid:durableId="276715594">
    <w:abstractNumId w:val="26"/>
  </w:num>
  <w:num w:numId="59" w16cid:durableId="218900381">
    <w:abstractNumId w:val="141"/>
  </w:num>
  <w:num w:numId="60" w16cid:durableId="1881474171">
    <w:abstractNumId w:val="159"/>
  </w:num>
  <w:num w:numId="61" w16cid:durableId="444810124">
    <w:abstractNumId w:val="89"/>
  </w:num>
  <w:num w:numId="62" w16cid:durableId="739787194">
    <w:abstractNumId w:val="123"/>
  </w:num>
  <w:num w:numId="63" w16cid:durableId="53891673">
    <w:abstractNumId w:val="105"/>
  </w:num>
  <w:num w:numId="64" w16cid:durableId="2007125237">
    <w:abstractNumId w:val="98"/>
  </w:num>
  <w:num w:numId="65" w16cid:durableId="910238212">
    <w:abstractNumId w:val="7"/>
  </w:num>
  <w:num w:numId="66" w16cid:durableId="2099329918">
    <w:abstractNumId w:val="140"/>
  </w:num>
  <w:num w:numId="67" w16cid:durableId="1053314499">
    <w:abstractNumId w:val="17"/>
  </w:num>
  <w:num w:numId="68" w16cid:durableId="465659034">
    <w:abstractNumId w:val="161"/>
  </w:num>
  <w:num w:numId="69" w16cid:durableId="1392079719">
    <w:abstractNumId w:val="22"/>
  </w:num>
  <w:num w:numId="70" w16cid:durableId="760956713">
    <w:abstractNumId w:val="99"/>
  </w:num>
  <w:num w:numId="71" w16cid:durableId="2055735377">
    <w:abstractNumId w:val="9"/>
  </w:num>
  <w:num w:numId="72" w16cid:durableId="468784731">
    <w:abstractNumId w:val="168"/>
  </w:num>
  <w:num w:numId="73" w16cid:durableId="1658337015">
    <w:abstractNumId w:val="178"/>
  </w:num>
  <w:num w:numId="74" w16cid:durableId="318968277">
    <w:abstractNumId w:val="1"/>
  </w:num>
  <w:num w:numId="75" w16cid:durableId="309989595">
    <w:abstractNumId w:val="80"/>
  </w:num>
  <w:num w:numId="76" w16cid:durableId="285695860">
    <w:abstractNumId w:val="77"/>
  </w:num>
  <w:num w:numId="77" w16cid:durableId="710229483">
    <w:abstractNumId w:val="39"/>
  </w:num>
  <w:num w:numId="78" w16cid:durableId="1638492717">
    <w:abstractNumId w:val="131"/>
  </w:num>
  <w:num w:numId="79" w16cid:durableId="1058670843">
    <w:abstractNumId w:val="61"/>
  </w:num>
  <w:num w:numId="80" w16cid:durableId="1321733877">
    <w:abstractNumId w:val="30"/>
  </w:num>
  <w:num w:numId="81" w16cid:durableId="380635123">
    <w:abstractNumId w:val="28"/>
  </w:num>
  <w:num w:numId="82" w16cid:durableId="318273214">
    <w:abstractNumId w:val="176"/>
  </w:num>
  <w:num w:numId="83" w16cid:durableId="1100224712">
    <w:abstractNumId w:val="169"/>
  </w:num>
  <w:num w:numId="84" w16cid:durableId="268588985">
    <w:abstractNumId w:val="51"/>
  </w:num>
  <w:num w:numId="85" w16cid:durableId="1973319408">
    <w:abstractNumId w:val="50"/>
  </w:num>
  <w:num w:numId="86" w16cid:durableId="1429497686">
    <w:abstractNumId w:val="157"/>
  </w:num>
  <w:num w:numId="87" w16cid:durableId="1819762593">
    <w:abstractNumId w:val="90"/>
  </w:num>
  <w:num w:numId="88" w16cid:durableId="1339190814">
    <w:abstractNumId w:val="111"/>
  </w:num>
  <w:num w:numId="89" w16cid:durableId="1337880574">
    <w:abstractNumId w:val="70"/>
  </w:num>
  <w:num w:numId="90" w16cid:durableId="1662537090">
    <w:abstractNumId w:val="101"/>
  </w:num>
  <w:num w:numId="91" w16cid:durableId="38630642">
    <w:abstractNumId w:val="45"/>
  </w:num>
  <w:num w:numId="92" w16cid:durableId="97911011">
    <w:abstractNumId w:val="75"/>
  </w:num>
  <w:num w:numId="93" w16cid:durableId="1130633671">
    <w:abstractNumId w:val="83"/>
  </w:num>
  <w:num w:numId="94" w16cid:durableId="452331231">
    <w:abstractNumId w:val="93"/>
  </w:num>
  <w:num w:numId="95" w16cid:durableId="423846992">
    <w:abstractNumId w:val="24"/>
  </w:num>
  <w:num w:numId="96" w16cid:durableId="1559896401">
    <w:abstractNumId w:val="136"/>
  </w:num>
  <w:num w:numId="97" w16cid:durableId="2067757241">
    <w:abstractNumId w:val="20"/>
  </w:num>
  <w:num w:numId="98" w16cid:durableId="2127918680">
    <w:abstractNumId w:val="47"/>
  </w:num>
  <w:num w:numId="99" w16cid:durableId="598829877">
    <w:abstractNumId w:val="2"/>
  </w:num>
  <w:num w:numId="100" w16cid:durableId="483160861">
    <w:abstractNumId w:val="130"/>
  </w:num>
  <w:num w:numId="101" w16cid:durableId="265697004">
    <w:abstractNumId w:val="102"/>
  </w:num>
  <w:num w:numId="102" w16cid:durableId="816141213">
    <w:abstractNumId w:val="16"/>
  </w:num>
  <w:num w:numId="103" w16cid:durableId="2122603672">
    <w:abstractNumId w:val="173"/>
  </w:num>
  <w:num w:numId="104" w16cid:durableId="222451001">
    <w:abstractNumId w:val="104"/>
  </w:num>
  <w:num w:numId="105" w16cid:durableId="838079680">
    <w:abstractNumId w:val="13"/>
  </w:num>
  <w:num w:numId="106" w16cid:durableId="318003182">
    <w:abstractNumId w:val="19"/>
  </w:num>
  <w:num w:numId="107" w16cid:durableId="984045262">
    <w:abstractNumId w:val="37"/>
  </w:num>
  <w:num w:numId="108" w16cid:durableId="1338918649">
    <w:abstractNumId w:val="177"/>
  </w:num>
  <w:num w:numId="109" w16cid:durableId="1721321050">
    <w:abstractNumId w:val="21"/>
  </w:num>
  <w:num w:numId="110" w16cid:durableId="1876652291">
    <w:abstractNumId w:val="94"/>
  </w:num>
  <w:num w:numId="111" w16cid:durableId="876939763">
    <w:abstractNumId w:val="106"/>
  </w:num>
  <w:num w:numId="112" w16cid:durableId="1244491527">
    <w:abstractNumId w:val="107"/>
  </w:num>
  <w:num w:numId="113" w16cid:durableId="587428194">
    <w:abstractNumId w:val="127"/>
  </w:num>
  <w:num w:numId="114" w16cid:durableId="333335982">
    <w:abstractNumId w:val="152"/>
  </w:num>
  <w:num w:numId="115" w16cid:durableId="324434594">
    <w:abstractNumId w:val="43"/>
  </w:num>
  <w:num w:numId="116" w16cid:durableId="676346428">
    <w:abstractNumId w:val="62"/>
  </w:num>
  <w:num w:numId="117" w16cid:durableId="2105762782">
    <w:abstractNumId w:val="55"/>
  </w:num>
  <w:num w:numId="118" w16cid:durableId="1502771412">
    <w:abstractNumId w:val="63"/>
  </w:num>
  <w:num w:numId="119" w16cid:durableId="395399574">
    <w:abstractNumId w:val="69"/>
  </w:num>
  <w:num w:numId="120" w16cid:durableId="1747875422">
    <w:abstractNumId w:val="31"/>
  </w:num>
  <w:num w:numId="121" w16cid:durableId="824468000">
    <w:abstractNumId w:val="52"/>
  </w:num>
  <w:num w:numId="122" w16cid:durableId="1436708173">
    <w:abstractNumId w:val="44"/>
  </w:num>
  <w:num w:numId="123" w16cid:durableId="252132454">
    <w:abstractNumId w:val="121"/>
  </w:num>
  <w:num w:numId="124" w16cid:durableId="340862148">
    <w:abstractNumId w:val="59"/>
  </w:num>
  <w:num w:numId="125" w16cid:durableId="63377033">
    <w:abstractNumId w:val="97"/>
  </w:num>
  <w:num w:numId="126" w16cid:durableId="1719285321">
    <w:abstractNumId w:val="3"/>
  </w:num>
  <w:num w:numId="127" w16cid:durableId="1864586176">
    <w:abstractNumId w:val="42"/>
  </w:num>
  <w:num w:numId="128" w16cid:durableId="323050493">
    <w:abstractNumId w:val="138"/>
  </w:num>
  <w:num w:numId="129" w16cid:durableId="1946107658">
    <w:abstractNumId w:val="23"/>
  </w:num>
  <w:num w:numId="130" w16cid:durableId="1029256257">
    <w:abstractNumId w:val="156"/>
  </w:num>
  <w:num w:numId="131" w16cid:durableId="1782187684">
    <w:abstractNumId w:val="118"/>
  </w:num>
  <w:num w:numId="132" w16cid:durableId="1118374278">
    <w:abstractNumId w:val="8"/>
  </w:num>
  <w:num w:numId="133" w16cid:durableId="438454851">
    <w:abstractNumId w:val="66"/>
  </w:num>
  <w:num w:numId="134" w16cid:durableId="1293050998">
    <w:abstractNumId w:val="65"/>
  </w:num>
  <w:num w:numId="135" w16cid:durableId="99184721">
    <w:abstractNumId w:val="73"/>
  </w:num>
  <w:num w:numId="136" w16cid:durableId="602152742">
    <w:abstractNumId w:val="114"/>
  </w:num>
  <w:num w:numId="137" w16cid:durableId="918758539">
    <w:abstractNumId w:val="165"/>
  </w:num>
  <w:num w:numId="138" w16cid:durableId="256794187">
    <w:abstractNumId w:val="151"/>
  </w:num>
  <w:num w:numId="139" w16cid:durableId="218787882">
    <w:abstractNumId w:val="14"/>
  </w:num>
  <w:num w:numId="140" w16cid:durableId="813061996">
    <w:abstractNumId w:val="164"/>
  </w:num>
  <w:num w:numId="141" w16cid:durableId="1670717184">
    <w:abstractNumId w:val="85"/>
  </w:num>
  <w:num w:numId="142" w16cid:durableId="1735153086">
    <w:abstractNumId w:val="27"/>
  </w:num>
  <w:num w:numId="143" w16cid:durableId="1488936699">
    <w:abstractNumId w:val="29"/>
  </w:num>
  <w:num w:numId="144" w16cid:durableId="703362678">
    <w:abstractNumId w:val="56"/>
  </w:num>
  <w:num w:numId="145" w16cid:durableId="1143808931">
    <w:abstractNumId w:val="81"/>
  </w:num>
  <w:num w:numId="146" w16cid:durableId="499395001">
    <w:abstractNumId w:val="119"/>
  </w:num>
  <w:num w:numId="147" w16cid:durableId="1676181228">
    <w:abstractNumId w:val="72"/>
  </w:num>
  <w:num w:numId="148" w16cid:durableId="554632657">
    <w:abstractNumId w:val="155"/>
  </w:num>
  <w:num w:numId="149" w16cid:durableId="1862744655">
    <w:abstractNumId w:val="72"/>
  </w:num>
  <w:num w:numId="150" w16cid:durableId="291711852">
    <w:abstractNumId w:val="72"/>
  </w:num>
  <w:num w:numId="151" w16cid:durableId="1656301034">
    <w:abstractNumId w:val="74"/>
  </w:num>
  <w:num w:numId="152" w16cid:durableId="104347041">
    <w:abstractNumId w:val="72"/>
  </w:num>
  <w:num w:numId="153" w16cid:durableId="1506437513">
    <w:abstractNumId w:val="72"/>
  </w:num>
  <w:num w:numId="154" w16cid:durableId="588007393">
    <w:abstractNumId w:val="72"/>
  </w:num>
  <w:num w:numId="155" w16cid:durableId="1528526153">
    <w:abstractNumId w:val="72"/>
  </w:num>
  <w:num w:numId="156" w16cid:durableId="1256935312">
    <w:abstractNumId w:val="72"/>
  </w:num>
  <w:num w:numId="157" w16cid:durableId="817107961">
    <w:abstractNumId w:val="72"/>
  </w:num>
  <w:num w:numId="158" w16cid:durableId="897011065">
    <w:abstractNumId w:val="72"/>
  </w:num>
  <w:num w:numId="159" w16cid:durableId="1976719214">
    <w:abstractNumId w:val="72"/>
  </w:num>
  <w:num w:numId="160" w16cid:durableId="396511022">
    <w:abstractNumId w:val="72"/>
  </w:num>
  <w:num w:numId="161" w16cid:durableId="1059404138">
    <w:abstractNumId w:val="122"/>
  </w:num>
  <w:num w:numId="162" w16cid:durableId="781801412">
    <w:abstractNumId w:val="150"/>
  </w:num>
  <w:num w:numId="163" w16cid:durableId="1941839815">
    <w:abstractNumId w:val="126"/>
  </w:num>
  <w:num w:numId="164" w16cid:durableId="1445269861">
    <w:abstractNumId w:val="146"/>
  </w:num>
  <w:num w:numId="165" w16cid:durableId="1084034264">
    <w:abstractNumId w:val="163"/>
  </w:num>
  <w:num w:numId="166" w16cid:durableId="1138760590">
    <w:abstractNumId w:val="172"/>
  </w:num>
  <w:num w:numId="167" w16cid:durableId="2041120804">
    <w:abstractNumId w:val="158"/>
  </w:num>
  <w:num w:numId="168" w16cid:durableId="1685281453">
    <w:abstractNumId w:val="133"/>
  </w:num>
  <w:num w:numId="169" w16cid:durableId="729109565">
    <w:abstractNumId w:val="170"/>
  </w:num>
  <w:num w:numId="170" w16cid:durableId="1030257307">
    <w:abstractNumId w:val="171"/>
  </w:num>
  <w:num w:numId="171" w16cid:durableId="811022192">
    <w:abstractNumId w:val="144"/>
  </w:num>
  <w:num w:numId="172" w16cid:durableId="2062515036">
    <w:abstractNumId w:val="110"/>
  </w:num>
  <w:num w:numId="173" w16cid:durableId="1199777777">
    <w:abstractNumId w:val="72"/>
  </w:num>
  <w:num w:numId="174" w16cid:durableId="2021740827">
    <w:abstractNumId w:val="72"/>
  </w:num>
  <w:num w:numId="175" w16cid:durableId="1704596996">
    <w:abstractNumId w:val="72"/>
  </w:num>
  <w:num w:numId="176" w16cid:durableId="235171132">
    <w:abstractNumId w:val="72"/>
  </w:num>
  <w:num w:numId="177" w16cid:durableId="1506019487">
    <w:abstractNumId w:val="72"/>
  </w:num>
  <w:num w:numId="178" w16cid:durableId="1703092510">
    <w:abstractNumId w:val="72"/>
  </w:num>
  <w:num w:numId="179" w16cid:durableId="1871989407">
    <w:abstractNumId w:val="92"/>
  </w:num>
  <w:num w:numId="180" w16cid:durableId="983654427">
    <w:abstractNumId w:val="84"/>
  </w:num>
  <w:num w:numId="181" w16cid:durableId="1366178619">
    <w:abstractNumId w:val="124"/>
  </w:num>
  <w:num w:numId="182" w16cid:durableId="1626815934">
    <w:abstractNumId w:val="72"/>
  </w:num>
  <w:num w:numId="183" w16cid:durableId="1959140357">
    <w:abstractNumId w:val="72"/>
  </w:num>
  <w:num w:numId="184" w16cid:durableId="1488788312">
    <w:abstractNumId w:val="72"/>
  </w:num>
  <w:num w:numId="185" w16cid:durableId="487672122">
    <w:abstractNumId w:val="72"/>
  </w:num>
  <w:num w:numId="186" w16cid:durableId="1307662740">
    <w:abstractNumId w:val="72"/>
  </w:num>
  <w:num w:numId="187" w16cid:durableId="1652907677">
    <w:abstractNumId w:val="72"/>
  </w:num>
  <w:num w:numId="188" w16cid:durableId="989167436">
    <w:abstractNumId w:val="142"/>
  </w:num>
  <w:num w:numId="189" w16cid:durableId="650674144">
    <w:abstractNumId w:val="72"/>
  </w:num>
  <w:num w:numId="190" w16cid:durableId="1530492066">
    <w:abstractNumId w:val="128"/>
  </w:num>
  <w:num w:numId="191" w16cid:durableId="9190129">
    <w:abstractNumId w:val="72"/>
  </w:num>
  <w:num w:numId="192" w16cid:durableId="1560825602">
    <w:abstractNumId w:val="72"/>
  </w:num>
  <w:num w:numId="193" w16cid:durableId="1524707166">
    <w:abstractNumId w:val="72"/>
  </w:num>
  <w:num w:numId="194" w16cid:durableId="1037271030">
    <w:abstractNumId w:val="117"/>
  </w:num>
  <w:num w:numId="195" w16cid:durableId="365526145">
    <w:abstractNumId w:val="154"/>
  </w:num>
  <w:num w:numId="196" w16cid:durableId="1334990366">
    <w:abstractNumId w:val="115"/>
  </w:num>
  <w:num w:numId="197" w16cid:durableId="1646356567">
    <w:abstractNumId w:val="86"/>
  </w:num>
  <w:num w:numId="198" w16cid:durableId="1793593184">
    <w:abstractNumId w:val="143"/>
  </w:num>
  <w:num w:numId="199" w16cid:durableId="793136217">
    <w:abstractNumId w:val="72"/>
  </w:num>
  <w:num w:numId="200" w16cid:durableId="1990984506">
    <w:abstractNumId w:val="72"/>
  </w:num>
  <w:num w:numId="201" w16cid:durableId="603657991">
    <w:abstractNumId w:val="72"/>
  </w:num>
  <w:num w:numId="202" w16cid:durableId="1122959467">
    <w:abstractNumId w:val="72"/>
  </w:num>
  <w:num w:numId="203" w16cid:durableId="2057273237">
    <w:abstractNumId w:val="148"/>
  </w:num>
  <w:num w:numId="204" w16cid:durableId="196821354">
    <w:abstractNumId w:val="72"/>
  </w:num>
  <w:num w:numId="205" w16cid:durableId="1920092079">
    <w:abstractNumId w:val="137"/>
  </w:num>
  <w:num w:numId="206" w16cid:durableId="1075005924">
    <w:abstractNumId w:val="72"/>
  </w:num>
  <w:num w:numId="207" w16cid:durableId="1565947125">
    <w:abstractNumId w:val="120"/>
  </w:num>
  <w:num w:numId="208" w16cid:durableId="1004824393">
    <w:abstractNumId w:val="129"/>
  </w:num>
  <w:num w:numId="209" w16cid:durableId="1869103377">
    <w:abstractNumId w:val="72"/>
  </w:num>
  <w:num w:numId="210" w16cid:durableId="513305919">
    <w:abstractNumId w:val="72"/>
  </w:num>
  <w:num w:numId="211" w16cid:durableId="1659528165">
    <w:abstractNumId w:val="160"/>
  </w:num>
  <w:num w:numId="212" w16cid:durableId="1185939733">
    <w:abstractNumId w:val="76"/>
  </w:num>
  <w:num w:numId="213" w16cid:durableId="1089733338">
    <w:abstractNumId w:val="109"/>
  </w:num>
  <w:num w:numId="214" w16cid:durableId="586307804">
    <w:abstractNumId w:val="96"/>
  </w:num>
  <w:num w:numId="215" w16cid:durableId="1806460821">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autoHyphenation/>
  <w:hyphenationZone w:val="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3D8"/>
    <w:rsid w:val="003513D8"/>
    <w:rsid w:val="003C1498"/>
    <w:rsid w:val="0049408B"/>
    <w:rsid w:val="004B0153"/>
    <w:rsid w:val="00CC77B2"/>
    <w:rsid w:val="00D92FCD"/>
    <w:rsid w:val="00DD53E3"/>
    <w:rsid w:val="012554E2"/>
    <w:rsid w:val="3EDC3E0A"/>
    <w:rsid w:val="5F223BC2"/>
    <w:rsid w:val="6AFD4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237A60"/>
  <w15:docId w15:val="{D2AA1E40-8A9D-4144-983A-A60026323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UMing CN" w:hAnsi="Liberation Serif" w:cs="FreeSans"/>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List Bullet" w:qFormat="1"/>
    <w:lsdException w:name="List Number" w:qFormat="1"/>
    <w:lsdException w:name="List Bullet 2" w:qFormat="1"/>
    <w:lsdException w:name="Title" w:qFormat="1"/>
    <w:lsdException w:name="Default Paragraph Font" w:semiHidden="1"/>
    <w:lsdException w:name="Body Text" w:qFormat="1"/>
    <w:lsdException w:name="Body Text Indent" w:qFormat="1"/>
    <w:lsdException w:name="List Continue"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autoRedefine/>
    <w:qFormat/>
    <w:pPr>
      <w:widowControl w:val="0"/>
      <w:suppressAutoHyphens/>
    </w:pPr>
    <w:rPr>
      <w:kern w:val="2"/>
      <w:sz w:val="24"/>
      <w:szCs w:val="24"/>
      <w:lang w:bidi="hi-IN"/>
    </w:rPr>
  </w:style>
  <w:style w:type="paragraph" w:styleId="1">
    <w:name w:val="heading 1"/>
    <w:next w:val="2"/>
    <w:qFormat/>
    <w:pPr>
      <w:widowControl w:val="0"/>
      <w:numPr>
        <w:numId w:val="1"/>
      </w:numPr>
      <w:suppressLineNumbers/>
      <w:suppressAutoHyphens/>
      <w:spacing w:after="156" w:line="288" w:lineRule="auto"/>
      <w:jc w:val="center"/>
      <w:outlineLvl w:val="0"/>
    </w:pPr>
    <w:rPr>
      <w:rFonts w:ascii="FreeSans" w:eastAsia="华文黑体 - Kelvin" w:hAnsi="FreeSans"/>
      <w:kern w:val="2"/>
      <w:sz w:val="32"/>
      <w:szCs w:val="28"/>
      <w:lang w:bidi="hi-IN"/>
    </w:rPr>
  </w:style>
  <w:style w:type="paragraph" w:styleId="2">
    <w:name w:val="heading 2"/>
    <w:basedOn w:val="1"/>
    <w:next w:val="a2"/>
    <w:qFormat/>
    <w:pPr>
      <w:numPr>
        <w:ilvl w:val="1"/>
      </w:numPr>
      <w:spacing w:before="156" w:after="0"/>
      <w:jc w:val="left"/>
      <w:outlineLvl w:val="1"/>
    </w:pPr>
    <w:rPr>
      <w:iCs/>
      <w:sz w:val="24"/>
    </w:rPr>
  </w:style>
  <w:style w:type="paragraph" w:styleId="3">
    <w:name w:val="heading 3"/>
    <w:basedOn w:val="2"/>
    <w:next w:val="a2"/>
    <w:qFormat/>
    <w:pPr>
      <w:numPr>
        <w:ilvl w:val="2"/>
      </w:numPr>
      <w:spacing w:before="113"/>
      <w:outlineLvl w:val="2"/>
    </w:pPr>
    <w:rPr>
      <w:rFonts w:ascii="Liberation Sans" w:hAnsi="Liberation Sans"/>
      <w:sz w:val="21"/>
    </w:rPr>
  </w:style>
  <w:style w:type="paragraph" w:styleId="4">
    <w:name w:val="heading 4"/>
    <w:basedOn w:val="3"/>
    <w:next w:val="5"/>
    <w:qFormat/>
    <w:pPr>
      <w:numPr>
        <w:ilvl w:val="3"/>
      </w:numPr>
      <w:spacing w:before="156"/>
      <w:outlineLvl w:val="3"/>
    </w:pPr>
    <w:rPr>
      <w:rFonts w:ascii="FreeSans" w:hAnsi="FreeSans"/>
      <w:szCs w:val="24"/>
    </w:rPr>
  </w:style>
  <w:style w:type="paragraph" w:styleId="5">
    <w:name w:val="heading 5"/>
    <w:basedOn w:val="4"/>
    <w:next w:val="test5"/>
    <w:qFormat/>
    <w:pPr>
      <w:numPr>
        <w:ilvl w:val="4"/>
      </w:numPr>
      <w:outlineLvl w:val="4"/>
    </w:pPr>
    <w:rPr>
      <w:bCs/>
      <w:sz w:val="24"/>
    </w:rPr>
  </w:style>
  <w:style w:type="paragraph" w:styleId="6">
    <w:name w:val="heading 6"/>
    <w:basedOn w:val="a"/>
    <w:next w:val="a2"/>
    <w:qFormat/>
    <w:pPr>
      <w:numPr>
        <w:ilvl w:val="5"/>
        <w:numId w:val="1"/>
      </w:numPr>
      <w:spacing w:before="60" w:after="60"/>
      <w:outlineLvl w:val="5"/>
    </w:pPr>
    <w:rPr>
      <w:b/>
      <w:bCs/>
      <w:i/>
      <w:iCs/>
      <w:sz w:val="24"/>
      <w:szCs w:val="24"/>
    </w:rPr>
  </w:style>
  <w:style w:type="paragraph" w:styleId="7">
    <w:name w:val="heading 7"/>
    <w:basedOn w:val="a"/>
    <w:next w:val="a2"/>
    <w:qFormat/>
    <w:pPr>
      <w:numPr>
        <w:ilvl w:val="6"/>
        <w:numId w:val="1"/>
      </w:numPr>
      <w:spacing w:before="60" w:after="60"/>
      <w:outlineLvl w:val="6"/>
    </w:pPr>
    <w:rPr>
      <w:b/>
      <w:bCs/>
      <w:sz w:val="20"/>
      <w:szCs w:val="20"/>
    </w:rPr>
  </w:style>
  <w:style w:type="paragraph" w:styleId="8">
    <w:name w:val="heading 8"/>
    <w:basedOn w:val="a"/>
    <w:next w:val="a2"/>
    <w:qFormat/>
    <w:pPr>
      <w:numPr>
        <w:ilvl w:val="7"/>
        <w:numId w:val="1"/>
      </w:numPr>
      <w:spacing w:before="60" w:after="60"/>
      <w:outlineLvl w:val="7"/>
    </w:pPr>
    <w:rPr>
      <w:b/>
      <w:bCs/>
      <w:i/>
      <w:iCs/>
      <w:sz w:val="20"/>
      <w:szCs w:val="20"/>
    </w:rPr>
  </w:style>
  <w:style w:type="paragraph" w:styleId="9">
    <w:name w:val="heading 9"/>
    <w:basedOn w:val="a"/>
    <w:next w:val="a2"/>
    <w:qFormat/>
    <w:pPr>
      <w:numPr>
        <w:numId w:val="0"/>
      </w:numPr>
      <w:tabs>
        <w:tab w:val="left" w:pos="1584"/>
        <w:tab w:val="left" w:pos="2551"/>
      </w:tabs>
      <w:spacing w:before="60" w:after="60"/>
      <w:ind w:left="1584" w:hanging="1584"/>
      <w:outlineLvl w:val="8"/>
    </w:pPr>
    <w:rPr>
      <w:b/>
      <w:bCs/>
      <w:sz w:val="18"/>
      <w:szCs w:val="18"/>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next w:val="a6"/>
    <w:qFormat/>
    <w:pPr>
      <w:suppressAutoHyphens w:val="0"/>
      <w:spacing w:before="62" w:after="62" w:line="288" w:lineRule="auto"/>
      <w:ind w:firstLine="420"/>
    </w:pPr>
    <w:rPr>
      <w:rFonts w:ascii="FreeSerif" w:eastAsia="方正仿宋_GBK" w:hAnsi="FreeSerif"/>
      <w:sz w:val="21"/>
    </w:rPr>
  </w:style>
  <w:style w:type="paragraph" w:customStyle="1" w:styleId="a6">
    <w:name w:val="表格内容"/>
    <w:basedOn w:val="a1"/>
    <w:qFormat/>
    <w:pPr>
      <w:suppressLineNumbers/>
    </w:pPr>
  </w:style>
  <w:style w:type="paragraph" w:customStyle="1" w:styleId="test5">
    <w:name w:val="test5"/>
    <w:basedOn w:val="4"/>
    <w:next w:val="a7"/>
    <w:qFormat/>
    <w:pPr>
      <w:numPr>
        <w:ilvl w:val="0"/>
        <w:numId w:val="0"/>
      </w:numPr>
      <w:outlineLvl w:val="9"/>
    </w:pPr>
  </w:style>
  <w:style w:type="paragraph" w:customStyle="1" w:styleId="a7">
    <w:name w:val="用况描述正文"/>
    <w:basedOn w:val="test5"/>
    <w:next w:val="a2"/>
    <w:qFormat/>
    <w:pPr>
      <w:spacing w:before="62" w:after="62"/>
      <w:ind w:left="420"/>
      <w:outlineLvl w:val="3"/>
    </w:pPr>
    <w:rPr>
      <w:rFonts w:ascii="FreeSerif" w:eastAsia="方正仿宋_GBK" w:hAnsi="FreeSerif"/>
    </w:rPr>
  </w:style>
  <w:style w:type="paragraph" w:customStyle="1" w:styleId="a">
    <w:name w:val="标题样式"/>
    <w:basedOn w:val="a1"/>
    <w:next w:val="a2"/>
    <w:autoRedefine/>
    <w:qFormat/>
    <w:pPr>
      <w:keepNext/>
      <w:numPr>
        <w:numId w:val="2"/>
      </w:numPr>
      <w:suppressLineNumbers/>
      <w:spacing w:before="240" w:after="120"/>
      <w:outlineLvl w:val="0"/>
    </w:pPr>
    <w:rPr>
      <w:rFonts w:ascii="FreeSans" w:eastAsia="华文黑体 - Kelvin" w:hAnsi="FreeSans"/>
      <w:sz w:val="32"/>
      <w:szCs w:val="28"/>
    </w:rPr>
  </w:style>
  <w:style w:type="paragraph" w:styleId="40">
    <w:name w:val="List Bullet 4"/>
    <w:basedOn w:val="a8"/>
    <w:pPr>
      <w:spacing w:after="120"/>
      <w:ind w:left="1440" w:hanging="360"/>
    </w:pPr>
  </w:style>
  <w:style w:type="paragraph" w:styleId="a8">
    <w:name w:val="List"/>
    <w:pPr>
      <w:widowControl w:val="0"/>
      <w:suppressAutoHyphens/>
    </w:pPr>
    <w:rPr>
      <w:kern w:val="2"/>
      <w:sz w:val="24"/>
      <w:szCs w:val="24"/>
      <w:lang w:bidi="hi-IN"/>
    </w:rPr>
  </w:style>
  <w:style w:type="paragraph" w:styleId="a9">
    <w:name w:val="List Number"/>
    <w:basedOn w:val="a8"/>
    <w:qFormat/>
    <w:pPr>
      <w:spacing w:after="120"/>
      <w:ind w:left="360" w:hanging="360"/>
    </w:pPr>
  </w:style>
  <w:style w:type="paragraph" w:styleId="aa">
    <w:name w:val="caption"/>
    <w:basedOn w:val="a1"/>
    <w:qFormat/>
    <w:pPr>
      <w:suppressLineNumbers/>
      <w:spacing w:before="120" w:after="120"/>
    </w:pPr>
    <w:rPr>
      <w:i/>
      <w:iCs/>
    </w:rPr>
  </w:style>
  <w:style w:type="paragraph" w:styleId="ab">
    <w:name w:val="List Bullet"/>
    <w:basedOn w:val="a8"/>
    <w:qFormat/>
    <w:pPr>
      <w:spacing w:after="120"/>
      <w:ind w:left="360" w:hanging="360"/>
    </w:pPr>
  </w:style>
  <w:style w:type="paragraph" w:styleId="30">
    <w:name w:val="List Bullet 3"/>
    <w:basedOn w:val="a8"/>
    <w:pPr>
      <w:spacing w:after="120"/>
      <w:ind w:left="1080" w:hanging="360"/>
    </w:pPr>
  </w:style>
  <w:style w:type="paragraph" w:styleId="ac">
    <w:name w:val="Body Text Indent"/>
    <w:basedOn w:val="a2"/>
    <w:qFormat/>
    <w:pPr>
      <w:spacing w:before="57" w:after="0"/>
      <w:ind w:firstLine="0"/>
    </w:pPr>
    <w:rPr>
      <w:rFonts w:eastAsia="华文宋体"/>
      <w:sz w:val="24"/>
    </w:rPr>
  </w:style>
  <w:style w:type="paragraph" w:styleId="ad">
    <w:name w:val="List Continue"/>
    <w:basedOn w:val="a8"/>
    <w:qFormat/>
    <w:pPr>
      <w:spacing w:after="120"/>
      <w:ind w:left="360"/>
    </w:pPr>
  </w:style>
  <w:style w:type="paragraph" w:styleId="20">
    <w:name w:val="List Bullet 2"/>
    <w:basedOn w:val="a8"/>
    <w:qFormat/>
    <w:pPr>
      <w:spacing w:after="120"/>
      <w:ind w:left="720" w:hanging="360"/>
    </w:pPr>
  </w:style>
  <w:style w:type="paragraph" w:styleId="TOC5">
    <w:name w:val="toc 5"/>
    <w:basedOn w:val="ae"/>
    <w:uiPriority w:val="39"/>
    <w:pPr>
      <w:tabs>
        <w:tab w:val="right" w:leader="dot" w:pos="9638"/>
      </w:tabs>
      <w:ind w:left="1134"/>
    </w:pPr>
  </w:style>
  <w:style w:type="paragraph" w:customStyle="1" w:styleId="ae">
    <w:name w:val="索引"/>
    <w:basedOn w:val="a1"/>
    <w:qFormat/>
    <w:pPr>
      <w:suppressLineNumbers/>
    </w:pPr>
  </w:style>
  <w:style w:type="paragraph" w:styleId="TOC3">
    <w:name w:val="toc 3"/>
    <w:basedOn w:val="ae"/>
    <w:uiPriority w:val="39"/>
    <w:pPr>
      <w:tabs>
        <w:tab w:val="right" w:leader="dot" w:pos="9638"/>
      </w:tabs>
      <w:spacing w:line="288" w:lineRule="auto"/>
      <w:ind w:left="566"/>
    </w:pPr>
    <w:rPr>
      <w:rFonts w:ascii="FreeSerif" w:eastAsia="华文仿宋" w:hAnsi="FreeSerif"/>
      <w:sz w:val="21"/>
    </w:rPr>
  </w:style>
  <w:style w:type="paragraph" w:styleId="41">
    <w:name w:val="List Number 4"/>
    <w:basedOn w:val="a8"/>
    <w:pPr>
      <w:spacing w:after="120"/>
      <w:ind w:left="1440" w:hanging="360"/>
    </w:pPr>
  </w:style>
  <w:style w:type="paragraph" w:styleId="af">
    <w:name w:val="header"/>
    <w:basedOn w:val="a1"/>
    <w:pPr>
      <w:suppressLineNumbers/>
      <w:tabs>
        <w:tab w:val="center" w:pos="4819"/>
        <w:tab w:val="right" w:pos="9638"/>
      </w:tabs>
    </w:pPr>
  </w:style>
  <w:style w:type="paragraph" w:styleId="af0">
    <w:name w:val="Signature"/>
    <w:basedOn w:val="a1"/>
    <w:pPr>
      <w:suppressLineNumbers/>
    </w:pPr>
  </w:style>
  <w:style w:type="paragraph" w:styleId="TOC1">
    <w:name w:val="toc 1"/>
    <w:basedOn w:val="ae"/>
    <w:autoRedefine/>
    <w:uiPriority w:val="39"/>
    <w:pPr>
      <w:tabs>
        <w:tab w:val="right" w:leader="dot" w:pos="9638"/>
      </w:tabs>
      <w:spacing w:before="156" w:line="288" w:lineRule="auto"/>
    </w:pPr>
    <w:rPr>
      <w:rFonts w:ascii="FreeSans" w:eastAsia="华文黑体 - Kelvin" w:hAnsi="FreeSans"/>
      <w:sz w:val="21"/>
    </w:rPr>
  </w:style>
  <w:style w:type="paragraph" w:styleId="TOC4">
    <w:name w:val="toc 4"/>
    <w:basedOn w:val="ae"/>
    <w:uiPriority w:val="39"/>
    <w:pPr>
      <w:tabs>
        <w:tab w:val="right" w:leader="dot" w:pos="9638"/>
      </w:tabs>
      <w:spacing w:line="288" w:lineRule="auto"/>
      <w:ind w:left="849"/>
    </w:pPr>
    <w:rPr>
      <w:rFonts w:eastAsia="华文仿宋"/>
      <w:sz w:val="21"/>
    </w:rPr>
  </w:style>
  <w:style w:type="paragraph" w:styleId="af1">
    <w:name w:val="index heading"/>
    <w:basedOn w:val="a"/>
    <w:pPr>
      <w:ind w:left="0" w:firstLine="0"/>
    </w:pPr>
    <w:rPr>
      <w:b/>
      <w:bCs/>
      <w:szCs w:val="32"/>
    </w:rPr>
  </w:style>
  <w:style w:type="paragraph" w:styleId="af2">
    <w:name w:val="Subtitle"/>
    <w:basedOn w:val="a"/>
    <w:next w:val="a2"/>
    <w:qFormat/>
    <w:pPr>
      <w:spacing w:before="60"/>
      <w:jc w:val="center"/>
    </w:pPr>
    <w:rPr>
      <w:sz w:val="36"/>
      <w:szCs w:val="36"/>
    </w:rPr>
  </w:style>
  <w:style w:type="paragraph" w:styleId="TOC2">
    <w:name w:val="toc 2"/>
    <w:basedOn w:val="ae"/>
    <w:uiPriority w:val="39"/>
    <w:pPr>
      <w:tabs>
        <w:tab w:val="right" w:leader="dot" w:pos="9638"/>
      </w:tabs>
      <w:spacing w:line="288" w:lineRule="auto"/>
      <w:ind w:left="283"/>
    </w:pPr>
    <w:rPr>
      <w:rFonts w:ascii="FreeSerif" w:eastAsia="华文仿宋" w:hAnsi="FreeSerif"/>
      <w:sz w:val="21"/>
    </w:rPr>
  </w:style>
  <w:style w:type="paragraph" w:styleId="af3">
    <w:name w:val="Title"/>
    <w:basedOn w:val="a"/>
    <w:next w:val="a2"/>
    <w:qFormat/>
    <w:pPr>
      <w:jc w:val="center"/>
    </w:pPr>
    <w:rPr>
      <w:b/>
      <w:bCs/>
      <w:sz w:val="56"/>
      <w:szCs w:val="56"/>
    </w:rPr>
  </w:style>
  <w:style w:type="paragraph" w:styleId="af4">
    <w:name w:val="Body Text First Indent"/>
    <w:basedOn w:val="a2"/>
    <w:pPr>
      <w:spacing w:before="0" w:after="0"/>
      <w:ind w:firstLine="283"/>
    </w:pPr>
  </w:style>
  <w:style w:type="table" w:styleId="af5">
    <w:name w:val="Table Grid"/>
    <w:basedOn w:val="a4"/>
    <w:uiPriority w:val="39"/>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styleId="af6">
    <w:name w:val="Strong"/>
    <w:qFormat/>
    <w:rPr>
      <w:b/>
      <w:bCs/>
    </w:rPr>
  </w:style>
  <w:style w:type="character" w:styleId="af7">
    <w:name w:val="Emphasis"/>
    <w:qFormat/>
    <w:rPr>
      <w:i/>
      <w:iCs/>
    </w:rPr>
  </w:style>
  <w:style w:type="character" w:styleId="af8">
    <w:name w:val="Hyperlink"/>
    <w:uiPriority w:val="99"/>
    <w:qFormat/>
    <w:rPr>
      <w:color w:val="000080"/>
      <w:u w:val="single"/>
      <w:lang w:val="zh-CN" w:eastAsia="zh-CN" w:bidi="zh-CN"/>
    </w:rPr>
  </w:style>
  <w:style w:type="paragraph" w:customStyle="1" w:styleId="TOC10">
    <w:name w:val="TOC 标题1"/>
    <w:basedOn w:val="a"/>
    <w:qFormat/>
    <w:pPr>
      <w:numPr>
        <w:numId w:val="0"/>
      </w:numPr>
      <w:spacing w:before="0" w:after="0"/>
      <w:jc w:val="center"/>
    </w:pPr>
    <w:rPr>
      <w:bCs/>
      <w:szCs w:val="32"/>
    </w:rPr>
  </w:style>
  <w:style w:type="paragraph" w:customStyle="1" w:styleId="af9">
    <w:name w:val="页眉与页脚"/>
    <w:basedOn w:val="a1"/>
    <w:qFormat/>
    <w:pPr>
      <w:suppressLineNumbers/>
      <w:tabs>
        <w:tab w:val="center" w:pos="4986"/>
        <w:tab w:val="right" w:pos="9972"/>
      </w:tabs>
    </w:pPr>
  </w:style>
  <w:style w:type="paragraph" w:customStyle="1" w:styleId="afa">
    <w:name w:val="框架内容"/>
    <w:basedOn w:val="a1"/>
    <w:qFormat/>
  </w:style>
  <w:style w:type="paragraph" w:customStyle="1" w:styleId="afb">
    <w:name w:val="预设定格式的文本"/>
    <w:basedOn w:val="a1"/>
    <w:qFormat/>
    <w:rPr>
      <w:rFonts w:ascii="Liberation Mono" w:eastAsia="Courier New" w:hAnsi="Liberation Mono" w:cs="Liberation Mono"/>
      <w:sz w:val="20"/>
      <w:szCs w:val="20"/>
    </w:rPr>
  </w:style>
  <w:style w:type="paragraph" w:customStyle="1" w:styleId="afc">
    <w:name w:val="参考文献"/>
    <w:next w:val="a2"/>
    <w:autoRedefine/>
    <w:qFormat/>
    <w:pPr>
      <w:widowControl w:val="0"/>
      <w:suppressAutoHyphens/>
      <w:spacing w:before="156" w:after="156"/>
    </w:pPr>
    <w:rPr>
      <w:kern w:val="2"/>
      <w:sz w:val="32"/>
      <w:szCs w:val="24"/>
      <w:lang w:bidi="hi-IN"/>
    </w:rPr>
  </w:style>
  <w:style w:type="paragraph" w:customStyle="1" w:styleId="afd">
    <w:name w:val="列表缩进"/>
    <w:basedOn w:val="a2"/>
    <w:qFormat/>
    <w:pPr>
      <w:tabs>
        <w:tab w:val="left" w:pos="2835"/>
      </w:tabs>
      <w:spacing w:before="0" w:after="0"/>
      <w:ind w:left="2835" w:hanging="2551"/>
    </w:pPr>
  </w:style>
  <w:style w:type="paragraph" w:customStyle="1" w:styleId="DefaultLTGliederung3">
    <w:name w:val="Default~LT~Gliederung 3"/>
    <w:basedOn w:val="DefaultLTGliederung2"/>
    <w:qFormat/>
  </w:style>
  <w:style w:type="paragraph" w:customStyle="1" w:styleId="DefaultLTGliederung2">
    <w:name w:val="Default~LT~Gliederung 2"/>
    <w:qFormat/>
    <w:pPr>
      <w:widowControl w:val="0"/>
      <w:suppressAutoHyphens/>
      <w:spacing w:before="113" w:line="336" w:lineRule="auto"/>
    </w:pPr>
    <w:rPr>
      <w:rFonts w:ascii="Mangal" w:hAnsi="Mangal"/>
      <w:kern w:val="2"/>
      <w:sz w:val="48"/>
      <w:szCs w:val="24"/>
      <w:lang w:bidi="hi-IN"/>
    </w:rPr>
  </w:style>
  <w:style w:type="paragraph" w:customStyle="1" w:styleId="afe">
    <w:name w:val="悬挂缩进"/>
    <w:basedOn w:val="a2"/>
    <w:qFormat/>
    <w:pPr>
      <w:tabs>
        <w:tab w:val="left" w:pos="567"/>
      </w:tabs>
      <w:spacing w:before="0" w:after="0"/>
      <w:ind w:left="567" w:hanging="283"/>
    </w:pPr>
  </w:style>
  <w:style w:type="paragraph" w:customStyle="1" w:styleId="aff">
    <w:name w:val="成段引文"/>
    <w:basedOn w:val="a1"/>
    <w:qFormat/>
    <w:pPr>
      <w:spacing w:after="283"/>
      <w:ind w:left="567" w:right="567"/>
    </w:pPr>
  </w:style>
  <w:style w:type="paragraph" w:customStyle="1" w:styleId="aff0">
    <w:name w:val="表格正文"/>
    <w:qFormat/>
    <w:pPr>
      <w:widowControl w:val="0"/>
      <w:suppressAutoHyphens/>
      <w:spacing w:before="62" w:after="62" w:line="288" w:lineRule="auto"/>
    </w:pPr>
    <w:rPr>
      <w:rFonts w:ascii="Liberation Sans" w:eastAsia="方正仿宋_GBK" w:hAnsi="Liberation Sans"/>
      <w:kern w:val="2"/>
      <w:sz w:val="24"/>
      <w:szCs w:val="24"/>
      <w:lang w:bidi="hi-IN"/>
    </w:rPr>
  </w:style>
  <w:style w:type="character" w:customStyle="1" w:styleId="aff1">
    <w:name w:val="索引链接"/>
    <w:qFormat/>
  </w:style>
  <w:style w:type="paragraph" w:customStyle="1" w:styleId="aff2">
    <w:name w:val="换行不留空白"/>
    <w:basedOn w:val="a1"/>
    <w:next w:val="a2"/>
    <w:qFormat/>
  </w:style>
  <w:style w:type="character" w:customStyle="1" w:styleId="aff3">
    <w:name w:val="编号符号"/>
    <w:qFormat/>
    <w:rPr>
      <w:rFonts w:eastAsia="华文黑体 - Kelvin"/>
    </w:rPr>
  </w:style>
  <w:style w:type="paragraph" w:customStyle="1" w:styleId="aff4">
    <w:name w:val="后记"/>
    <w:basedOn w:val="aff5"/>
    <w:next w:val="a2"/>
    <w:qFormat/>
  </w:style>
  <w:style w:type="paragraph" w:customStyle="1" w:styleId="aff5">
    <w:name w:val="摘要"/>
    <w:basedOn w:val="a"/>
    <w:next w:val="a2"/>
    <w:autoRedefine/>
    <w:qFormat/>
    <w:pPr>
      <w:numPr>
        <w:numId w:val="0"/>
      </w:numPr>
      <w:spacing w:before="0" w:after="0" w:line="360" w:lineRule="auto"/>
      <w:jc w:val="center"/>
    </w:pPr>
  </w:style>
  <w:style w:type="paragraph" w:customStyle="1" w:styleId="42">
    <w:name w:val="编号 4 起始"/>
    <w:basedOn w:val="a8"/>
    <w:next w:val="41"/>
    <w:qFormat/>
    <w:pPr>
      <w:spacing w:before="240" w:after="120"/>
      <w:ind w:left="1440" w:hanging="360"/>
    </w:pPr>
  </w:style>
  <w:style w:type="paragraph" w:customStyle="1" w:styleId="aff6">
    <w:name w:val="表格标题"/>
    <w:basedOn w:val="a6"/>
    <w:qFormat/>
    <w:pPr>
      <w:jc w:val="center"/>
    </w:pPr>
    <w:rPr>
      <w:b/>
      <w:bCs/>
    </w:rPr>
  </w:style>
  <w:style w:type="character" w:customStyle="1" w:styleId="Zeichenformat">
    <w:name w:val="Zeichenformat"/>
    <w:qFormat/>
  </w:style>
  <w:style w:type="paragraph" w:customStyle="1" w:styleId="a0">
    <w:name w:val="参考文献列表"/>
    <w:next w:val="a2"/>
    <w:autoRedefine/>
    <w:qFormat/>
    <w:pPr>
      <w:widowControl w:val="0"/>
      <w:numPr>
        <w:numId w:val="3"/>
      </w:numPr>
      <w:suppressAutoHyphens/>
      <w:spacing w:line="360" w:lineRule="auto"/>
    </w:pPr>
    <w:rPr>
      <w:kern w:val="2"/>
      <w:sz w:val="24"/>
      <w:szCs w:val="24"/>
      <w:lang w:bidi="hi-IN"/>
    </w:rPr>
  </w:style>
  <w:style w:type="character" w:customStyle="1" w:styleId="aff7">
    <w:name w:val="源文本"/>
    <w:qFormat/>
    <w:rPr>
      <w:rFonts w:ascii="Liberation Mono" w:eastAsia="新宋体" w:hAnsi="Liberation Mono" w:cs="Liberation Mono"/>
    </w:rPr>
  </w:style>
  <w:style w:type="character" w:customStyle="1" w:styleId="aff8">
    <w:name w:val="项目符号"/>
    <w:qFormat/>
    <w:rPr>
      <w:rFonts w:ascii="OpenSymbol" w:eastAsia="OpenSymbol" w:hAnsi="OpenSymbol" w:cs="OpenSymbol"/>
    </w:rPr>
  </w:style>
  <w:style w:type="paragraph" w:customStyle="1" w:styleId="aff9">
    <w:name w:val="项目名称"/>
    <w:basedOn w:val="a1"/>
    <w:next w:val="affa"/>
    <w:autoRedefine/>
    <w:qFormat/>
    <w:pPr>
      <w:spacing w:before="312"/>
      <w:jc w:val="center"/>
    </w:pPr>
    <w:rPr>
      <w:rFonts w:ascii="FreeSans" w:eastAsia="华文黑体 - Kelvin" w:hAnsi="FreeSans"/>
      <w:sz w:val="72"/>
      <w:szCs w:val="72"/>
    </w:rPr>
  </w:style>
  <w:style w:type="paragraph" w:customStyle="1" w:styleId="affa">
    <w:name w:val="项目报告书"/>
    <w:next w:val="a2"/>
    <w:qFormat/>
    <w:pPr>
      <w:widowControl w:val="0"/>
      <w:suppressAutoHyphens/>
      <w:spacing w:before="340" w:line="360" w:lineRule="auto"/>
      <w:jc w:val="center"/>
    </w:pPr>
    <w:rPr>
      <w:rFonts w:ascii="FreeSans" w:eastAsia="华文新魏" w:hAnsi="FreeSans"/>
      <w:kern w:val="2"/>
      <w:sz w:val="84"/>
      <w:szCs w:val="24"/>
      <w:lang w:bidi="hi-IN"/>
    </w:rPr>
  </w:style>
  <w:style w:type="paragraph" w:customStyle="1" w:styleId="affb">
    <w:name w:val="摘要正文"/>
    <w:basedOn w:val="a2"/>
    <w:qFormat/>
    <w:pPr>
      <w:spacing w:before="156" w:after="0"/>
    </w:pPr>
    <w:rPr>
      <w:rFonts w:ascii="FreeSans" w:eastAsia="华文黑体 - Kelvin" w:hAnsi="FreeSans"/>
      <w:sz w:val="24"/>
    </w:rPr>
  </w:style>
  <w:style w:type="paragraph" w:customStyle="1" w:styleId="10">
    <w:name w:val="标题 10"/>
    <w:basedOn w:val="a"/>
    <w:next w:val="a2"/>
    <w:qFormat/>
    <w:pPr>
      <w:numPr>
        <w:ilvl w:val="8"/>
        <w:numId w:val="1"/>
      </w:numPr>
      <w:spacing w:before="60" w:after="60"/>
      <w:outlineLvl w:val="8"/>
    </w:pPr>
    <w:rPr>
      <w:b/>
      <w:bCs/>
      <w:sz w:val="18"/>
      <w:szCs w:val="18"/>
    </w:rPr>
  </w:style>
  <w:style w:type="paragraph" w:customStyle="1" w:styleId="affc">
    <w:name w:val="关键字"/>
    <w:basedOn w:val="affb"/>
    <w:qFormat/>
    <w:pPr>
      <w:spacing w:before="0"/>
      <w:ind w:firstLine="0"/>
    </w:pPr>
  </w:style>
  <w:style w:type="paragraph" w:customStyle="1" w:styleId="paragraph">
    <w:name w:val="paragraph"/>
    <w:basedOn w:val="a1"/>
    <w:semiHidden/>
    <w:rsid w:val="003C1498"/>
    <w:pPr>
      <w:widowControl/>
      <w:suppressAutoHyphens w:val="0"/>
      <w:spacing w:before="100" w:beforeAutospacing="1" w:after="100" w:afterAutospacing="1"/>
    </w:pPr>
    <w:rPr>
      <w:rFonts w:ascii="等线" w:eastAsia="等线" w:hAnsi="等线" w:cs="Times New Roman"/>
      <w:kern w:val="0"/>
      <w:lang w:bidi="ar-SA"/>
    </w:rPr>
  </w:style>
  <w:style w:type="paragraph" w:styleId="TOC6">
    <w:name w:val="toc 6"/>
    <w:basedOn w:val="a1"/>
    <w:next w:val="a1"/>
    <w:autoRedefine/>
    <w:uiPriority w:val="39"/>
    <w:unhideWhenUsed/>
    <w:rsid w:val="00CC77B2"/>
    <w:pPr>
      <w:suppressAutoHyphens w:val="0"/>
      <w:spacing w:after="160" w:line="278" w:lineRule="auto"/>
      <w:ind w:leftChars="1000" w:left="2100"/>
    </w:pPr>
    <w:rPr>
      <w:rFonts w:asciiTheme="minorHAnsi" w:eastAsiaTheme="minorEastAsia" w:hAnsiTheme="minorHAnsi" w:cstheme="minorBidi"/>
      <w:sz w:val="22"/>
      <w:lang w:bidi="ar-SA"/>
      <w14:ligatures w14:val="standardContextual"/>
    </w:rPr>
  </w:style>
  <w:style w:type="paragraph" w:styleId="TOC7">
    <w:name w:val="toc 7"/>
    <w:basedOn w:val="a1"/>
    <w:next w:val="a1"/>
    <w:autoRedefine/>
    <w:uiPriority w:val="39"/>
    <w:unhideWhenUsed/>
    <w:rsid w:val="00CC77B2"/>
    <w:pPr>
      <w:suppressAutoHyphens w:val="0"/>
      <w:spacing w:after="160" w:line="278" w:lineRule="auto"/>
      <w:ind w:leftChars="1200" w:left="2520"/>
    </w:pPr>
    <w:rPr>
      <w:rFonts w:asciiTheme="minorHAnsi" w:eastAsiaTheme="minorEastAsia" w:hAnsiTheme="minorHAnsi" w:cstheme="minorBidi"/>
      <w:sz w:val="22"/>
      <w:lang w:bidi="ar-SA"/>
      <w14:ligatures w14:val="standardContextual"/>
    </w:rPr>
  </w:style>
  <w:style w:type="paragraph" w:styleId="TOC8">
    <w:name w:val="toc 8"/>
    <w:basedOn w:val="a1"/>
    <w:next w:val="a1"/>
    <w:autoRedefine/>
    <w:uiPriority w:val="39"/>
    <w:unhideWhenUsed/>
    <w:rsid w:val="00CC77B2"/>
    <w:pPr>
      <w:suppressAutoHyphens w:val="0"/>
      <w:spacing w:after="160" w:line="278" w:lineRule="auto"/>
      <w:ind w:leftChars="1400" w:left="2940"/>
    </w:pPr>
    <w:rPr>
      <w:rFonts w:asciiTheme="minorHAnsi" w:eastAsiaTheme="minorEastAsia" w:hAnsiTheme="minorHAnsi" w:cstheme="minorBidi"/>
      <w:sz w:val="22"/>
      <w:lang w:bidi="ar-SA"/>
      <w14:ligatures w14:val="standardContextual"/>
    </w:rPr>
  </w:style>
  <w:style w:type="paragraph" w:styleId="TOC9">
    <w:name w:val="toc 9"/>
    <w:basedOn w:val="a1"/>
    <w:next w:val="a1"/>
    <w:autoRedefine/>
    <w:uiPriority w:val="39"/>
    <w:unhideWhenUsed/>
    <w:rsid w:val="00CC77B2"/>
    <w:pPr>
      <w:suppressAutoHyphens w:val="0"/>
      <w:spacing w:after="160" w:line="278" w:lineRule="auto"/>
      <w:ind w:leftChars="1600" w:left="3360"/>
    </w:pPr>
    <w:rPr>
      <w:rFonts w:asciiTheme="minorHAnsi" w:eastAsiaTheme="minorEastAsia" w:hAnsiTheme="minorHAnsi" w:cstheme="minorBidi"/>
      <w:sz w:val="22"/>
      <w:lang w:bidi="ar-SA"/>
      <w14:ligatures w14:val="standardContextual"/>
    </w:rPr>
  </w:style>
  <w:style w:type="character" w:styleId="affd">
    <w:name w:val="Unresolved Mention"/>
    <w:basedOn w:val="a3"/>
    <w:uiPriority w:val="99"/>
    <w:semiHidden/>
    <w:unhideWhenUsed/>
    <w:rsid w:val="00CC7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sv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77</Pages>
  <Words>22529</Words>
  <Characters>31092</Characters>
  <Application>Microsoft Office Word</Application>
  <DocSecurity>0</DocSecurity>
  <Lines>1727</Lines>
  <Paragraphs>2234</Paragraphs>
  <ScaleCrop>false</ScaleCrop>
  <Company/>
  <LinksUpToDate>false</LinksUpToDate>
  <CharactersWithSpaces>51387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lius</dc:creator>
  <cp:lastModifiedBy>boss xie</cp:lastModifiedBy>
  <cp:revision>2</cp:revision>
  <dcterms:created xsi:type="dcterms:W3CDTF">2026-01-14T23:24:00Z</dcterms:created>
  <dcterms:modified xsi:type="dcterms:W3CDTF">2026-01-14T16:14:00Z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eyJoZGlkIjoiZWUxYjI4NzUxOGRiMTllNmQyNzBiYTViNmZhNTQ1MTciLCJ1c2VySWQiOiIxNDU4NzYxNTM5In0=</vt:lpwstr>
  </property>
  <property fmtid="{D5CDD505-2E9C-101B-9397-08002B2CF9AE}" pid="3" name="KSOProductBuildVer">
    <vt:lpwstr>2052-12.1.0.24034</vt:lpwstr>
  </property>
  <property fmtid="{D5CDD505-2E9C-101B-9397-08002B2CF9AE}" pid="4" name="ICV">
    <vt:lpwstr>3F8BDF326AAB4727BB29DE2ADC0B3A67_12</vt:lpwstr>
  </property>
</Properties>
</file>